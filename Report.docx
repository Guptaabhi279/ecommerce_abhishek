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489" w:lineRule="auto"/>
        <w:ind w:left="4186" w:right="4124" w:hanging="1"/>
      </w:pPr>
      <w:r>
        <w:t>A</w:t>
      </w:r>
    </w:p>
    <w:p>
      <w:pPr>
        <w:pStyle w:val="2"/>
        <w:spacing w:before="0" w:line="240" w:lineRule="auto"/>
        <w:ind w:left="0" w:right="0" w:firstLine="0"/>
        <w:rPr>
          <w:rFonts w:hint="default"/>
          <w:lang w:val="en-US"/>
        </w:rPr>
      </w:pPr>
      <w:r>
        <w:rPr>
          <w:rFonts w:hint="default"/>
          <w:lang w:val="en-US"/>
        </w:rPr>
        <w:t>PROJECT</w:t>
      </w:r>
    </w:p>
    <w:p>
      <w:pPr>
        <w:pStyle w:val="2"/>
        <w:spacing w:before="0" w:line="240" w:lineRule="auto"/>
        <w:ind w:left="0" w:right="0" w:firstLine="0"/>
        <w:rPr>
          <w:rFonts w:hint="default"/>
          <w:lang w:val="en-US"/>
        </w:rPr>
      </w:pPr>
    </w:p>
    <w:p>
      <w:pPr>
        <w:pStyle w:val="2"/>
        <w:spacing w:before="0" w:line="240" w:lineRule="auto"/>
        <w:ind w:left="0" w:right="0" w:firstLine="0"/>
        <w:jc w:val="center"/>
      </w:pPr>
      <w:r>
        <w:t>REPORT</w:t>
      </w:r>
    </w:p>
    <w:p/>
    <w:p>
      <w:pPr>
        <w:pStyle w:val="4"/>
        <w:spacing w:before="3"/>
      </w:pPr>
      <w:r>
        <w:t>On</w:t>
      </w:r>
    </w:p>
    <w:p>
      <w:pPr>
        <w:pStyle w:val="10"/>
        <w:spacing w:before="4"/>
        <w:rPr>
          <w:b/>
          <w:sz w:val="31"/>
        </w:rPr>
      </w:pPr>
    </w:p>
    <w:p>
      <w:pPr>
        <w:pStyle w:val="16"/>
        <w:rPr>
          <w:rFonts w:hint="default"/>
          <w:lang w:val="en-US"/>
        </w:rPr>
      </w:pPr>
      <w:r>
        <w:rPr>
          <w:rFonts w:hint="default"/>
          <w:lang w:val="en-US"/>
        </w:rPr>
        <w:t>ABHI ECOMMERCE</w:t>
      </w:r>
    </w:p>
    <w:p>
      <w:pPr>
        <w:pStyle w:val="10"/>
        <w:spacing w:before="4"/>
        <w:rPr>
          <w:b/>
          <w:sz w:val="37"/>
        </w:rPr>
      </w:pPr>
    </w:p>
    <w:p>
      <w:pPr>
        <w:spacing w:before="0"/>
        <w:ind w:left="701" w:right="667" w:firstLine="0"/>
        <w:jc w:val="center"/>
        <w:rPr>
          <w:i/>
          <w:sz w:val="28"/>
        </w:rPr>
      </w:pPr>
      <w:r>
        <w:rPr>
          <w:i/>
          <w:sz w:val="28"/>
        </w:rPr>
        <w:t>Submitted</w:t>
      </w:r>
    </w:p>
    <w:p>
      <w:pPr>
        <w:spacing w:before="155"/>
        <w:ind w:left="699" w:right="667" w:firstLine="0"/>
        <w:jc w:val="center"/>
        <w:rPr>
          <w:i/>
          <w:sz w:val="28"/>
        </w:rPr>
      </w:pPr>
      <w:r>
        <w:rPr>
          <w:i/>
          <w:sz w:val="28"/>
        </w:rPr>
        <w:t>In</w:t>
      </w:r>
      <w:r>
        <w:rPr>
          <w:i/>
          <w:spacing w:val="-1"/>
          <w:sz w:val="28"/>
        </w:rPr>
        <w:t xml:space="preserve"> </w:t>
      </w:r>
      <w:r>
        <w:rPr>
          <w:i/>
          <w:sz w:val="28"/>
        </w:rPr>
        <w:t>partial</w:t>
      </w:r>
      <w:r>
        <w:rPr>
          <w:i/>
          <w:spacing w:val="-2"/>
          <w:sz w:val="28"/>
        </w:rPr>
        <w:t xml:space="preserve"> </w:t>
      </w:r>
      <w:r>
        <w:rPr>
          <w:i/>
          <w:sz w:val="28"/>
        </w:rPr>
        <w:t>fulfilment</w:t>
      </w:r>
    </w:p>
    <w:p>
      <w:pPr>
        <w:spacing w:before="128"/>
        <w:ind w:left="699" w:right="667" w:firstLine="0"/>
        <w:jc w:val="center"/>
        <w:rPr>
          <w:i/>
          <w:sz w:val="28"/>
        </w:rPr>
      </w:pPr>
      <w:r>
        <w:rPr>
          <w:i/>
          <w:sz w:val="28"/>
        </w:rPr>
        <w:t>For</w:t>
      </w:r>
      <w:r>
        <w:rPr>
          <w:i/>
          <w:spacing w:val="-2"/>
          <w:sz w:val="28"/>
        </w:rPr>
        <w:t xml:space="preserve"> </w:t>
      </w:r>
      <w:r>
        <w:rPr>
          <w:i/>
          <w:sz w:val="28"/>
        </w:rPr>
        <w:t>the</w:t>
      </w:r>
      <w:r>
        <w:rPr>
          <w:i/>
          <w:spacing w:val="-2"/>
          <w:sz w:val="28"/>
        </w:rPr>
        <w:t xml:space="preserve"> </w:t>
      </w:r>
      <w:r>
        <w:rPr>
          <w:i/>
          <w:sz w:val="28"/>
        </w:rPr>
        <w:t>award</w:t>
      </w:r>
      <w:r>
        <w:rPr>
          <w:i/>
          <w:spacing w:val="-1"/>
          <w:sz w:val="28"/>
        </w:rPr>
        <w:t xml:space="preserve"> </w:t>
      </w:r>
      <w:r>
        <w:rPr>
          <w:i/>
          <w:sz w:val="28"/>
        </w:rPr>
        <w:t>of</w:t>
      </w:r>
      <w:r>
        <w:rPr>
          <w:i/>
          <w:spacing w:val="-2"/>
          <w:sz w:val="28"/>
        </w:rPr>
        <w:t xml:space="preserve"> </w:t>
      </w:r>
      <w:r>
        <w:rPr>
          <w:i/>
          <w:sz w:val="28"/>
        </w:rPr>
        <w:t>the</w:t>
      </w:r>
      <w:r>
        <w:rPr>
          <w:rFonts w:hint="default"/>
          <w:i/>
          <w:sz w:val="28"/>
          <w:lang w:val="en-US"/>
        </w:rPr>
        <w:t xml:space="preserve"> Certificate</w:t>
      </w:r>
      <w:r>
        <w:rPr>
          <w:i/>
          <w:sz w:val="28"/>
        </w:rPr>
        <w:t xml:space="preserve"> of</w:t>
      </w:r>
    </w:p>
    <w:p>
      <w:pPr>
        <w:pStyle w:val="10"/>
        <w:spacing w:before="10"/>
        <w:rPr>
          <w:i/>
        </w:rPr>
      </w:pPr>
    </w:p>
    <w:p>
      <w:pPr>
        <w:spacing w:before="0"/>
        <w:ind w:left="699" w:right="667" w:firstLine="0"/>
        <w:jc w:val="center"/>
        <w:rPr>
          <w:rFonts w:hint="default"/>
          <w:b/>
          <w:i/>
          <w:sz w:val="28"/>
          <w:lang w:val="en-US"/>
        </w:rPr>
      </w:pPr>
      <w:r>
        <w:rPr>
          <w:rFonts w:hint="default"/>
          <w:b/>
          <w:i/>
          <w:sz w:val="28"/>
          <w:lang w:val="en-US"/>
        </w:rPr>
        <w:t xml:space="preserve">Full Stack Web Development Training </w:t>
      </w:r>
    </w:p>
    <w:p>
      <w:pPr>
        <w:spacing w:before="0"/>
        <w:ind w:left="699" w:right="667" w:firstLine="0"/>
        <w:jc w:val="center"/>
        <w:rPr>
          <w:rFonts w:hint="default"/>
          <w:b/>
          <w:i/>
          <w:sz w:val="28"/>
          <w:lang w:val="en-US"/>
        </w:rPr>
      </w:pPr>
    </w:p>
    <w:p>
      <w:pPr>
        <w:spacing w:before="24"/>
        <w:ind w:left="700" w:right="667" w:firstLine="0"/>
        <w:jc w:val="center"/>
        <w:rPr>
          <w:rFonts w:hint="default"/>
          <w:b/>
          <w:i/>
          <w:sz w:val="28"/>
          <w:lang w:val="en-US"/>
        </w:rPr>
      </w:pPr>
      <w:r>
        <w:rPr>
          <w:rFonts w:hint="default"/>
          <w:b/>
          <w:i/>
          <w:sz w:val="28"/>
          <w:lang w:val="en-US"/>
        </w:rPr>
        <w:t>From</w:t>
      </w:r>
    </w:p>
    <w:p>
      <w:pPr>
        <w:spacing w:before="24"/>
        <w:ind w:left="700" w:right="667" w:firstLine="0"/>
        <w:jc w:val="center"/>
        <w:rPr>
          <w:rFonts w:hint="default"/>
          <w:b/>
          <w:i/>
          <w:sz w:val="28"/>
          <w:lang w:val="en-US"/>
        </w:rPr>
      </w:pPr>
    </w:p>
    <w:p>
      <w:pPr>
        <w:spacing w:before="24"/>
        <w:ind w:left="700" w:right="667" w:firstLine="0"/>
        <w:jc w:val="center"/>
        <w:rPr>
          <w:rFonts w:hint="default"/>
          <w:b/>
          <w:i/>
          <w:sz w:val="28"/>
          <w:lang w:val="en-US"/>
        </w:rPr>
      </w:pPr>
      <w:r>
        <w:rPr>
          <w:rFonts w:hint="default"/>
          <w:b/>
          <w:i/>
          <w:sz w:val="28"/>
          <w:lang w:val="en-US"/>
        </w:rPr>
        <w:drawing>
          <wp:inline distT="0" distB="0" distL="114300" distR="114300">
            <wp:extent cx="2653665" cy="2258695"/>
            <wp:effectExtent l="0" t="0" r="13335" b="12065"/>
            <wp:docPr id="2" name="Picture 2"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pic:cNvPicPr>
                      <a:picLocks noChangeAspect="1"/>
                    </pic:cNvPicPr>
                  </pic:nvPicPr>
                  <pic:blipFill>
                    <a:blip r:embed="rId11"/>
                    <a:stretch>
                      <a:fillRect/>
                    </a:stretch>
                  </pic:blipFill>
                  <pic:spPr>
                    <a:xfrm>
                      <a:off x="0" y="0"/>
                      <a:ext cx="2653665" cy="2258695"/>
                    </a:xfrm>
                    <a:prstGeom prst="rect">
                      <a:avLst/>
                    </a:prstGeom>
                  </pic:spPr>
                </pic:pic>
              </a:graphicData>
            </a:graphic>
          </wp:inline>
        </w:drawing>
      </w:r>
    </w:p>
    <w:p>
      <w:pPr>
        <w:pStyle w:val="10"/>
        <w:rPr>
          <w:b/>
          <w:i/>
          <w:sz w:val="20"/>
        </w:rPr>
      </w:pPr>
    </w:p>
    <w:p>
      <w:pPr>
        <w:pStyle w:val="10"/>
        <w:spacing w:before="5"/>
        <w:rPr>
          <w:b/>
          <w:i/>
          <w:sz w:val="27"/>
        </w:rPr>
      </w:pPr>
    </w:p>
    <w:tbl>
      <w:tblPr>
        <w:tblStyle w:val="9"/>
        <w:tblpPr w:leftFromText="180" w:rightFromText="180" w:vertAnchor="text" w:horzAnchor="page" w:tblpXSpec="center" w:tblpY="300"/>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89"/>
        <w:gridCol w:w="4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9" w:hRule="atLeast"/>
          <w:jc w:val="center"/>
        </w:trPr>
        <w:tc>
          <w:tcPr>
            <w:tcW w:w="4289" w:type="dxa"/>
          </w:tcPr>
          <w:p>
            <w:pPr>
              <w:pStyle w:val="19"/>
              <w:spacing w:line="285" w:lineRule="exact"/>
              <w:ind w:left="200"/>
              <w:jc w:val="center"/>
              <w:rPr>
                <w:rFonts w:ascii="Calibri"/>
                <w:sz w:val="28"/>
              </w:rPr>
            </w:pPr>
            <w:r>
              <w:rPr>
                <w:rFonts w:ascii="Calibri"/>
                <w:sz w:val="28"/>
              </w:rPr>
              <w:t>Submitted</w:t>
            </w:r>
            <w:r>
              <w:rPr>
                <w:rFonts w:ascii="Calibri"/>
                <w:spacing w:val="-5"/>
                <w:sz w:val="28"/>
              </w:rPr>
              <w:t xml:space="preserve"> </w:t>
            </w:r>
            <w:r>
              <w:rPr>
                <w:rFonts w:ascii="Calibri"/>
                <w:sz w:val="28"/>
              </w:rPr>
              <w:t>By:</w:t>
            </w:r>
          </w:p>
        </w:tc>
        <w:tc>
          <w:tcPr>
            <w:tcW w:w="4050" w:type="dxa"/>
          </w:tcPr>
          <w:p>
            <w:pPr>
              <w:pStyle w:val="19"/>
              <w:spacing w:line="285" w:lineRule="exact"/>
              <w:ind w:right="1082"/>
              <w:jc w:val="center"/>
              <w:rPr>
                <w:rFonts w:ascii="Calibri"/>
                <w:sz w:val="28"/>
              </w:rPr>
            </w:pPr>
            <w:r>
              <w:rPr>
                <w:rFonts w:hint="default" w:ascii="Calibri"/>
                <w:sz w:val="28"/>
                <w:lang w:val="en-US"/>
              </w:rPr>
              <w:t xml:space="preserve">             </w:t>
            </w:r>
            <w:r>
              <w:rPr>
                <w:rFonts w:ascii="Calibri"/>
                <w:sz w:val="28"/>
              </w:rPr>
              <w:t>Submitted</w:t>
            </w:r>
            <w:r>
              <w:rPr>
                <w:rFonts w:hint="default" w:ascii="Calibri"/>
                <w:sz w:val="28"/>
                <w:lang w:val="en-US"/>
              </w:rPr>
              <w:t xml:space="preserve"> </w:t>
            </w:r>
            <w:r>
              <w:rPr>
                <w:rFonts w:ascii="Calibri"/>
                <w:sz w:val="28"/>
              </w:rPr>
              <w:t>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 w:hRule="atLeast"/>
          <w:jc w:val="center"/>
        </w:trPr>
        <w:tc>
          <w:tcPr>
            <w:tcW w:w="4289" w:type="dxa"/>
          </w:tcPr>
          <w:p>
            <w:pPr>
              <w:pStyle w:val="19"/>
              <w:spacing w:before="21"/>
              <w:ind w:left="200"/>
              <w:jc w:val="center"/>
              <w:rPr>
                <w:rFonts w:hint="default" w:ascii="Calibri"/>
                <w:sz w:val="28"/>
                <w:lang w:val="en-US"/>
              </w:rPr>
            </w:pPr>
            <w:r>
              <w:rPr>
                <w:rFonts w:hint="default" w:ascii="Calibri"/>
                <w:sz w:val="28"/>
                <w:lang w:val="en-US"/>
              </w:rPr>
              <w:t>Abhishek Gupta</w:t>
            </w:r>
          </w:p>
        </w:tc>
        <w:tc>
          <w:tcPr>
            <w:tcW w:w="4050" w:type="dxa"/>
          </w:tcPr>
          <w:p>
            <w:pPr>
              <w:pStyle w:val="19"/>
              <w:ind w:left="0" w:leftChars="0" w:right="159" w:firstLine="0" w:firstLineChars="0"/>
              <w:jc w:val="center"/>
              <w:rPr>
                <w:rFonts w:hint="default" w:ascii="Calibri"/>
                <w:sz w:val="28"/>
                <w:lang w:val="en-US"/>
              </w:rPr>
            </w:pPr>
            <w:r>
              <w:rPr>
                <w:rFonts w:hint="default" w:ascii="Calibri"/>
                <w:sz w:val="28"/>
                <w:lang w:val="en-US"/>
              </w:rPr>
              <w:t>Mr. Sanjay Rathore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4" w:hRule="atLeast"/>
          <w:jc w:val="center"/>
        </w:trPr>
        <w:tc>
          <w:tcPr>
            <w:tcW w:w="4289" w:type="dxa"/>
          </w:tcPr>
          <w:p>
            <w:pPr>
              <w:pStyle w:val="19"/>
              <w:spacing w:before="26" w:line="317" w:lineRule="exact"/>
              <w:ind w:left="0" w:leftChars="0" w:firstLine="0" w:firstLineChars="0"/>
              <w:jc w:val="center"/>
              <w:rPr>
                <w:rFonts w:hint="default" w:ascii="Calibri"/>
                <w:sz w:val="28"/>
                <w:lang w:val="en-US"/>
              </w:rPr>
            </w:pPr>
            <w:r>
              <w:rPr>
                <w:rFonts w:hint="default" w:ascii="Calibri"/>
                <w:sz w:val="28"/>
                <w:lang w:val="en-US"/>
              </w:rPr>
              <w:t>Khush Gupta</w:t>
            </w:r>
          </w:p>
        </w:tc>
        <w:tc>
          <w:tcPr>
            <w:tcW w:w="4050" w:type="dxa"/>
          </w:tcPr>
          <w:p>
            <w:pPr>
              <w:pStyle w:val="19"/>
              <w:spacing w:line="330" w:lineRule="exact"/>
              <w:ind w:right="179"/>
              <w:jc w:val="center"/>
              <w:rPr>
                <w:rFonts w:hint="default" w:ascii="Calibri"/>
                <w:sz w:val="28"/>
                <w:lang w:val="en-US"/>
              </w:rPr>
            </w:pPr>
            <w:r>
              <w:rPr>
                <w:rFonts w:hint="default" w:ascii="Calibri"/>
                <w:sz w:val="28"/>
                <w:lang w:val="en-US"/>
              </w:rPr>
              <w:t>Training Instructor</w:t>
            </w:r>
          </w:p>
        </w:tc>
      </w:tr>
    </w:tbl>
    <w:p>
      <w:pPr>
        <w:pStyle w:val="10"/>
        <w:spacing w:before="2" w:after="1"/>
        <w:rPr>
          <w:b/>
          <w:i/>
          <w:sz w:val="26"/>
        </w:rPr>
      </w:pPr>
    </w:p>
    <w:p>
      <w:pPr>
        <w:pStyle w:val="10"/>
        <w:rPr>
          <w:b/>
          <w:i/>
          <w:sz w:val="20"/>
        </w:rPr>
      </w:pPr>
    </w:p>
    <w:p>
      <w:pPr>
        <w:pStyle w:val="10"/>
        <w:rPr>
          <w:b/>
          <w:i/>
          <w:sz w:val="20"/>
        </w:rPr>
      </w:pPr>
    </w:p>
    <w:p>
      <w:pPr>
        <w:pStyle w:val="4"/>
        <w:spacing w:before="212"/>
        <w:ind w:left="724" w:right="667"/>
        <w:jc w:val="both"/>
        <w:rPr>
          <w:sz w:val="36"/>
        </w:rPr>
        <w:sectPr>
          <w:footerReference r:id="rId5" w:type="default"/>
          <w:type w:val="continuous"/>
          <w:pgSz w:w="11910" w:h="16840"/>
          <w:pgMar w:top="1360" w:right="800" w:bottom="1200" w:left="1460" w:header="720" w:footer="1011"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spacing w:before="0" w:line="413" w:lineRule="exact"/>
        <w:ind w:left="79" w:right="667" w:firstLine="0"/>
        <w:jc w:val="center"/>
        <w:rPr>
          <w:rFonts w:ascii="Palatino Linotype" w:hAnsi="Palatino Linotype"/>
          <w:b/>
          <w:i/>
          <w:sz w:val="32"/>
        </w:rPr>
      </w:pPr>
      <w:r>
        <w:rPr>
          <w:rFonts w:ascii="Palatino Linotype" w:hAnsi="Palatino Linotype"/>
          <w:b/>
          <w:i/>
          <w:sz w:val="32"/>
        </w:rPr>
        <w:t>Candidate’s</w:t>
      </w:r>
      <w:r>
        <w:rPr>
          <w:rFonts w:ascii="Palatino Linotype" w:hAnsi="Palatino Linotype"/>
          <w:b/>
          <w:i/>
          <w:spacing w:val="-5"/>
          <w:sz w:val="32"/>
        </w:rPr>
        <w:t xml:space="preserve"> </w:t>
      </w:r>
      <w:r>
        <w:rPr>
          <w:rFonts w:ascii="Palatino Linotype" w:hAnsi="Palatino Linotype"/>
          <w:b/>
          <w:i/>
          <w:sz w:val="32"/>
        </w:rPr>
        <w:t>Declaration</w:t>
      </w:r>
    </w:p>
    <w:p>
      <w:pPr>
        <w:pStyle w:val="10"/>
        <w:spacing w:before="10"/>
        <w:rPr>
          <w:rFonts w:ascii="Palatino Linotype"/>
          <w:b/>
          <w:i/>
          <w:sz w:val="26"/>
        </w:rPr>
      </w:pPr>
    </w:p>
    <w:p>
      <w:pPr>
        <w:spacing w:before="0" w:line="396" w:lineRule="auto"/>
        <w:ind w:left="340" w:right="266" w:firstLine="1440"/>
        <w:jc w:val="both"/>
        <w:rPr>
          <w:b/>
          <w:sz w:val="22"/>
        </w:rPr>
      </w:pPr>
      <w:r>
        <w:rPr>
          <w:sz w:val="22"/>
        </w:rPr>
        <w:t>I hereby declare that the work, which is being presented in the Project Report, entitled</w:t>
      </w:r>
      <w:r>
        <w:rPr>
          <w:spacing w:val="-52"/>
          <w:sz w:val="22"/>
        </w:rPr>
        <w:t xml:space="preserve"> </w:t>
      </w:r>
      <w:r>
        <w:rPr>
          <w:b/>
          <w:sz w:val="22"/>
        </w:rPr>
        <w:t>“</w:t>
      </w:r>
      <w:r>
        <w:rPr>
          <w:rFonts w:hint="default"/>
          <w:b/>
          <w:sz w:val="22"/>
          <w:lang w:val="en-US"/>
        </w:rPr>
        <w:t>ABHI ECOMMERCE</w:t>
      </w:r>
      <w:r>
        <w:rPr>
          <w:b/>
          <w:sz w:val="22"/>
        </w:rPr>
        <w:t>”</w:t>
      </w:r>
      <w:r>
        <w:rPr>
          <w:b/>
          <w:spacing w:val="1"/>
          <w:sz w:val="22"/>
        </w:rPr>
        <w:t xml:space="preserve"> </w:t>
      </w:r>
      <w:r>
        <w:rPr>
          <w:sz w:val="22"/>
        </w:rPr>
        <w:t>in</w:t>
      </w:r>
      <w:r>
        <w:rPr>
          <w:spacing w:val="1"/>
          <w:sz w:val="22"/>
        </w:rPr>
        <w:t xml:space="preserve"> </w:t>
      </w:r>
      <w:r>
        <w:rPr>
          <w:sz w:val="22"/>
        </w:rPr>
        <w:t>partial</w:t>
      </w:r>
      <w:r>
        <w:rPr>
          <w:spacing w:val="1"/>
          <w:sz w:val="22"/>
        </w:rPr>
        <w:t xml:space="preserve"> </w:t>
      </w:r>
      <w:r>
        <w:rPr>
          <w:sz w:val="22"/>
        </w:rPr>
        <w:t>fulfilment</w:t>
      </w:r>
      <w:r>
        <w:rPr>
          <w:spacing w:val="1"/>
          <w:sz w:val="22"/>
        </w:rPr>
        <w:t xml:space="preserve"> </w:t>
      </w:r>
      <w:r>
        <w:rPr>
          <w:sz w:val="22"/>
        </w:rPr>
        <w:t>for</w:t>
      </w:r>
      <w:r>
        <w:rPr>
          <w:spacing w:val="1"/>
          <w:sz w:val="22"/>
        </w:rPr>
        <w:t xml:space="preserve"> </w:t>
      </w:r>
      <w:r>
        <w:rPr>
          <w:sz w:val="22"/>
        </w:rPr>
        <w:t>the</w:t>
      </w:r>
      <w:r>
        <w:rPr>
          <w:spacing w:val="1"/>
          <w:sz w:val="22"/>
        </w:rPr>
        <w:t xml:space="preserve"> </w:t>
      </w:r>
      <w:r>
        <w:rPr>
          <w:sz w:val="22"/>
        </w:rPr>
        <w:t>award</w:t>
      </w:r>
      <w:r>
        <w:rPr>
          <w:spacing w:val="1"/>
          <w:sz w:val="22"/>
        </w:rPr>
        <w:t xml:space="preserve"> </w:t>
      </w:r>
      <w:r>
        <w:rPr>
          <w:sz w:val="22"/>
        </w:rPr>
        <w:t>of</w:t>
      </w:r>
      <w:r>
        <w:rPr>
          <w:spacing w:val="1"/>
          <w:sz w:val="22"/>
        </w:rPr>
        <w:t xml:space="preserve"> </w:t>
      </w:r>
      <w:r>
        <w:rPr>
          <w:rFonts w:hint="default"/>
          <w:spacing w:val="1"/>
          <w:sz w:val="22"/>
          <w:lang w:val="en-US"/>
        </w:rPr>
        <w:t>the Certificate of</w:t>
      </w:r>
      <w:r>
        <w:rPr>
          <w:spacing w:val="1"/>
          <w:sz w:val="22"/>
        </w:rPr>
        <w:t xml:space="preserve"> </w:t>
      </w:r>
      <w:r>
        <w:rPr>
          <w:sz w:val="22"/>
        </w:rPr>
        <w:t>“</w:t>
      </w:r>
      <w:r>
        <w:rPr>
          <w:rFonts w:hint="default"/>
          <w:b/>
          <w:bCs/>
          <w:sz w:val="22"/>
          <w:lang w:val="en-US"/>
        </w:rPr>
        <w:t>Full Stack Web Development</w:t>
      </w:r>
      <w:r>
        <w:rPr>
          <w:sz w:val="22"/>
        </w:rPr>
        <w:t xml:space="preserve">” </w:t>
      </w:r>
      <w:r>
        <w:rPr>
          <w:rFonts w:hint="default"/>
          <w:sz w:val="22"/>
          <w:lang w:val="en-US"/>
        </w:rPr>
        <w:t>from</w:t>
      </w:r>
      <w:r>
        <w:rPr>
          <w:sz w:val="22"/>
        </w:rPr>
        <w:t xml:space="preserve"> </w:t>
      </w:r>
      <w:r>
        <w:rPr>
          <w:rFonts w:hint="default"/>
          <w:b/>
          <w:bCs/>
          <w:sz w:val="22"/>
          <w:lang w:val="en-US"/>
        </w:rPr>
        <w:t>Grras Solutions Pvt. Ltd.</w:t>
      </w:r>
      <w:r>
        <w:rPr>
          <w:b/>
          <w:sz w:val="22"/>
        </w:rPr>
        <w:t xml:space="preserve"> </w:t>
      </w:r>
      <w:r>
        <w:rPr>
          <w:sz w:val="22"/>
        </w:rPr>
        <w:t xml:space="preserve">and submitted to the </w:t>
      </w:r>
      <w:r>
        <w:rPr>
          <w:rFonts w:hint="default"/>
          <w:sz w:val="22"/>
          <w:lang w:val="en-US"/>
        </w:rPr>
        <w:t>Training Instructor</w:t>
      </w:r>
      <w:r>
        <w:rPr>
          <w:sz w:val="22"/>
        </w:rPr>
        <w:t xml:space="preserve">, </w:t>
      </w:r>
      <w:r>
        <w:rPr>
          <w:rFonts w:hint="default"/>
          <w:sz w:val="22"/>
          <w:lang w:val="en-US"/>
        </w:rPr>
        <w:t xml:space="preserve">It </w:t>
      </w:r>
      <w:r>
        <w:rPr>
          <w:sz w:val="22"/>
        </w:rPr>
        <w:t>is a record of my own</w:t>
      </w:r>
      <w:r>
        <w:rPr>
          <w:spacing w:val="1"/>
          <w:sz w:val="22"/>
        </w:rPr>
        <w:t xml:space="preserve"> </w:t>
      </w:r>
      <w:r>
        <w:rPr>
          <w:sz w:val="22"/>
        </w:rPr>
        <w:t xml:space="preserve">investigations carried under the Guidance of </w:t>
      </w:r>
      <w:r>
        <w:rPr>
          <w:b/>
          <w:sz w:val="22"/>
        </w:rPr>
        <w:t>Mr</w:t>
      </w:r>
      <w:r>
        <w:rPr>
          <w:rFonts w:hint="default"/>
          <w:b/>
          <w:sz w:val="22"/>
          <w:lang w:val="en-US"/>
        </w:rPr>
        <w:t>. Sanjay</w:t>
      </w:r>
      <w:r>
        <w:rPr>
          <w:b/>
          <w:sz w:val="22"/>
        </w:rPr>
        <w:t xml:space="preserve"> </w:t>
      </w:r>
      <w:r>
        <w:rPr>
          <w:rFonts w:hint="default"/>
          <w:b/>
          <w:sz w:val="22"/>
          <w:lang w:val="en-US"/>
        </w:rPr>
        <w:t>Rathore.</w:t>
      </w:r>
      <w:r>
        <w:rPr>
          <w:b/>
          <w:sz w:val="22"/>
        </w:rPr>
        <w:t xml:space="preserve"> </w:t>
      </w:r>
    </w:p>
    <w:p>
      <w:pPr>
        <w:spacing w:before="0" w:line="396" w:lineRule="auto"/>
        <w:ind w:left="340" w:right="266" w:firstLine="1440"/>
        <w:jc w:val="both"/>
        <w:rPr>
          <w:b/>
          <w:sz w:val="22"/>
        </w:rPr>
      </w:pPr>
    </w:p>
    <w:p>
      <w:pPr>
        <w:spacing w:before="0" w:line="357" w:lineRule="auto"/>
        <w:ind w:left="340" w:right="0" w:firstLine="0"/>
        <w:jc w:val="left"/>
        <w:rPr>
          <w:rFonts w:hint="default"/>
          <w:sz w:val="22"/>
          <w:lang w:val="en-US"/>
        </w:rPr>
      </w:pPr>
      <w:r>
        <w:rPr>
          <w:sz w:val="22"/>
        </w:rPr>
        <w:t>I</w:t>
      </w:r>
      <w:r>
        <w:rPr>
          <w:spacing w:val="5"/>
          <w:sz w:val="22"/>
        </w:rPr>
        <w:t xml:space="preserve"> </w:t>
      </w:r>
      <w:r>
        <w:rPr>
          <w:sz w:val="22"/>
        </w:rPr>
        <w:t>have</w:t>
      </w:r>
      <w:r>
        <w:rPr>
          <w:spacing w:val="5"/>
          <w:sz w:val="22"/>
        </w:rPr>
        <w:t xml:space="preserve"> </w:t>
      </w:r>
      <w:r>
        <w:rPr>
          <w:sz w:val="22"/>
        </w:rPr>
        <w:t>not</w:t>
      </w:r>
      <w:r>
        <w:rPr>
          <w:spacing w:val="6"/>
          <w:sz w:val="22"/>
        </w:rPr>
        <w:t xml:space="preserve"> </w:t>
      </w:r>
      <w:r>
        <w:rPr>
          <w:sz w:val="22"/>
        </w:rPr>
        <w:t>submitted</w:t>
      </w:r>
      <w:r>
        <w:rPr>
          <w:spacing w:val="6"/>
          <w:sz w:val="22"/>
        </w:rPr>
        <w:t xml:space="preserve"> </w:t>
      </w:r>
      <w:r>
        <w:rPr>
          <w:sz w:val="22"/>
        </w:rPr>
        <w:t>the</w:t>
      </w:r>
      <w:r>
        <w:rPr>
          <w:spacing w:val="7"/>
          <w:sz w:val="22"/>
        </w:rPr>
        <w:t xml:space="preserve"> </w:t>
      </w:r>
      <w:r>
        <w:rPr>
          <w:sz w:val="22"/>
        </w:rPr>
        <w:t>matter</w:t>
      </w:r>
      <w:r>
        <w:rPr>
          <w:spacing w:val="5"/>
          <w:sz w:val="22"/>
        </w:rPr>
        <w:t xml:space="preserve"> </w:t>
      </w:r>
      <w:r>
        <w:rPr>
          <w:sz w:val="22"/>
        </w:rPr>
        <w:t>presented</w:t>
      </w:r>
      <w:r>
        <w:rPr>
          <w:spacing w:val="6"/>
          <w:sz w:val="22"/>
        </w:rPr>
        <w:t xml:space="preserve"> </w:t>
      </w:r>
      <w:r>
        <w:rPr>
          <w:sz w:val="22"/>
        </w:rPr>
        <w:t>in</w:t>
      </w:r>
      <w:r>
        <w:rPr>
          <w:spacing w:val="6"/>
          <w:sz w:val="22"/>
        </w:rPr>
        <w:t xml:space="preserve"> </w:t>
      </w:r>
      <w:r>
        <w:rPr>
          <w:sz w:val="22"/>
        </w:rPr>
        <w:t>this</w:t>
      </w:r>
      <w:r>
        <w:rPr>
          <w:spacing w:val="6"/>
          <w:sz w:val="22"/>
        </w:rPr>
        <w:t xml:space="preserve"> </w:t>
      </w:r>
      <w:r>
        <w:rPr>
          <w:sz w:val="22"/>
        </w:rPr>
        <w:t>Project</w:t>
      </w:r>
      <w:r>
        <w:rPr>
          <w:spacing w:val="5"/>
          <w:sz w:val="22"/>
        </w:rPr>
        <w:t xml:space="preserve"> </w:t>
      </w:r>
      <w:r>
        <w:rPr>
          <w:sz w:val="22"/>
        </w:rPr>
        <w:t>Report</w:t>
      </w:r>
      <w:r>
        <w:rPr>
          <w:spacing w:val="5"/>
          <w:sz w:val="22"/>
        </w:rPr>
        <w:t xml:space="preserve"> </w:t>
      </w:r>
      <w:r>
        <w:rPr>
          <w:sz w:val="22"/>
        </w:rPr>
        <w:t>anywhere</w:t>
      </w:r>
      <w:r>
        <w:rPr>
          <w:spacing w:val="6"/>
          <w:sz w:val="22"/>
        </w:rPr>
        <w:t xml:space="preserve"> </w:t>
      </w:r>
      <w:r>
        <w:rPr>
          <w:sz w:val="22"/>
        </w:rPr>
        <w:t>for</w:t>
      </w:r>
      <w:r>
        <w:rPr>
          <w:spacing w:val="5"/>
          <w:sz w:val="22"/>
        </w:rPr>
        <w:t xml:space="preserve"> </w:t>
      </w:r>
      <w:r>
        <w:rPr>
          <w:sz w:val="22"/>
        </w:rPr>
        <w:t>the</w:t>
      </w:r>
      <w:r>
        <w:rPr>
          <w:spacing w:val="5"/>
          <w:sz w:val="22"/>
        </w:rPr>
        <w:t xml:space="preserve"> </w:t>
      </w:r>
      <w:r>
        <w:rPr>
          <w:sz w:val="22"/>
        </w:rPr>
        <w:t>award</w:t>
      </w:r>
      <w:r>
        <w:rPr>
          <w:spacing w:val="6"/>
          <w:sz w:val="22"/>
        </w:rPr>
        <w:t xml:space="preserve"> </w:t>
      </w:r>
      <w:r>
        <w:rPr>
          <w:sz w:val="22"/>
        </w:rPr>
        <w:t>of</w:t>
      </w:r>
      <w:r>
        <w:rPr>
          <w:spacing w:val="6"/>
          <w:sz w:val="22"/>
        </w:rPr>
        <w:t xml:space="preserve"> </w:t>
      </w:r>
      <w:r>
        <w:rPr>
          <w:sz w:val="22"/>
        </w:rPr>
        <w:t>any</w:t>
      </w:r>
      <w:r>
        <w:rPr>
          <w:spacing w:val="6"/>
          <w:sz w:val="22"/>
        </w:rPr>
        <w:t xml:space="preserve"> </w:t>
      </w:r>
      <w:r>
        <w:rPr>
          <w:sz w:val="22"/>
        </w:rPr>
        <w:t>othe</w:t>
      </w:r>
      <w:r>
        <w:rPr>
          <w:rFonts w:hint="default"/>
          <w:sz w:val="22"/>
          <w:lang w:val="en-US"/>
        </w:rPr>
        <w:t>r Certificate.</w:t>
      </w:r>
    </w:p>
    <w:p>
      <w:pPr>
        <w:pStyle w:val="10"/>
      </w:pPr>
    </w:p>
    <w:p>
      <w:pPr>
        <w:pStyle w:val="10"/>
      </w:pPr>
    </w:p>
    <w:p>
      <w:pPr>
        <w:pStyle w:val="10"/>
        <w:spacing w:before="3"/>
        <w:rPr>
          <w:sz w:val="21"/>
        </w:rPr>
      </w:pPr>
    </w:p>
    <w:p>
      <w:pPr>
        <w:spacing w:before="0"/>
        <w:ind w:right="0" w:firstLine="330" w:firstLineChars="150"/>
        <w:jc w:val="left"/>
        <w:rPr>
          <w:b/>
          <w:sz w:val="22"/>
        </w:rPr>
      </w:pPr>
      <w:r>
        <w:rPr>
          <w:b/>
          <w:sz w:val="22"/>
        </w:rPr>
        <w:t>(Name</w:t>
      </w:r>
      <w:r>
        <w:rPr>
          <w:b/>
          <w:spacing w:val="-3"/>
          <w:sz w:val="22"/>
        </w:rPr>
        <w:t xml:space="preserve"> </w:t>
      </w:r>
      <w:r>
        <w:rPr>
          <w:b/>
          <w:sz w:val="22"/>
        </w:rPr>
        <w:t>and</w:t>
      </w:r>
      <w:r>
        <w:rPr>
          <w:b/>
          <w:spacing w:val="-2"/>
          <w:sz w:val="22"/>
        </w:rPr>
        <w:t xml:space="preserve"> </w:t>
      </w:r>
      <w:r>
        <w:rPr>
          <w:b/>
          <w:sz w:val="22"/>
        </w:rPr>
        <w:t>Signature</w:t>
      </w:r>
      <w:r>
        <w:rPr>
          <w:b/>
          <w:spacing w:val="-2"/>
          <w:sz w:val="22"/>
        </w:rPr>
        <w:t xml:space="preserve"> </w:t>
      </w:r>
      <w:r>
        <w:rPr>
          <w:b/>
          <w:sz w:val="22"/>
        </w:rPr>
        <w:t>of</w:t>
      </w:r>
      <w:r>
        <w:rPr>
          <w:b/>
          <w:spacing w:val="-2"/>
          <w:sz w:val="22"/>
        </w:rPr>
        <w:t xml:space="preserve"> </w:t>
      </w:r>
      <w:r>
        <w:rPr>
          <w:b/>
          <w:sz w:val="22"/>
        </w:rPr>
        <w:t>Candidate)</w:t>
      </w:r>
    </w:p>
    <w:p>
      <w:pPr>
        <w:pStyle w:val="10"/>
        <w:spacing w:before="10"/>
        <w:rPr>
          <w:b/>
          <w:sz w:val="22"/>
        </w:rPr>
      </w:pPr>
    </w:p>
    <w:p>
      <w:pPr>
        <w:spacing w:before="0" w:line="324" w:lineRule="auto"/>
        <w:ind w:left="340" w:right="6766" w:firstLine="0"/>
        <w:jc w:val="left"/>
        <w:rPr>
          <w:rFonts w:hint="default"/>
          <w:spacing w:val="1"/>
          <w:sz w:val="22"/>
          <w:lang w:val="en-US"/>
        </w:rPr>
      </w:pPr>
      <w:r>
        <w:rPr>
          <w:rFonts w:hint="default"/>
          <w:spacing w:val="1"/>
          <w:sz w:val="22"/>
          <w:lang w:val="en-US"/>
        </w:rPr>
        <w:t>Abhishek Gupta</w:t>
      </w:r>
    </w:p>
    <w:p>
      <w:pPr>
        <w:spacing w:before="0" w:line="324" w:lineRule="auto"/>
        <w:ind w:left="340" w:right="6766" w:firstLine="0"/>
        <w:jc w:val="left"/>
        <w:rPr>
          <w:rFonts w:hint="default"/>
          <w:spacing w:val="1"/>
          <w:sz w:val="22"/>
          <w:lang w:val="en-US"/>
        </w:rPr>
      </w:pPr>
    </w:p>
    <w:p>
      <w:pPr>
        <w:spacing w:before="0" w:line="324" w:lineRule="auto"/>
        <w:ind w:left="340" w:right="6766" w:firstLine="0"/>
        <w:jc w:val="left"/>
        <w:rPr>
          <w:sz w:val="22"/>
        </w:rPr>
      </w:pPr>
      <w:r>
        <w:rPr>
          <w:rFonts w:hint="default"/>
          <w:spacing w:val="1"/>
          <w:sz w:val="22"/>
          <w:lang w:val="en-US"/>
        </w:rPr>
        <w:t>Khush Gupta</w:t>
      </w:r>
    </w:p>
    <w:p>
      <w:pPr>
        <w:pStyle w:val="10"/>
        <w:spacing w:before="8"/>
        <w:rPr>
          <w:sz w:val="28"/>
        </w:rPr>
      </w:pPr>
    </w:p>
    <w:p>
      <w:pPr>
        <w:spacing w:after="0"/>
        <w:jc w:val="left"/>
        <w:rPr>
          <w:sz w:val="22"/>
        </w:rPr>
        <w:sectPr>
          <w:pgSz w:w="11910" w:h="16840"/>
          <w:pgMar w:top="14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
        <w:rPr>
          <w:sz w:val="10"/>
        </w:rPr>
      </w:pPr>
    </w:p>
    <w:p>
      <w:pPr>
        <w:pStyle w:val="2"/>
        <w:spacing w:before="87"/>
        <w:ind w:right="665"/>
      </w:pPr>
      <w:r>
        <w:rPr>
          <w:u w:val="thick"/>
        </w:rPr>
        <w:t>ACKNOWLEDGEMENT</w:t>
      </w:r>
    </w:p>
    <w:p>
      <w:pPr>
        <w:pStyle w:val="10"/>
        <w:rPr>
          <w:b/>
          <w:sz w:val="20"/>
        </w:rPr>
      </w:pPr>
    </w:p>
    <w:p>
      <w:pPr>
        <w:pStyle w:val="10"/>
        <w:spacing w:before="1"/>
        <w:rPr>
          <w:b/>
          <w:sz w:val="28"/>
        </w:rPr>
      </w:pPr>
    </w:p>
    <w:p>
      <w:pPr>
        <w:pStyle w:val="10"/>
        <w:spacing w:before="90" w:line="247" w:lineRule="auto"/>
        <w:ind w:left="340" w:right="281"/>
        <w:jc w:val="both"/>
      </w:pPr>
      <w:r>
        <w:t>It</w:t>
      </w:r>
      <w:r>
        <w:rPr>
          <w:spacing w:val="-2"/>
        </w:rPr>
        <w:t xml:space="preserve"> </w:t>
      </w:r>
      <w:r>
        <w:t>is</w:t>
      </w:r>
      <w:r>
        <w:rPr>
          <w:spacing w:val="-1"/>
        </w:rPr>
        <w:t xml:space="preserve"> </w:t>
      </w:r>
      <w:r>
        <w:t>my</w:t>
      </w:r>
      <w:r>
        <w:rPr>
          <w:spacing w:val="-3"/>
        </w:rPr>
        <w:t xml:space="preserve"> </w:t>
      </w:r>
      <w:r>
        <w:t>pleasure to</w:t>
      </w:r>
      <w:r>
        <w:rPr>
          <w:spacing w:val="-3"/>
        </w:rPr>
        <w:t xml:space="preserve"> </w:t>
      </w:r>
      <w:r>
        <w:t>be</w:t>
      </w:r>
      <w:r>
        <w:rPr>
          <w:spacing w:val="-4"/>
        </w:rPr>
        <w:t xml:space="preserve"> </w:t>
      </w:r>
      <w:r>
        <w:t>indebted</w:t>
      </w:r>
      <w:r>
        <w:rPr>
          <w:spacing w:val="-3"/>
        </w:rPr>
        <w:t xml:space="preserve"> </w:t>
      </w:r>
      <w:r>
        <w:t>to</w:t>
      </w:r>
      <w:r>
        <w:rPr>
          <w:spacing w:val="-1"/>
        </w:rPr>
        <w:t xml:space="preserve"> </w:t>
      </w:r>
      <w:r>
        <w:t>various</w:t>
      </w:r>
      <w:r>
        <w:rPr>
          <w:spacing w:val="-2"/>
        </w:rPr>
        <w:t xml:space="preserve"> </w:t>
      </w:r>
      <w:r>
        <w:t>people,</w:t>
      </w:r>
      <w:r>
        <w:rPr>
          <w:spacing w:val="-3"/>
        </w:rPr>
        <w:t xml:space="preserve"> </w:t>
      </w:r>
      <w:r>
        <w:t>who</w:t>
      </w:r>
      <w:r>
        <w:rPr>
          <w:spacing w:val="-3"/>
        </w:rPr>
        <w:t xml:space="preserve"> </w:t>
      </w:r>
      <w:r>
        <w:t>directly</w:t>
      </w:r>
      <w:r>
        <w:rPr>
          <w:spacing w:val="-2"/>
        </w:rPr>
        <w:t xml:space="preserve"> </w:t>
      </w:r>
      <w:r>
        <w:t>or</w:t>
      </w:r>
      <w:r>
        <w:rPr>
          <w:spacing w:val="-1"/>
        </w:rPr>
        <w:t xml:space="preserve"> </w:t>
      </w:r>
      <w:r>
        <w:t>indirectly</w:t>
      </w:r>
      <w:r>
        <w:rPr>
          <w:spacing w:val="-2"/>
        </w:rPr>
        <w:t xml:space="preserve"> </w:t>
      </w:r>
      <w:r>
        <w:t>contributed</w:t>
      </w:r>
      <w:r>
        <w:rPr>
          <w:spacing w:val="-3"/>
        </w:rPr>
        <w:t xml:space="preserve"> </w:t>
      </w:r>
      <w:r>
        <w:t>in</w:t>
      </w:r>
      <w:r>
        <w:rPr>
          <w:spacing w:val="-1"/>
        </w:rPr>
        <w:t xml:space="preserve"> </w:t>
      </w:r>
      <w:r>
        <w:t>the</w:t>
      </w:r>
      <w:r>
        <w:rPr>
          <w:spacing w:val="-58"/>
        </w:rPr>
        <w:t xml:space="preserve"> </w:t>
      </w:r>
      <w:r>
        <w:t>development</w:t>
      </w:r>
      <w:r>
        <w:rPr>
          <w:spacing w:val="-12"/>
        </w:rPr>
        <w:t xml:space="preserve"> </w:t>
      </w:r>
      <w:r>
        <w:t>of</w:t>
      </w:r>
      <w:r>
        <w:rPr>
          <w:spacing w:val="-13"/>
        </w:rPr>
        <w:t xml:space="preserve"> </w:t>
      </w:r>
      <w:r>
        <w:t>this</w:t>
      </w:r>
      <w:r>
        <w:rPr>
          <w:spacing w:val="-11"/>
        </w:rPr>
        <w:t xml:space="preserve"> </w:t>
      </w:r>
      <w:r>
        <w:t>work</w:t>
      </w:r>
      <w:r>
        <w:rPr>
          <w:spacing w:val="-12"/>
        </w:rPr>
        <w:t xml:space="preserve"> </w:t>
      </w:r>
      <w:r>
        <w:t>and</w:t>
      </w:r>
      <w:r>
        <w:rPr>
          <w:spacing w:val="-12"/>
        </w:rPr>
        <w:t xml:space="preserve"> </w:t>
      </w:r>
      <w:r>
        <w:t>who</w:t>
      </w:r>
      <w:r>
        <w:rPr>
          <w:spacing w:val="-12"/>
        </w:rPr>
        <w:t xml:space="preserve"> </w:t>
      </w:r>
      <w:r>
        <w:t>influenced</w:t>
      </w:r>
      <w:r>
        <w:rPr>
          <w:spacing w:val="-12"/>
        </w:rPr>
        <w:t xml:space="preserve"> </w:t>
      </w:r>
      <w:r>
        <w:t>our</w:t>
      </w:r>
      <w:r>
        <w:rPr>
          <w:spacing w:val="-13"/>
        </w:rPr>
        <w:t xml:space="preserve"> </w:t>
      </w:r>
      <w:r>
        <w:t>thinking,</w:t>
      </w:r>
      <w:r>
        <w:rPr>
          <w:spacing w:val="-11"/>
        </w:rPr>
        <w:t xml:space="preserve"> </w:t>
      </w:r>
      <w:r>
        <w:t>behavior</w:t>
      </w:r>
      <w:r>
        <w:rPr>
          <w:spacing w:val="-11"/>
        </w:rPr>
        <w:t xml:space="preserve"> </w:t>
      </w:r>
      <w:r>
        <w:t>and</w:t>
      </w:r>
      <w:r>
        <w:rPr>
          <w:spacing w:val="-12"/>
        </w:rPr>
        <w:t xml:space="preserve"> </w:t>
      </w:r>
      <w:r>
        <w:t>acts</w:t>
      </w:r>
      <w:r>
        <w:rPr>
          <w:spacing w:val="-12"/>
        </w:rPr>
        <w:t xml:space="preserve"> </w:t>
      </w:r>
      <w:r>
        <w:t>during</w:t>
      </w:r>
      <w:r>
        <w:rPr>
          <w:spacing w:val="-13"/>
        </w:rPr>
        <w:t xml:space="preserve"> </w:t>
      </w:r>
      <w:r>
        <w:t>the</w:t>
      </w:r>
      <w:r>
        <w:rPr>
          <w:spacing w:val="-11"/>
        </w:rPr>
        <w:t xml:space="preserve"> </w:t>
      </w:r>
      <w:r>
        <w:t>course</w:t>
      </w:r>
      <w:r>
        <w:rPr>
          <w:spacing w:val="-58"/>
        </w:rPr>
        <w:t xml:space="preserve"> </w:t>
      </w:r>
      <w:r>
        <w:t>of study.</w:t>
      </w:r>
    </w:p>
    <w:p>
      <w:pPr>
        <w:pStyle w:val="10"/>
        <w:spacing w:before="90" w:line="247" w:lineRule="auto"/>
        <w:ind w:left="340" w:right="281"/>
        <w:jc w:val="both"/>
      </w:pPr>
    </w:p>
    <w:p>
      <w:pPr>
        <w:pStyle w:val="10"/>
        <w:spacing w:before="9"/>
        <w:rPr>
          <w:sz w:val="26"/>
        </w:rPr>
      </w:pPr>
    </w:p>
    <w:p>
      <w:pPr>
        <w:pStyle w:val="10"/>
        <w:spacing w:before="1" w:line="276" w:lineRule="auto"/>
        <w:ind w:left="340" w:right="278"/>
        <w:jc w:val="both"/>
        <w:rPr>
          <w:rFonts w:hint="default"/>
          <w:lang w:val="en-US"/>
        </w:rPr>
      </w:pPr>
      <w:r>
        <w:t xml:space="preserve">We express our sincere gratitude to </w:t>
      </w:r>
      <w:r>
        <w:rPr>
          <w:rFonts w:hint="default"/>
          <w:b/>
          <w:bCs/>
          <w:lang w:val="en-US"/>
        </w:rPr>
        <w:t>Grras Solutions Pvt. Ltd.</w:t>
      </w:r>
      <w:r>
        <w:t xml:space="preserve"> for providing</w:t>
      </w:r>
      <w:r>
        <w:rPr>
          <w:spacing w:val="1"/>
        </w:rPr>
        <w:t xml:space="preserve"> </w:t>
      </w:r>
      <w:r>
        <w:t>us</w:t>
      </w:r>
      <w:r>
        <w:rPr>
          <w:spacing w:val="-1"/>
        </w:rPr>
        <w:t xml:space="preserve"> </w:t>
      </w:r>
      <w:r>
        <w:t xml:space="preserve">an opportunity to undergo this </w:t>
      </w:r>
      <w:r>
        <w:rPr>
          <w:rFonts w:hint="default"/>
          <w:lang w:val="en-US"/>
        </w:rPr>
        <w:t>Training.</w:t>
      </w:r>
    </w:p>
    <w:p>
      <w:pPr>
        <w:pStyle w:val="10"/>
        <w:spacing w:before="1" w:line="276" w:lineRule="auto"/>
        <w:ind w:left="340" w:right="278"/>
        <w:jc w:val="both"/>
      </w:pPr>
      <w:r>
        <w:rPr>
          <w:spacing w:val="-1"/>
        </w:rPr>
        <w:t xml:space="preserve"> </w:t>
      </w:r>
    </w:p>
    <w:p>
      <w:pPr>
        <w:pStyle w:val="10"/>
        <w:spacing w:before="199" w:line="276" w:lineRule="auto"/>
        <w:ind w:left="340" w:right="281"/>
        <w:jc w:val="both"/>
      </w:pPr>
      <w:r>
        <w:t xml:space="preserve">We are thankful to </w:t>
      </w:r>
      <w:r>
        <w:rPr>
          <w:b/>
        </w:rPr>
        <w:t xml:space="preserve">Mr. </w:t>
      </w:r>
      <w:r>
        <w:rPr>
          <w:rFonts w:hint="default"/>
          <w:b/>
          <w:lang w:val="en-US"/>
        </w:rPr>
        <w:t>Sanjay Rathore</w:t>
      </w:r>
      <w:r>
        <w:rPr>
          <w:b/>
        </w:rPr>
        <w:t xml:space="preserve"> </w:t>
      </w:r>
      <w:r>
        <w:t>for his support, cooperation, and motivation provided to</w:t>
      </w:r>
      <w:r>
        <w:rPr>
          <w:spacing w:val="-57"/>
        </w:rPr>
        <w:t xml:space="preserve"> </w:t>
      </w:r>
      <w:r>
        <w:rPr>
          <w:rFonts w:hint="default"/>
          <w:spacing w:val="-57"/>
          <w:lang w:val="en-US"/>
        </w:rPr>
        <w:t xml:space="preserve">                     </w:t>
      </w:r>
      <w:r>
        <w:t>us</w:t>
      </w:r>
      <w:r>
        <w:rPr>
          <w:spacing w:val="-1"/>
        </w:rPr>
        <w:t xml:space="preserve"> </w:t>
      </w:r>
      <w:r>
        <w:t>during the training</w:t>
      </w:r>
      <w:r>
        <w:rPr>
          <w:spacing w:val="-1"/>
        </w:rPr>
        <w:t xml:space="preserve"> </w:t>
      </w:r>
      <w:r>
        <w:t>for constant inspiration, presence</w:t>
      </w:r>
      <w:r>
        <w:rPr>
          <w:spacing w:val="-1"/>
        </w:rPr>
        <w:t xml:space="preserve"> </w:t>
      </w:r>
      <w:r>
        <w:t>and blessings.</w:t>
      </w:r>
    </w:p>
    <w:p>
      <w:pPr>
        <w:pStyle w:val="10"/>
        <w:spacing w:before="199" w:line="276" w:lineRule="auto"/>
        <w:ind w:left="340" w:right="281"/>
        <w:jc w:val="both"/>
      </w:pPr>
    </w:p>
    <w:p>
      <w:pPr>
        <w:pStyle w:val="10"/>
        <w:spacing w:before="200" w:line="276" w:lineRule="auto"/>
        <w:ind w:left="340" w:right="277"/>
        <w:jc w:val="both"/>
      </w:pPr>
      <w:r>
        <w:pict>
          <v:rect id="_x0000_s1026" o:spid="_x0000_s1026" o:spt="1" style="position:absolute;left:0pt;margin-left:396.8pt;margin-top:9.7pt;height:14.15pt;width:5.4pt;mso-position-horizontal-relative:page;z-index:-251655168;mso-width-relative:page;mso-height-relative:page;" fillcolor="#EEEEEE" filled="t" stroked="f" coordsize="21600,21600">
            <v:path/>
            <v:fill on="t" focussize="0,0"/>
            <v:stroke on="f"/>
            <v:imagedata o:title=""/>
            <o:lock v:ext="edit"/>
          </v:rect>
        </w:pict>
      </w:r>
      <w:r>
        <w:t>Lastly,</w:t>
      </w:r>
      <w:r>
        <w:rPr>
          <w:spacing w:val="-6"/>
        </w:rPr>
        <w:t xml:space="preserve"> </w:t>
      </w:r>
      <w:r>
        <w:t>we</w:t>
      </w:r>
      <w:r>
        <w:rPr>
          <w:spacing w:val="-6"/>
        </w:rPr>
        <w:t xml:space="preserve"> </w:t>
      </w:r>
      <w:r>
        <w:t>would</w:t>
      </w:r>
      <w:r>
        <w:rPr>
          <w:spacing w:val="-6"/>
        </w:rPr>
        <w:t xml:space="preserve"> </w:t>
      </w:r>
      <w:r>
        <w:t>like</w:t>
      </w:r>
      <w:r>
        <w:rPr>
          <w:spacing w:val="-5"/>
        </w:rPr>
        <w:t xml:space="preserve"> </w:t>
      </w:r>
      <w:r>
        <w:t>to</w:t>
      </w:r>
      <w:r>
        <w:rPr>
          <w:spacing w:val="-6"/>
        </w:rPr>
        <w:t xml:space="preserve"> </w:t>
      </w:r>
      <w:r>
        <w:t>thank</w:t>
      </w:r>
      <w:r>
        <w:rPr>
          <w:spacing w:val="-6"/>
        </w:rPr>
        <w:t xml:space="preserve"> </w:t>
      </w:r>
      <w:r>
        <w:t>the</w:t>
      </w:r>
      <w:r>
        <w:rPr>
          <w:spacing w:val="-5"/>
        </w:rPr>
        <w:t xml:space="preserve"> </w:t>
      </w:r>
      <w:r>
        <w:t>almighty</w:t>
      </w:r>
      <w:r>
        <w:rPr>
          <w:spacing w:val="-5"/>
        </w:rPr>
        <w:t xml:space="preserve"> </w:t>
      </w:r>
      <w:r>
        <w:t>and</w:t>
      </w:r>
      <w:r>
        <w:rPr>
          <w:spacing w:val="-5"/>
        </w:rPr>
        <w:t xml:space="preserve"> </w:t>
      </w:r>
      <w:r>
        <w:t>our</w:t>
      </w:r>
      <w:r>
        <w:rPr>
          <w:spacing w:val="-5"/>
        </w:rPr>
        <w:t xml:space="preserve"> </w:t>
      </w:r>
      <w:r>
        <w:t>parents</w:t>
      </w:r>
      <w:r>
        <w:rPr>
          <w:spacing w:val="-5"/>
        </w:rPr>
        <w:t xml:space="preserve"> </w:t>
      </w:r>
      <w:r>
        <w:t>for</w:t>
      </w:r>
      <w:r>
        <w:rPr>
          <w:spacing w:val="-7"/>
        </w:rPr>
        <w:t xml:space="preserve"> </w:t>
      </w:r>
      <w:r>
        <w:t>their</w:t>
      </w:r>
      <w:r>
        <w:rPr>
          <w:spacing w:val="-5"/>
        </w:rPr>
        <w:t xml:space="preserve"> </w:t>
      </w:r>
      <w:r>
        <w:t>moral</w:t>
      </w:r>
      <w:r>
        <w:rPr>
          <w:spacing w:val="-5"/>
        </w:rPr>
        <w:t xml:space="preserve"> </w:t>
      </w:r>
      <w:r>
        <w:t>support</w:t>
      </w:r>
      <w:r>
        <w:rPr>
          <w:spacing w:val="-6"/>
        </w:rPr>
        <w:t xml:space="preserve"> </w:t>
      </w:r>
      <w:r>
        <w:t>and</w:t>
      </w:r>
      <w:r>
        <w:rPr>
          <w:spacing w:val="-5"/>
        </w:rPr>
        <w:t xml:space="preserve"> </w:t>
      </w:r>
      <w:r>
        <w:t>friends</w:t>
      </w:r>
      <w:r>
        <w:rPr>
          <w:spacing w:val="-58"/>
        </w:rPr>
        <w:t xml:space="preserve"> </w:t>
      </w:r>
      <w:r>
        <w:rPr>
          <w:spacing w:val="-1"/>
        </w:rPr>
        <w:t>with</w:t>
      </w:r>
      <w:r>
        <w:rPr>
          <w:spacing w:val="-14"/>
        </w:rPr>
        <w:t xml:space="preserve"> </w:t>
      </w:r>
      <w:r>
        <w:rPr>
          <w:spacing w:val="-1"/>
        </w:rPr>
        <w:t>whom</w:t>
      </w:r>
      <w:r>
        <w:rPr>
          <w:spacing w:val="-16"/>
        </w:rPr>
        <w:t xml:space="preserve"> </w:t>
      </w:r>
      <w:r>
        <w:rPr>
          <w:spacing w:val="-1"/>
        </w:rPr>
        <w:t>we</w:t>
      </w:r>
      <w:r>
        <w:rPr>
          <w:spacing w:val="-15"/>
        </w:rPr>
        <w:t xml:space="preserve"> </w:t>
      </w:r>
      <w:r>
        <w:t>shared</w:t>
      </w:r>
      <w:r>
        <w:rPr>
          <w:spacing w:val="-15"/>
        </w:rPr>
        <w:t xml:space="preserve"> </w:t>
      </w:r>
      <w:r>
        <w:t>our</w:t>
      </w:r>
      <w:r>
        <w:rPr>
          <w:spacing w:val="-14"/>
        </w:rPr>
        <w:t xml:space="preserve"> </w:t>
      </w:r>
      <w:r>
        <w:t>day-to-day</w:t>
      </w:r>
      <w:r>
        <w:rPr>
          <w:spacing w:val="-15"/>
        </w:rPr>
        <w:t xml:space="preserve"> </w:t>
      </w:r>
      <w:r>
        <w:t>experience</w:t>
      </w:r>
      <w:r>
        <w:rPr>
          <w:spacing w:val="-15"/>
        </w:rPr>
        <w:t xml:space="preserve"> </w:t>
      </w:r>
      <w:r>
        <w:t>and</w:t>
      </w:r>
      <w:r>
        <w:rPr>
          <w:spacing w:val="-15"/>
        </w:rPr>
        <w:t xml:space="preserve"> </w:t>
      </w:r>
      <w:r>
        <w:t>received</w:t>
      </w:r>
      <w:r>
        <w:rPr>
          <w:spacing w:val="-15"/>
        </w:rPr>
        <w:t xml:space="preserve"> </w:t>
      </w:r>
      <w:r>
        <w:t>lots</w:t>
      </w:r>
      <w:r>
        <w:rPr>
          <w:spacing w:val="-16"/>
        </w:rPr>
        <w:t xml:space="preserve"> </w:t>
      </w:r>
      <w:r>
        <w:t>of</w:t>
      </w:r>
      <w:r>
        <w:rPr>
          <w:spacing w:val="-15"/>
        </w:rPr>
        <w:t xml:space="preserve"> </w:t>
      </w:r>
      <w:r>
        <w:t>suggestions</w:t>
      </w:r>
      <w:r>
        <w:rPr>
          <w:spacing w:val="-16"/>
        </w:rPr>
        <w:t xml:space="preserve"> </w:t>
      </w:r>
      <w:r>
        <w:t>that</w:t>
      </w:r>
      <w:r>
        <w:rPr>
          <w:spacing w:val="-16"/>
        </w:rPr>
        <w:t xml:space="preserve"> </w:t>
      </w:r>
      <w:r>
        <w:t>improved</w:t>
      </w:r>
      <w:r>
        <w:rPr>
          <w:spacing w:val="-58"/>
        </w:rPr>
        <w:t xml:space="preserve"> </w:t>
      </w:r>
      <w:r>
        <w:t>our</w:t>
      </w:r>
      <w:r>
        <w:rPr>
          <w:spacing w:val="-1"/>
        </w:rPr>
        <w:t xml:space="preserve"> </w:t>
      </w:r>
      <w:r>
        <w:t>quality of work.</w:t>
      </w:r>
    </w:p>
    <w:p>
      <w:pPr>
        <w:pStyle w:val="10"/>
        <w:rPr>
          <w:sz w:val="26"/>
        </w:rPr>
      </w:pPr>
    </w:p>
    <w:p>
      <w:pPr>
        <w:pStyle w:val="10"/>
        <w:spacing w:before="4"/>
        <w:rPr>
          <w:sz w:val="36"/>
        </w:rPr>
      </w:pPr>
    </w:p>
    <w:p>
      <w:pPr>
        <w:pStyle w:val="5"/>
        <w:tabs>
          <w:tab w:val="left" w:pos="6065"/>
          <w:tab w:val="left" w:pos="6507"/>
        </w:tabs>
        <w:spacing w:line="424" w:lineRule="auto"/>
        <w:ind w:left="745" w:right="684" w:firstLine="1"/>
        <w:jc w:val="center"/>
      </w:pPr>
      <w:r>
        <w:rPr>
          <w:rFonts w:hint="default"/>
          <w:lang w:val="en-US"/>
        </w:rPr>
        <w:t>Abhishek Gupta</w:t>
      </w:r>
      <w:r>
        <w:tab/>
      </w:r>
      <w:r>
        <w:tab/>
      </w:r>
      <w:r>
        <w:rPr>
          <w:rFonts w:hint="default"/>
          <w:lang w:val="en-US"/>
        </w:rPr>
        <w:t>Khush Gupta</w:t>
      </w:r>
    </w:p>
    <w:p>
      <w:pPr>
        <w:pStyle w:val="10"/>
        <w:rPr>
          <w:sz w:val="30"/>
        </w:rPr>
      </w:pPr>
    </w:p>
    <w:p>
      <w:pPr>
        <w:pStyle w:val="10"/>
        <w:rPr>
          <w:sz w:val="30"/>
        </w:rPr>
      </w:pPr>
    </w:p>
    <w:p>
      <w:pPr>
        <w:pStyle w:val="10"/>
        <w:spacing w:before="2"/>
        <w:rPr>
          <w:sz w:val="39"/>
        </w:rPr>
      </w:pPr>
    </w:p>
    <w:p>
      <w:pPr>
        <w:spacing w:before="0"/>
        <w:ind w:left="725" w:right="665" w:firstLine="0"/>
        <w:jc w:val="center"/>
        <w:rPr>
          <w:sz w:val="28"/>
        </w:rPr>
        <w:sectPr>
          <w:pgSz w:w="11910" w:h="16840"/>
          <w:pgMar w:top="158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3"/>
        <w:ind w:left="725" w:right="666" w:firstLine="0"/>
        <w:jc w:val="center"/>
        <w:rPr>
          <w:b/>
          <w:sz w:val="28"/>
        </w:rPr>
      </w:pPr>
      <w:r>
        <w:rPr>
          <w:b/>
          <w:sz w:val="28"/>
        </w:rPr>
        <w:t>ABSTRACT</w:t>
      </w:r>
    </w:p>
    <w:p>
      <w:pPr>
        <w:pStyle w:val="10"/>
        <w:spacing w:before="105" w:line="244" w:lineRule="auto"/>
        <w:ind w:left="340" w:right="355" w:firstLine="720"/>
        <w:jc w:val="both"/>
      </w:pPr>
      <w:r>
        <w:t xml:space="preserve">Our project is </w:t>
      </w:r>
      <w:r>
        <w:rPr>
          <w:rFonts w:hint="default"/>
          <w:lang w:val="en-US"/>
        </w:rPr>
        <w:t>ABHI ECOMMERCE</w:t>
      </w:r>
      <w:r>
        <w:t xml:space="preserve">. This is a website which helps </w:t>
      </w:r>
      <w:r>
        <w:rPr>
          <w:rFonts w:hint="default"/>
          <w:lang w:val="en-US"/>
        </w:rPr>
        <w:t>peoples</w:t>
      </w:r>
      <w:r>
        <w:t xml:space="preserve"> to find and buy all</w:t>
      </w:r>
      <w:r>
        <w:rPr>
          <w:rFonts w:hint="default"/>
          <w:lang w:val="en-US"/>
        </w:rPr>
        <w:t xml:space="preserve"> </w:t>
      </w:r>
      <w:r>
        <w:rPr>
          <w:spacing w:val="-57"/>
        </w:rPr>
        <w:t xml:space="preserve"> </w:t>
      </w:r>
      <w:r>
        <w:t xml:space="preserve">type of </w:t>
      </w:r>
      <w:r>
        <w:rPr>
          <w:rFonts w:hint="default"/>
          <w:lang w:val="en-US"/>
        </w:rPr>
        <w:t>products</w:t>
      </w:r>
      <w:r>
        <w:t xml:space="preserve"> on internet. It is useful in the way that it makes an easier way to buy and sell</w:t>
      </w:r>
      <w:r>
        <w:rPr>
          <w:spacing w:val="1"/>
        </w:rPr>
        <w:t xml:space="preserve"> </w:t>
      </w:r>
      <w:r>
        <w:rPr>
          <w:rFonts w:hint="default"/>
          <w:spacing w:val="1"/>
          <w:lang w:val="en-US"/>
        </w:rPr>
        <w:t>products</w:t>
      </w:r>
      <w:r>
        <w:t xml:space="preserve"> online. </w:t>
      </w:r>
      <w:r>
        <w:rPr>
          <w:rFonts w:hint="default"/>
          <w:b/>
          <w:bCs/>
          <w:lang w:val="en-US"/>
        </w:rPr>
        <w:t>ABHI ECOMMERCE</w:t>
      </w:r>
      <w:r>
        <w:rPr>
          <w:b/>
        </w:rPr>
        <w:t xml:space="preserve"> </w:t>
      </w:r>
      <w:r>
        <w:t>is an interactive e-commerce solution providing users with an</w:t>
      </w:r>
      <w:r>
        <w:rPr>
          <w:spacing w:val="1"/>
        </w:rPr>
        <w:t xml:space="preserve"> </w:t>
      </w:r>
      <w:r>
        <w:t>opportunity to buy and sell</w:t>
      </w:r>
      <w:r>
        <w:rPr>
          <w:rFonts w:hint="default"/>
          <w:lang w:val="en-US"/>
        </w:rPr>
        <w:t xml:space="preserve"> products</w:t>
      </w:r>
      <w:r>
        <w:t xml:space="preserve">. </w:t>
      </w:r>
      <w:r>
        <w:rPr>
          <w:lang w:val="en-US"/>
        </w:rPr>
        <w:t>ABHI ECOMMERCE</w:t>
      </w:r>
      <w:r>
        <w:t xml:space="preserve"> is the </w:t>
      </w:r>
      <w:r>
        <w:rPr>
          <w:rFonts w:hint="default"/>
          <w:lang w:val="en-US"/>
        </w:rPr>
        <w:t>similar</w:t>
      </w:r>
      <w:r>
        <w:t xml:space="preserve"> online platform which deals with</w:t>
      </w:r>
      <w:r>
        <w:rPr>
          <w:spacing w:val="1"/>
        </w:rPr>
        <w:t xml:space="preserve"> </w:t>
      </w:r>
      <w:r>
        <w:rPr>
          <w:rFonts w:hint="default"/>
          <w:spacing w:val="1"/>
          <w:lang w:val="en-US"/>
        </w:rPr>
        <w:t>all the</w:t>
      </w:r>
      <w:r>
        <w:t xml:space="preserve"> </w:t>
      </w:r>
      <w:r>
        <w:rPr>
          <w:rFonts w:hint="default"/>
          <w:lang w:val="en-US"/>
        </w:rPr>
        <w:t>products</w:t>
      </w:r>
      <w:r>
        <w:t xml:space="preserve"> of all fields.</w:t>
      </w:r>
    </w:p>
    <w:p>
      <w:pPr>
        <w:pStyle w:val="10"/>
        <w:spacing w:before="203" w:line="244" w:lineRule="auto"/>
        <w:ind w:left="340" w:right="356" w:firstLine="720"/>
        <w:jc w:val="both"/>
      </w:pPr>
      <w:r>
        <w:t>In this website we have basically 2 modules. The first module includes the customer</w:t>
      </w:r>
      <w:r>
        <w:rPr>
          <w:spacing w:val="1"/>
        </w:rPr>
        <w:t xml:space="preserve"> </w:t>
      </w:r>
      <w:r>
        <w:t>module</w:t>
      </w:r>
      <w:r>
        <w:rPr>
          <w:spacing w:val="-1"/>
        </w:rPr>
        <w:t xml:space="preserve"> </w:t>
      </w:r>
      <w:r>
        <w:t>and second module includes</w:t>
      </w:r>
      <w:r>
        <w:rPr>
          <w:spacing w:val="-1"/>
        </w:rPr>
        <w:t xml:space="preserve"> </w:t>
      </w:r>
      <w:r>
        <w:t>admin</w:t>
      </w:r>
      <w:r>
        <w:rPr>
          <w:spacing w:val="1"/>
        </w:rPr>
        <w:t xml:space="preserve"> </w:t>
      </w:r>
      <w:r>
        <w:t>module.</w:t>
      </w:r>
    </w:p>
    <w:p>
      <w:pPr>
        <w:pStyle w:val="10"/>
        <w:spacing w:before="203" w:line="244" w:lineRule="auto"/>
        <w:ind w:left="340" w:right="353" w:firstLine="720"/>
        <w:jc w:val="both"/>
      </w:pPr>
      <w:r>
        <w:rPr>
          <w:spacing w:val="-1"/>
        </w:rPr>
        <w:t>The</w:t>
      </w:r>
      <w:r>
        <w:rPr>
          <w:spacing w:val="-15"/>
        </w:rPr>
        <w:t xml:space="preserve"> </w:t>
      </w:r>
      <w:r>
        <w:rPr>
          <w:spacing w:val="-1"/>
        </w:rPr>
        <w:t>customer</w:t>
      </w:r>
      <w:r>
        <w:rPr>
          <w:spacing w:val="-14"/>
        </w:rPr>
        <w:t xml:space="preserve"> </w:t>
      </w:r>
      <w:r>
        <w:t>have</w:t>
      </w:r>
      <w:r>
        <w:rPr>
          <w:spacing w:val="-16"/>
        </w:rPr>
        <w:t xml:space="preserve"> </w:t>
      </w:r>
      <w:r>
        <w:t>to</w:t>
      </w:r>
      <w:r>
        <w:rPr>
          <w:spacing w:val="-15"/>
        </w:rPr>
        <w:t xml:space="preserve"> </w:t>
      </w:r>
      <w:r>
        <w:t>register</w:t>
      </w:r>
      <w:r>
        <w:rPr>
          <w:spacing w:val="-15"/>
        </w:rPr>
        <w:t xml:space="preserve"> </w:t>
      </w:r>
      <w:r>
        <w:t>for</w:t>
      </w:r>
      <w:r>
        <w:rPr>
          <w:spacing w:val="-15"/>
        </w:rPr>
        <w:t xml:space="preserve"> </w:t>
      </w:r>
      <w:r>
        <w:t>any</w:t>
      </w:r>
      <w:r>
        <w:rPr>
          <w:spacing w:val="-16"/>
        </w:rPr>
        <w:t xml:space="preserve"> </w:t>
      </w:r>
      <w:r>
        <w:t>enquiry</w:t>
      </w:r>
      <w:r>
        <w:rPr>
          <w:spacing w:val="-16"/>
        </w:rPr>
        <w:t xml:space="preserve"> </w:t>
      </w:r>
      <w:r>
        <w:t>related</w:t>
      </w:r>
      <w:r>
        <w:rPr>
          <w:spacing w:val="-15"/>
        </w:rPr>
        <w:t xml:space="preserve"> </w:t>
      </w:r>
      <w:r>
        <w:t>to</w:t>
      </w:r>
      <w:r>
        <w:rPr>
          <w:spacing w:val="-14"/>
        </w:rPr>
        <w:t xml:space="preserve"> </w:t>
      </w:r>
      <w:r>
        <w:rPr>
          <w:rFonts w:hint="default"/>
          <w:spacing w:val="-14"/>
          <w:lang w:val="en-US"/>
        </w:rPr>
        <w:t>products</w:t>
      </w:r>
      <w:r>
        <w:t>.</w:t>
      </w:r>
      <w:r>
        <w:rPr>
          <w:spacing w:val="-15"/>
        </w:rPr>
        <w:t xml:space="preserve"> </w:t>
      </w:r>
      <w:r>
        <w:t>The</w:t>
      </w:r>
      <w:r>
        <w:rPr>
          <w:spacing w:val="-15"/>
        </w:rPr>
        <w:t xml:space="preserve"> </w:t>
      </w:r>
      <w:r>
        <w:t>registered</w:t>
      </w:r>
      <w:r>
        <w:rPr>
          <w:spacing w:val="-15"/>
        </w:rPr>
        <w:t xml:space="preserve"> </w:t>
      </w:r>
      <w:r>
        <w:t>customer</w:t>
      </w:r>
      <w:r>
        <w:rPr>
          <w:spacing w:val="-57"/>
        </w:rPr>
        <w:t xml:space="preserve"> </w:t>
      </w:r>
      <w:r>
        <w:t xml:space="preserve">can view details of </w:t>
      </w:r>
      <w:r>
        <w:rPr>
          <w:rFonts w:hint="default"/>
          <w:lang w:val="en-US"/>
        </w:rPr>
        <w:t>products</w:t>
      </w:r>
      <w:r>
        <w:t xml:space="preserve"> and he/she can buy or sell the </w:t>
      </w:r>
      <w:r>
        <w:rPr>
          <w:rFonts w:hint="default"/>
          <w:lang w:val="en-US"/>
        </w:rPr>
        <w:t>products</w:t>
      </w:r>
      <w:r>
        <w:t xml:space="preserve"> of his/her need. He/she has to</w:t>
      </w:r>
      <w:r>
        <w:rPr>
          <w:spacing w:val="1"/>
        </w:rPr>
        <w:t xml:space="preserve"> </w:t>
      </w:r>
      <w:r>
        <w:t>pay</w:t>
      </w:r>
      <w:r>
        <w:rPr>
          <w:spacing w:val="-1"/>
        </w:rPr>
        <w:t xml:space="preserve"> </w:t>
      </w:r>
      <w:r>
        <w:t>and will</w:t>
      </w:r>
      <w:r>
        <w:rPr>
          <w:spacing w:val="-1"/>
        </w:rPr>
        <w:t xml:space="preserve"> </w:t>
      </w:r>
      <w:r>
        <w:t>get home delivery.</w:t>
      </w:r>
    </w:p>
    <w:p>
      <w:pPr>
        <w:pStyle w:val="10"/>
        <w:spacing w:before="202" w:line="276" w:lineRule="auto"/>
        <w:ind w:left="340" w:right="445" w:firstLine="720"/>
      </w:pPr>
      <w:r>
        <w:t>The admin module contains the access of admin page on the website. The admin can</w:t>
      </w:r>
      <w:r>
        <w:rPr>
          <w:spacing w:val="-57"/>
        </w:rPr>
        <w:t xml:space="preserve"> </w:t>
      </w:r>
      <w:r>
        <w:t>change everything in the website. He have the ability to add, delete, and update any</w:t>
      </w:r>
      <w:r>
        <w:rPr>
          <w:spacing w:val="1"/>
        </w:rPr>
        <w:t xml:space="preserve"> </w:t>
      </w:r>
      <w:r>
        <w:t>information</w:t>
      </w:r>
      <w:r>
        <w:rPr>
          <w:spacing w:val="-1"/>
        </w:rPr>
        <w:t xml:space="preserve"> </w:t>
      </w:r>
      <w:r>
        <w:t>regarding the</w:t>
      </w:r>
      <w:r>
        <w:rPr>
          <w:spacing w:val="1"/>
        </w:rPr>
        <w:t xml:space="preserve"> </w:t>
      </w:r>
      <w:r>
        <w:rPr>
          <w:rFonts w:hint="default"/>
          <w:spacing w:val="1"/>
          <w:lang w:val="en-US"/>
        </w:rPr>
        <w:t>products</w:t>
      </w:r>
      <w:r>
        <w:t>.</w:t>
      </w:r>
    </w:p>
    <w:p>
      <w:pPr>
        <w:spacing w:after="0" w:line="276" w:lineRule="auto"/>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pPr>
      <w:r>
        <w:t>Table of</w:t>
      </w:r>
      <w:r>
        <w:rPr>
          <w:spacing w:val="-2"/>
        </w:rPr>
        <w:t xml:space="preserve"> </w:t>
      </w:r>
      <w:r>
        <w:t>Content</w:t>
      </w:r>
    </w:p>
    <w:p>
      <w:pPr>
        <w:pStyle w:val="10"/>
        <w:rPr>
          <w:b/>
          <w:sz w:val="20"/>
        </w:rPr>
      </w:pPr>
    </w:p>
    <w:p>
      <w:pPr>
        <w:pStyle w:val="10"/>
        <w:rPr>
          <w:b/>
          <w:sz w:val="20"/>
        </w:rPr>
      </w:pPr>
    </w:p>
    <w:p>
      <w:pPr>
        <w:pStyle w:val="10"/>
        <w:rPr>
          <w:b/>
          <w:sz w:val="12"/>
        </w:rPr>
      </w:pPr>
    </w:p>
    <w:tbl>
      <w:tblPr>
        <w:tblStyle w:val="9"/>
        <w:tblW w:w="0" w:type="auto"/>
        <w:tblInd w:w="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
        <w:gridCol w:w="6497"/>
        <w:gridCol w:w="16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8" w:hRule="atLeast"/>
        </w:trPr>
        <w:tc>
          <w:tcPr>
            <w:tcW w:w="893" w:type="dxa"/>
          </w:tcPr>
          <w:p>
            <w:pPr>
              <w:pStyle w:val="19"/>
              <w:ind w:left="0"/>
              <w:rPr>
                <w:sz w:val="24"/>
              </w:rPr>
            </w:pPr>
          </w:p>
        </w:tc>
        <w:tc>
          <w:tcPr>
            <w:tcW w:w="6497" w:type="dxa"/>
          </w:tcPr>
          <w:p>
            <w:pPr>
              <w:pStyle w:val="19"/>
              <w:spacing w:before="1"/>
              <w:rPr>
                <w:b/>
                <w:sz w:val="32"/>
              </w:rPr>
            </w:pPr>
            <w:r>
              <w:rPr>
                <w:b/>
                <w:sz w:val="32"/>
              </w:rPr>
              <w:t>Title</w:t>
            </w:r>
          </w:p>
        </w:tc>
        <w:tc>
          <w:tcPr>
            <w:tcW w:w="1629" w:type="dxa"/>
          </w:tcPr>
          <w:p>
            <w:pPr>
              <w:pStyle w:val="19"/>
              <w:spacing w:before="1"/>
              <w:rPr>
                <w:b/>
                <w:sz w:val="32"/>
              </w:rPr>
            </w:pPr>
            <w:r>
              <w:rPr>
                <w:b/>
                <w:sz w:val="32"/>
              </w:rPr>
              <w:t>Page</w:t>
            </w:r>
            <w:r>
              <w:rPr>
                <w:b/>
                <w:spacing w:val="-1"/>
                <w:sz w:val="32"/>
              </w:rPr>
              <w:t xml:space="preserve"> </w:t>
            </w:r>
            <w:r>
              <w:rPr>
                <w:b/>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ind w:left="0"/>
              <w:rPr>
                <w:sz w:val="24"/>
              </w:rPr>
            </w:pPr>
          </w:p>
        </w:tc>
        <w:tc>
          <w:tcPr>
            <w:tcW w:w="6497" w:type="dxa"/>
          </w:tcPr>
          <w:p>
            <w:pPr>
              <w:pStyle w:val="19"/>
              <w:spacing w:line="275" w:lineRule="exact"/>
              <w:rPr>
                <w:sz w:val="24"/>
              </w:rPr>
            </w:pPr>
            <w:r>
              <w:rPr>
                <w:sz w:val="24"/>
              </w:rPr>
              <w:t>List of</w:t>
            </w:r>
            <w:r>
              <w:rPr>
                <w:spacing w:val="-1"/>
                <w:sz w:val="24"/>
              </w:rPr>
              <w:t xml:space="preserve"> </w:t>
            </w:r>
            <w:r>
              <w:rPr>
                <w:sz w:val="24"/>
              </w:rPr>
              <w:t>Tables……………………………………………………..</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893" w:type="dxa"/>
          </w:tcPr>
          <w:p>
            <w:pPr>
              <w:pStyle w:val="19"/>
              <w:ind w:left="0"/>
              <w:rPr>
                <w:sz w:val="24"/>
              </w:rPr>
            </w:pPr>
          </w:p>
        </w:tc>
        <w:tc>
          <w:tcPr>
            <w:tcW w:w="6497" w:type="dxa"/>
          </w:tcPr>
          <w:p>
            <w:pPr>
              <w:pStyle w:val="19"/>
              <w:spacing w:line="274" w:lineRule="exact"/>
              <w:rPr>
                <w:sz w:val="24"/>
              </w:rPr>
            </w:pPr>
            <w:r>
              <w:rPr>
                <w:sz w:val="24"/>
              </w:rPr>
              <w:t>List</w:t>
            </w:r>
            <w:r>
              <w:rPr>
                <w:spacing w:val="-1"/>
                <w:sz w:val="24"/>
              </w:rPr>
              <w:t xml:space="preserve"> </w:t>
            </w:r>
            <w:r>
              <w:rPr>
                <w:sz w:val="24"/>
              </w:rPr>
              <w:t>of Figures</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893" w:type="dxa"/>
          </w:tcPr>
          <w:p>
            <w:pPr>
              <w:pStyle w:val="19"/>
              <w:spacing w:line="275" w:lineRule="exact"/>
              <w:rPr>
                <w:sz w:val="24"/>
              </w:rPr>
            </w:pPr>
            <w:r>
              <w:rPr>
                <w:sz w:val="24"/>
              </w:rPr>
              <w:t>1.</w:t>
            </w:r>
          </w:p>
        </w:tc>
        <w:tc>
          <w:tcPr>
            <w:tcW w:w="6497" w:type="dxa"/>
          </w:tcPr>
          <w:p>
            <w:pPr>
              <w:pStyle w:val="19"/>
              <w:spacing w:line="275" w:lineRule="exact"/>
              <w:rPr>
                <w:sz w:val="24"/>
              </w:rPr>
            </w:pPr>
            <w:r>
              <w:rPr>
                <w:sz w:val="24"/>
              </w:rPr>
              <w:t>Introduction………………………………………………………</w:t>
            </w:r>
          </w:p>
          <w:p>
            <w:pPr>
              <w:pStyle w:val="19"/>
              <w:tabs>
                <w:tab w:val="left" w:pos="1007"/>
              </w:tabs>
              <w:spacing w:before="60"/>
              <w:rPr>
                <w:sz w:val="24"/>
              </w:rPr>
            </w:pPr>
            <w:r>
              <w:rPr>
                <w:sz w:val="24"/>
              </w:rPr>
              <w:t>1.1</w:t>
            </w:r>
            <w:r>
              <w:rPr>
                <w:sz w:val="24"/>
              </w:rPr>
              <w:tab/>
            </w:r>
            <w:r>
              <w:rPr>
                <w:sz w:val="24"/>
              </w:rPr>
              <w:t>Objectives</w:t>
            </w:r>
          </w:p>
        </w:tc>
        <w:tc>
          <w:tcPr>
            <w:tcW w:w="1629" w:type="dxa"/>
          </w:tcPr>
          <w:p>
            <w:pPr>
              <w:pStyle w:val="19"/>
              <w:spacing w:line="275" w:lineRule="exact"/>
              <w:rPr>
                <w:sz w:val="24"/>
              </w:rPr>
            </w:pPr>
            <w:r>
              <w:rPr>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2" w:hRule="atLeast"/>
        </w:trPr>
        <w:tc>
          <w:tcPr>
            <w:tcW w:w="893" w:type="dxa"/>
          </w:tcPr>
          <w:p>
            <w:pPr>
              <w:pStyle w:val="19"/>
              <w:spacing w:line="320" w:lineRule="exact"/>
              <w:rPr>
                <w:sz w:val="28"/>
              </w:rPr>
            </w:pPr>
            <w:r>
              <w:rPr>
                <w:sz w:val="28"/>
              </w:rPr>
              <w:t>2.</w:t>
            </w:r>
          </w:p>
        </w:tc>
        <w:tc>
          <w:tcPr>
            <w:tcW w:w="6497" w:type="dxa"/>
          </w:tcPr>
          <w:p>
            <w:pPr>
              <w:pStyle w:val="19"/>
              <w:spacing w:line="275" w:lineRule="exact"/>
              <w:rPr>
                <w:sz w:val="24"/>
              </w:rPr>
            </w:pPr>
            <w:r>
              <w:rPr>
                <w:sz w:val="24"/>
              </w:rPr>
              <w:t>Web</w:t>
            </w:r>
            <w:r>
              <w:rPr>
                <w:spacing w:val="-1"/>
                <w:sz w:val="24"/>
              </w:rPr>
              <w:t xml:space="preserve"> </w:t>
            </w:r>
            <w:r>
              <w:rPr>
                <w:sz w:val="24"/>
              </w:rPr>
              <w:t>Development………………………………………………..</w:t>
            </w:r>
          </w:p>
        </w:tc>
        <w:tc>
          <w:tcPr>
            <w:tcW w:w="1629" w:type="dxa"/>
          </w:tcPr>
          <w:p>
            <w:pPr>
              <w:pStyle w:val="19"/>
              <w:spacing w:line="275" w:lineRule="exact"/>
              <w:rPr>
                <w:sz w:val="24"/>
              </w:rPr>
            </w:pPr>
            <w:r>
              <w:rPr>
                <w:sz w:val="24"/>
              </w:rPr>
              <w:t>9-10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2" w:hRule="atLeast"/>
        </w:trPr>
        <w:tc>
          <w:tcPr>
            <w:tcW w:w="893" w:type="dxa"/>
          </w:tcPr>
          <w:p>
            <w:pPr>
              <w:pStyle w:val="19"/>
              <w:ind w:left="0"/>
              <w:rPr>
                <w:sz w:val="24"/>
              </w:rPr>
            </w:pPr>
          </w:p>
        </w:tc>
        <w:tc>
          <w:tcPr>
            <w:tcW w:w="6497" w:type="dxa"/>
          </w:tcPr>
          <w:p>
            <w:pPr>
              <w:pStyle w:val="19"/>
              <w:tabs>
                <w:tab w:val="left" w:pos="1007"/>
              </w:tabs>
              <w:spacing w:line="274" w:lineRule="exact"/>
              <w:rPr>
                <w:sz w:val="24"/>
              </w:rPr>
            </w:pPr>
            <w:r>
              <w:rPr>
                <w:sz w:val="24"/>
              </w:rPr>
              <w:t>2.1</w:t>
            </w:r>
            <w:r>
              <w:rPr>
                <w:sz w:val="24"/>
              </w:rPr>
              <w:tab/>
            </w:r>
            <w:r>
              <w:rPr>
                <w:sz w:val="24"/>
              </w:rPr>
              <w:t>Web</w:t>
            </w:r>
            <w:r>
              <w:rPr>
                <w:spacing w:val="-1"/>
                <w:sz w:val="24"/>
              </w:rPr>
              <w:t xml:space="preserve"> </w:t>
            </w:r>
            <w:r>
              <w:rPr>
                <w:sz w:val="24"/>
              </w:rPr>
              <w:t>Site</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893" w:type="dxa"/>
          </w:tcPr>
          <w:p>
            <w:pPr>
              <w:pStyle w:val="19"/>
              <w:ind w:left="0"/>
              <w:rPr>
                <w:sz w:val="24"/>
              </w:rPr>
            </w:pPr>
          </w:p>
        </w:tc>
        <w:tc>
          <w:tcPr>
            <w:tcW w:w="6497" w:type="dxa"/>
          </w:tcPr>
          <w:p>
            <w:pPr>
              <w:pStyle w:val="19"/>
              <w:tabs>
                <w:tab w:val="left" w:pos="1007"/>
              </w:tabs>
              <w:spacing w:line="274" w:lineRule="exact"/>
              <w:rPr>
                <w:sz w:val="24"/>
              </w:rPr>
            </w:pPr>
            <w:r>
              <w:rPr>
                <w:sz w:val="24"/>
              </w:rPr>
              <w:t>2.2</w:t>
            </w:r>
            <w:r>
              <w:rPr>
                <w:sz w:val="24"/>
              </w:rPr>
              <w:tab/>
            </w:r>
            <w:r>
              <w:rPr>
                <w:sz w:val="24"/>
              </w:rPr>
              <w:t>Web</w:t>
            </w:r>
            <w:r>
              <w:rPr>
                <w:spacing w:val="-1"/>
                <w:sz w:val="24"/>
              </w:rPr>
              <w:t xml:space="preserve"> </w:t>
            </w:r>
            <w:r>
              <w:rPr>
                <w:sz w:val="24"/>
              </w:rPr>
              <w:t>Page</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2" w:hRule="atLeast"/>
        </w:trPr>
        <w:tc>
          <w:tcPr>
            <w:tcW w:w="893" w:type="dxa"/>
          </w:tcPr>
          <w:p>
            <w:pPr>
              <w:pStyle w:val="19"/>
              <w:spacing w:line="320" w:lineRule="exact"/>
              <w:rPr>
                <w:sz w:val="28"/>
              </w:rPr>
            </w:pPr>
            <w:r>
              <w:rPr>
                <w:sz w:val="28"/>
              </w:rPr>
              <w:t>3.</w:t>
            </w:r>
          </w:p>
        </w:tc>
        <w:tc>
          <w:tcPr>
            <w:tcW w:w="6497" w:type="dxa"/>
          </w:tcPr>
          <w:p>
            <w:pPr>
              <w:pStyle w:val="19"/>
              <w:spacing w:line="275" w:lineRule="exact"/>
              <w:rPr>
                <w:sz w:val="24"/>
              </w:rPr>
            </w:pPr>
            <w:r>
              <w:rPr>
                <w:sz w:val="24"/>
              </w:rPr>
              <w:t>The</w:t>
            </w:r>
            <w:r>
              <w:rPr>
                <w:spacing w:val="-7"/>
                <w:sz w:val="24"/>
              </w:rPr>
              <w:t xml:space="preserve"> </w:t>
            </w:r>
            <w:r>
              <w:rPr>
                <w:sz w:val="24"/>
              </w:rPr>
              <w:t>Steps</w:t>
            </w:r>
            <w:r>
              <w:rPr>
                <w:spacing w:val="-8"/>
                <w:sz w:val="24"/>
              </w:rPr>
              <w:t xml:space="preserve"> </w:t>
            </w:r>
            <w:r>
              <w:rPr>
                <w:sz w:val="24"/>
              </w:rPr>
              <w:t>to</w:t>
            </w:r>
            <w:r>
              <w:rPr>
                <w:spacing w:val="-7"/>
                <w:sz w:val="24"/>
              </w:rPr>
              <w:t xml:space="preserve"> </w:t>
            </w:r>
            <w:r>
              <w:rPr>
                <w:sz w:val="24"/>
              </w:rPr>
              <w:t>Create</w:t>
            </w:r>
            <w:r>
              <w:rPr>
                <w:spacing w:val="-7"/>
                <w:sz w:val="24"/>
              </w:rPr>
              <w:t xml:space="preserve"> </w:t>
            </w:r>
            <w:r>
              <w:rPr>
                <w:sz w:val="24"/>
              </w:rPr>
              <w:t>a</w:t>
            </w:r>
            <w:r>
              <w:rPr>
                <w:spacing w:val="-7"/>
                <w:sz w:val="24"/>
              </w:rPr>
              <w:t xml:space="preserve"> </w:t>
            </w:r>
            <w:r>
              <w:rPr>
                <w:sz w:val="24"/>
              </w:rPr>
              <w:t>Web</w:t>
            </w:r>
            <w:r>
              <w:rPr>
                <w:spacing w:val="-7"/>
                <w:sz w:val="24"/>
              </w:rPr>
              <w:t xml:space="preserve"> </w:t>
            </w:r>
            <w:r>
              <w:rPr>
                <w:sz w:val="24"/>
              </w:rPr>
              <w:t>site……………………………………</w:t>
            </w:r>
          </w:p>
        </w:tc>
        <w:tc>
          <w:tcPr>
            <w:tcW w:w="1629" w:type="dxa"/>
          </w:tcPr>
          <w:p>
            <w:pPr>
              <w:pStyle w:val="19"/>
              <w:spacing w:line="275" w:lineRule="exact"/>
              <w:rPr>
                <w:rFonts w:hint="default"/>
                <w:sz w:val="24"/>
                <w:lang w:val="en-US"/>
              </w:rPr>
            </w:pPr>
            <w:r>
              <w:rPr>
                <w:sz w:val="24"/>
              </w:rPr>
              <w:t>11-2</w:t>
            </w:r>
            <w:r>
              <w:rPr>
                <w:rFonts w:hint="default"/>
                <w:sz w:val="24"/>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2" w:hRule="atLeast"/>
        </w:trPr>
        <w:tc>
          <w:tcPr>
            <w:tcW w:w="893" w:type="dxa"/>
          </w:tcPr>
          <w:p>
            <w:pPr>
              <w:pStyle w:val="19"/>
              <w:ind w:left="0"/>
              <w:rPr>
                <w:sz w:val="24"/>
              </w:rPr>
            </w:pPr>
          </w:p>
        </w:tc>
        <w:tc>
          <w:tcPr>
            <w:tcW w:w="6497" w:type="dxa"/>
          </w:tcPr>
          <w:p>
            <w:pPr>
              <w:pStyle w:val="19"/>
              <w:tabs>
                <w:tab w:val="left" w:pos="887"/>
              </w:tabs>
              <w:spacing w:line="274" w:lineRule="exact"/>
              <w:rPr>
                <w:sz w:val="24"/>
              </w:rPr>
            </w:pPr>
            <w:r>
              <w:rPr>
                <w:sz w:val="24"/>
              </w:rPr>
              <w:t>3.1</w:t>
            </w:r>
            <w:r>
              <w:rPr>
                <w:sz w:val="24"/>
              </w:rPr>
              <w:tab/>
            </w:r>
            <w:r>
              <w:rPr>
                <w:sz w:val="24"/>
              </w:rPr>
              <w:t>UI</w:t>
            </w:r>
            <w:r>
              <w:rPr>
                <w:spacing w:val="-1"/>
                <w:sz w:val="24"/>
              </w:rPr>
              <w:t xml:space="preserve"> </w:t>
            </w:r>
            <w:r>
              <w:rPr>
                <w:sz w:val="24"/>
              </w:rPr>
              <w:t>development</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1954"/>
              </w:tabs>
              <w:spacing w:line="274" w:lineRule="exact"/>
              <w:ind w:left="994"/>
              <w:rPr>
                <w:sz w:val="24"/>
              </w:rPr>
            </w:pPr>
            <w:r>
              <w:rPr>
                <w:sz w:val="24"/>
              </w:rPr>
              <w:t>3.1.1</w:t>
            </w:r>
            <w:r>
              <w:rPr>
                <w:sz w:val="24"/>
              </w:rPr>
              <w:tab/>
            </w:r>
            <w:r>
              <w:rPr>
                <w:sz w:val="24"/>
              </w:rPr>
              <w:t>HTML</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1954"/>
              </w:tabs>
              <w:spacing w:line="274" w:lineRule="exact"/>
              <w:ind w:left="994"/>
              <w:rPr>
                <w:sz w:val="24"/>
              </w:rPr>
            </w:pPr>
            <w:r>
              <w:rPr>
                <w:sz w:val="24"/>
              </w:rPr>
              <w:t>3.1.2</w:t>
            </w:r>
            <w:r>
              <w:rPr>
                <w:sz w:val="24"/>
              </w:rPr>
              <w:tab/>
            </w:r>
            <w:r>
              <w:rPr>
                <w:sz w:val="24"/>
              </w:rPr>
              <w:t>CSS</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ind w:left="0"/>
              <w:rPr>
                <w:sz w:val="24"/>
              </w:rPr>
            </w:pPr>
          </w:p>
        </w:tc>
        <w:tc>
          <w:tcPr>
            <w:tcW w:w="6497" w:type="dxa"/>
          </w:tcPr>
          <w:p>
            <w:pPr>
              <w:pStyle w:val="19"/>
              <w:tabs>
                <w:tab w:val="left" w:pos="1894"/>
              </w:tabs>
              <w:spacing w:line="275" w:lineRule="exact"/>
              <w:ind w:left="994"/>
              <w:rPr>
                <w:sz w:val="24"/>
              </w:rPr>
            </w:pPr>
            <w:r>
              <w:rPr>
                <w:sz w:val="24"/>
              </w:rPr>
              <w:t>3.1.3</w:t>
            </w:r>
            <w:r>
              <w:rPr>
                <w:sz w:val="24"/>
              </w:rPr>
              <w:tab/>
            </w:r>
            <w:r>
              <w:rPr>
                <w:sz w:val="24"/>
              </w:rPr>
              <w:t>Bootstrap</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887"/>
              </w:tabs>
              <w:spacing w:line="274" w:lineRule="exact"/>
              <w:rPr>
                <w:sz w:val="24"/>
              </w:rPr>
            </w:pPr>
            <w:r>
              <w:rPr>
                <w:sz w:val="24"/>
              </w:rPr>
              <w:t>3.2</w:t>
            </w:r>
            <w:r>
              <w:rPr>
                <w:sz w:val="24"/>
              </w:rPr>
              <w:tab/>
            </w:r>
            <w:r>
              <w:rPr>
                <w:sz w:val="24"/>
              </w:rPr>
              <w:t>Scripting</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1924"/>
              </w:tabs>
              <w:spacing w:line="274" w:lineRule="exact"/>
              <w:ind w:left="964"/>
              <w:rPr>
                <w:sz w:val="24"/>
              </w:rPr>
            </w:pPr>
            <w:r>
              <w:rPr>
                <w:sz w:val="24"/>
              </w:rPr>
              <w:t>3.2.1</w:t>
            </w:r>
            <w:r>
              <w:rPr>
                <w:sz w:val="24"/>
              </w:rPr>
              <w:tab/>
            </w:r>
            <w:r>
              <w:rPr>
                <w:sz w:val="24"/>
              </w:rPr>
              <w:t>Server</w:t>
            </w:r>
            <w:r>
              <w:rPr>
                <w:spacing w:val="-1"/>
                <w:sz w:val="24"/>
              </w:rPr>
              <w:t xml:space="preserve"> </w:t>
            </w:r>
            <w:r>
              <w:rPr>
                <w:sz w:val="24"/>
              </w:rPr>
              <w:t>side scripting</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893" w:type="dxa"/>
          </w:tcPr>
          <w:p>
            <w:pPr>
              <w:pStyle w:val="19"/>
              <w:ind w:left="0"/>
              <w:rPr>
                <w:sz w:val="24"/>
              </w:rPr>
            </w:pPr>
          </w:p>
        </w:tc>
        <w:tc>
          <w:tcPr>
            <w:tcW w:w="6497" w:type="dxa"/>
          </w:tcPr>
          <w:p>
            <w:pPr>
              <w:pStyle w:val="19"/>
              <w:tabs>
                <w:tab w:val="left" w:pos="1924"/>
              </w:tabs>
              <w:spacing w:line="275" w:lineRule="exact"/>
              <w:ind w:left="964"/>
              <w:rPr>
                <w:sz w:val="24"/>
              </w:rPr>
            </w:pPr>
            <w:r>
              <w:rPr>
                <w:sz w:val="24"/>
              </w:rPr>
              <w:t>3.2.2</w:t>
            </w:r>
            <w:r>
              <w:rPr>
                <w:sz w:val="24"/>
              </w:rPr>
              <w:tab/>
            </w:r>
            <w:r>
              <w:rPr>
                <w:sz w:val="24"/>
              </w:rPr>
              <w:t>Server</w:t>
            </w:r>
            <w:r>
              <w:rPr>
                <w:spacing w:val="-1"/>
                <w:sz w:val="24"/>
              </w:rPr>
              <w:t xml:space="preserve"> </w:t>
            </w:r>
            <w:r>
              <w:rPr>
                <w:sz w:val="24"/>
              </w:rPr>
              <w:t>side scripting languages</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1864"/>
              </w:tabs>
              <w:spacing w:line="274" w:lineRule="exact"/>
              <w:ind w:left="964"/>
              <w:rPr>
                <w:sz w:val="24"/>
              </w:rPr>
            </w:pPr>
            <w:r>
              <w:rPr>
                <w:sz w:val="24"/>
              </w:rPr>
              <w:t>3.2.3</w:t>
            </w:r>
            <w:r>
              <w:rPr>
                <w:sz w:val="24"/>
              </w:rPr>
              <w:tab/>
            </w:r>
            <w:r>
              <w:rPr>
                <w:sz w:val="24"/>
              </w:rPr>
              <w:t>Client</w:t>
            </w:r>
            <w:r>
              <w:rPr>
                <w:spacing w:val="-3"/>
                <w:sz w:val="24"/>
              </w:rPr>
              <w:t xml:space="preserve"> </w:t>
            </w:r>
            <w:r>
              <w:rPr>
                <w:sz w:val="24"/>
              </w:rPr>
              <w:t>side</w:t>
            </w:r>
            <w:r>
              <w:rPr>
                <w:spacing w:val="-2"/>
                <w:sz w:val="24"/>
              </w:rPr>
              <w:t xml:space="preserve"> </w:t>
            </w:r>
            <w:r>
              <w:rPr>
                <w:sz w:val="24"/>
              </w:rPr>
              <w:t>scripting</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887"/>
              </w:tabs>
              <w:spacing w:line="274" w:lineRule="exact"/>
              <w:rPr>
                <w:sz w:val="24"/>
              </w:rPr>
            </w:pPr>
            <w:r>
              <w:rPr>
                <w:sz w:val="24"/>
              </w:rPr>
              <w:t>3.3</w:t>
            </w:r>
            <w:r>
              <w:rPr>
                <w:sz w:val="24"/>
              </w:rPr>
              <w:tab/>
            </w:r>
            <w:r>
              <w:rPr>
                <w:sz w:val="24"/>
              </w:rPr>
              <w:t>Database</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ind w:left="0"/>
              <w:rPr>
                <w:sz w:val="24"/>
              </w:rPr>
            </w:pPr>
          </w:p>
        </w:tc>
        <w:tc>
          <w:tcPr>
            <w:tcW w:w="6497" w:type="dxa"/>
          </w:tcPr>
          <w:p>
            <w:pPr>
              <w:pStyle w:val="19"/>
              <w:tabs>
                <w:tab w:val="left" w:pos="879"/>
              </w:tabs>
              <w:spacing w:line="275" w:lineRule="exact"/>
              <w:rPr>
                <w:rFonts w:hint="default"/>
                <w:sz w:val="24"/>
                <w:lang w:val="en-US"/>
              </w:rPr>
            </w:pPr>
            <w:r>
              <w:rPr>
                <w:sz w:val="22"/>
              </w:rPr>
              <w:t>3.4</w:t>
            </w:r>
            <w:r>
              <w:rPr>
                <w:sz w:val="22"/>
              </w:rPr>
              <w:tab/>
            </w:r>
            <w:r>
              <w:rPr>
                <w:rFonts w:hint="default"/>
                <w:sz w:val="22"/>
                <w:lang w:val="en-US"/>
              </w:rPr>
              <w:t>MongoDB</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spacing w:line="274" w:lineRule="exact"/>
              <w:rPr>
                <w:sz w:val="24"/>
              </w:rPr>
            </w:pPr>
            <w:r>
              <w:rPr>
                <w:sz w:val="24"/>
              </w:rPr>
              <w:t>4.</w:t>
            </w:r>
          </w:p>
        </w:tc>
        <w:tc>
          <w:tcPr>
            <w:tcW w:w="6497" w:type="dxa"/>
          </w:tcPr>
          <w:p>
            <w:pPr>
              <w:pStyle w:val="19"/>
              <w:spacing w:line="292" w:lineRule="exact"/>
              <w:rPr>
                <w:rFonts w:ascii="Calibri" w:hAnsi="Calibri"/>
                <w:sz w:val="24"/>
              </w:rPr>
            </w:pPr>
            <w:r>
              <w:rPr>
                <w:rFonts w:ascii="Calibri" w:hAnsi="Calibri"/>
                <w:sz w:val="24"/>
              </w:rPr>
              <w:t>Scripting</w:t>
            </w:r>
            <w:r>
              <w:rPr>
                <w:rFonts w:ascii="Calibri" w:hAnsi="Calibri"/>
                <w:spacing w:val="-14"/>
                <w:sz w:val="24"/>
              </w:rPr>
              <w:t xml:space="preserve"> </w:t>
            </w:r>
            <w:r>
              <w:rPr>
                <w:rFonts w:ascii="Calibri" w:hAnsi="Calibri"/>
                <w:sz w:val="24"/>
              </w:rPr>
              <w:t>Languages……………………………………………………………………</w:t>
            </w:r>
          </w:p>
        </w:tc>
        <w:tc>
          <w:tcPr>
            <w:tcW w:w="1629" w:type="dxa"/>
          </w:tcPr>
          <w:p>
            <w:pPr>
              <w:pStyle w:val="19"/>
              <w:spacing w:line="274" w:lineRule="exact"/>
              <w:rPr>
                <w:rFonts w:hint="default"/>
                <w:sz w:val="24"/>
                <w:lang w:val="en-US"/>
              </w:rPr>
            </w:pPr>
            <w:r>
              <w:rPr>
                <w:sz w:val="24"/>
              </w:rPr>
              <w:t>2</w:t>
            </w:r>
            <w:r>
              <w:rPr>
                <w:rFonts w:hint="default"/>
                <w:sz w:val="24"/>
                <w:lang w:val="en-US"/>
              </w:rPr>
              <w:t>2</w:t>
            </w:r>
            <w:r>
              <w:rPr>
                <w:sz w:val="24"/>
              </w:rPr>
              <w:t>-2</w:t>
            </w:r>
            <w:r>
              <w:rPr>
                <w:rFonts w:hint="default"/>
                <w:sz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827"/>
              </w:tabs>
              <w:rPr>
                <w:rFonts w:hint="default" w:ascii="Calibri"/>
                <w:sz w:val="24"/>
                <w:lang w:val="en-US"/>
              </w:rPr>
            </w:pPr>
            <w:r>
              <w:rPr>
                <w:rFonts w:ascii="Calibri"/>
                <w:sz w:val="24"/>
              </w:rPr>
              <w:t>4.1</w:t>
            </w:r>
            <w:r>
              <w:rPr>
                <w:rFonts w:ascii="Calibri"/>
                <w:sz w:val="24"/>
              </w:rPr>
              <w:tab/>
            </w:r>
            <w:r>
              <w:rPr>
                <w:sz w:val="24"/>
              </w:rPr>
              <w:t>Java</w:t>
            </w:r>
            <w:r>
              <w:rPr>
                <w:spacing w:val="-1"/>
                <w:sz w:val="24"/>
              </w:rPr>
              <w:t xml:space="preserve"> </w:t>
            </w:r>
            <w:r>
              <w:rPr>
                <w:sz w:val="24"/>
              </w:rPr>
              <w:t>Script</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ind w:left="0"/>
              <w:rPr>
                <w:sz w:val="24"/>
              </w:rPr>
            </w:pPr>
          </w:p>
        </w:tc>
        <w:tc>
          <w:tcPr>
            <w:tcW w:w="6497" w:type="dxa"/>
          </w:tcPr>
          <w:p>
            <w:pPr>
              <w:pStyle w:val="19"/>
              <w:tabs>
                <w:tab w:val="left" w:pos="827"/>
              </w:tabs>
              <w:spacing w:line="275" w:lineRule="exact"/>
              <w:rPr>
                <w:rFonts w:hint="default"/>
                <w:sz w:val="24"/>
                <w:lang w:val="en-US"/>
              </w:rPr>
            </w:pPr>
            <w:r>
              <w:rPr>
                <w:sz w:val="24"/>
              </w:rPr>
              <w:t>4.2</w:t>
            </w:r>
            <w:r>
              <w:rPr>
                <w:sz w:val="24"/>
              </w:rPr>
              <w:tab/>
            </w:r>
            <w:r>
              <w:rPr>
                <w:sz w:val="24"/>
              </w:rPr>
              <w:t>JQuery</w:t>
            </w:r>
          </w:p>
        </w:tc>
        <w:tc>
          <w:tcPr>
            <w:tcW w:w="1629" w:type="dxa"/>
          </w:tcPr>
          <w:p>
            <w:pPr>
              <w:pStyle w:val="19"/>
              <w:ind w:left="0"/>
              <w:rPr>
                <w:rFonts w:hint="default"/>
                <w:sz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spacing w:line="274" w:lineRule="exact"/>
              <w:rPr>
                <w:rFonts w:hint="default"/>
                <w:sz w:val="24"/>
                <w:lang w:val="en-US"/>
              </w:rPr>
            </w:pPr>
            <w:r>
              <w:rPr>
                <w:rFonts w:hint="default"/>
                <w:sz w:val="24"/>
                <w:lang w:val="en-US"/>
              </w:rPr>
              <w:t>5.</w:t>
            </w:r>
          </w:p>
        </w:tc>
        <w:tc>
          <w:tcPr>
            <w:tcW w:w="6497" w:type="dxa"/>
          </w:tcPr>
          <w:p>
            <w:pPr>
              <w:pStyle w:val="19"/>
              <w:spacing w:line="274" w:lineRule="exact"/>
              <w:rPr>
                <w:rFonts w:hint="default"/>
                <w:sz w:val="24"/>
                <w:lang w:val="en-US"/>
              </w:rPr>
            </w:pPr>
            <w:r>
              <w:rPr>
                <w:rFonts w:hint="default"/>
                <w:sz w:val="24"/>
                <w:lang w:val="en-US"/>
              </w:rPr>
              <w:t>Front-end Framework……………………………………………</w:t>
            </w:r>
          </w:p>
        </w:tc>
        <w:tc>
          <w:tcPr>
            <w:tcW w:w="1629" w:type="dxa"/>
          </w:tcPr>
          <w:p>
            <w:pPr>
              <w:pStyle w:val="19"/>
              <w:spacing w:line="274" w:lineRule="exact"/>
              <w:rPr>
                <w:rFonts w:hint="default"/>
                <w:sz w:val="24"/>
                <w:lang w:val="en-US"/>
              </w:rPr>
            </w:pPr>
            <w:r>
              <w:rPr>
                <w:rFonts w:hint="default"/>
                <w:sz w:val="24"/>
                <w:lang w:val="en-US"/>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ind w:left="0"/>
              <w:rPr>
                <w:sz w:val="24"/>
              </w:rPr>
            </w:pPr>
          </w:p>
        </w:tc>
        <w:tc>
          <w:tcPr>
            <w:tcW w:w="6497" w:type="dxa"/>
          </w:tcPr>
          <w:p>
            <w:pPr>
              <w:pStyle w:val="19"/>
              <w:tabs>
                <w:tab w:val="left" w:pos="827"/>
              </w:tabs>
              <w:spacing w:line="275" w:lineRule="exact"/>
              <w:rPr>
                <w:rFonts w:hint="default"/>
                <w:sz w:val="24"/>
                <w:lang w:val="en-US"/>
              </w:rPr>
            </w:pPr>
            <w:r>
              <w:rPr>
                <w:rFonts w:hint="default"/>
                <w:sz w:val="24"/>
                <w:lang w:val="en-US"/>
              </w:rPr>
              <w:t>5.1       React Js</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rFonts w:hint="default"/>
                <w:sz w:val="24"/>
                <w:lang w:val="en-US"/>
              </w:rPr>
            </w:pPr>
            <w:r>
              <w:rPr>
                <w:rFonts w:hint="default"/>
                <w:sz w:val="24"/>
                <w:lang w:val="en-US"/>
              </w:rPr>
              <w:t>6.</w:t>
            </w:r>
          </w:p>
        </w:tc>
        <w:tc>
          <w:tcPr>
            <w:tcW w:w="6497" w:type="dxa"/>
          </w:tcPr>
          <w:p>
            <w:pPr>
              <w:pStyle w:val="19"/>
              <w:tabs>
                <w:tab w:val="left" w:pos="827"/>
              </w:tabs>
              <w:spacing w:line="274" w:lineRule="exact"/>
              <w:rPr>
                <w:rFonts w:hint="default"/>
                <w:sz w:val="24"/>
                <w:lang w:val="en-US"/>
              </w:rPr>
            </w:pPr>
            <w:r>
              <w:rPr>
                <w:rFonts w:hint="default"/>
                <w:sz w:val="24"/>
                <w:lang w:val="en-US"/>
              </w:rPr>
              <w:t>Back-end…………………………………………………………</w:t>
            </w:r>
          </w:p>
        </w:tc>
        <w:tc>
          <w:tcPr>
            <w:tcW w:w="1629" w:type="dxa"/>
          </w:tcPr>
          <w:p>
            <w:pPr>
              <w:pStyle w:val="19"/>
              <w:ind w:left="0"/>
              <w:rPr>
                <w:rFonts w:hint="default"/>
                <w:sz w:val="24"/>
                <w:lang w:val="en-US"/>
              </w:rPr>
            </w:pPr>
            <w:r>
              <w:rPr>
                <w:rFonts w:hint="default"/>
                <w:sz w:val="24"/>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spacing w:line="274" w:lineRule="exact"/>
              <w:rPr>
                <w:sz w:val="24"/>
              </w:rPr>
            </w:pPr>
          </w:p>
        </w:tc>
        <w:tc>
          <w:tcPr>
            <w:tcW w:w="6497" w:type="dxa"/>
          </w:tcPr>
          <w:p>
            <w:pPr>
              <w:pStyle w:val="19"/>
              <w:spacing w:line="274" w:lineRule="exact"/>
              <w:rPr>
                <w:rFonts w:hint="default"/>
                <w:sz w:val="24"/>
                <w:lang w:val="en-US"/>
              </w:rPr>
            </w:pPr>
            <w:r>
              <w:rPr>
                <w:rFonts w:hint="default"/>
                <w:sz w:val="24"/>
                <w:lang w:val="en-US"/>
              </w:rPr>
              <w:t>6.1       Firebase</w:t>
            </w:r>
          </w:p>
        </w:tc>
        <w:tc>
          <w:tcPr>
            <w:tcW w:w="1629" w:type="dxa"/>
          </w:tcPr>
          <w:p>
            <w:pPr>
              <w:pStyle w:val="19"/>
              <w:spacing w:line="274" w:lineRule="exact"/>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vAlign w:val="top"/>
          </w:tcPr>
          <w:p>
            <w:pPr>
              <w:pStyle w:val="19"/>
              <w:spacing w:line="274" w:lineRule="exact"/>
              <w:ind w:left="107" w:leftChars="0" w:right="0" w:rightChars="0"/>
              <w:rPr>
                <w:rFonts w:ascii="Times New Roman" w:hAnsi="Times New Roman" w:eastAsia="Times New Roman" w:cs="Times New Roman"/>
                <w:sz w:val="24"/>
                <w:szCs w:val="22"/>
                <w:lang w:val="en-US" w:eastAsia="en-US" w:bidi="ar-SA"/>
              </w:rPr>
            </w:pPr>
            <w:r>
              <w:rPr>
                <w:sz w:val="24"/>
              </w:rPr>
              <w:t>5.</w:t>
            </w:r>
          </w:p>
        </w:tc>
        <w:tc>
          <w:tcPr>
            <w:tcW w:w="6497" w:type="dxa"/>
            <w:vAlign w:val="top"/>
          </w:tcPr>
          <w:p>
            <w:pPr>
              <w:pStyle w:val="19"/>
              <w:spacing w:line="274" w:lineRule="exact"/>
              <w:ind w:left="107" w:leftChars="0" w:right="0" w:rightChars="0"/>
              <w:rPr>
                <w:rFonts w:ascii="Times New Roman" w:hAnsi="Times New Roman" w:eastAsia="Times New Roman" w:cs="Times New Roman"/>
                <w:sz w:val="24"/>
                <w:szCs w:val="22"/>
                <w:lang w:val="en-US" w:eastAsia="en-US" w:bidi="ar-SA"/>
              </w:rPr>
            </w:pPr>
            <w:r>
              <w:rPr>
                <w:sz w:val="24"/>
              </w:rPr>
              <w:t>Software</w:t>
            </w:r>
            <w:r>
              <w:rPr>
                <w:spacing w:val="-1"/>
                <w:sz w:val="24"/>
              </w:rPr>
              <w:t xml:space="preserve"> </w:t>
            </w:r>
            <w:r>
              <w:rPr>
                <w:sz w:val="24"/>
              </w:rPr>
              <w:t>Requirement Specification</w:t>
            </w:r>
            <w:r>
              <w:rPr>
                <w:spacing w:val="-1"/>
                <w:sz w:val="24"/>
              </w:rPr>
              <w:t xml:space="preserve"> </w:t>
            </w:r>
            <w:r>
              <w:rPr>
                <w:sz w:val="24"/>
              </w:rPr>
              <w:t>(SRS)………………….…</w:t>
            </w:r>
          </w:p>
        </w:tc>
        <w:tc>
          <w:tcPr>
            <w:tcW w:w="1629" w:type="dxa"/>
            <w:vAlign w:val="top"/>
          </w:tcPr>
          <w:p>
            <w:pPr>
              <w:pStyle w:val="19"/>
              <w:spacing w:line="274" w:lineRule="exact"/>
              <w:ind w:left="107" w:leftChars="0" w:right="0" w:rightChars="0"/>
              <w:rPr>
                <w:rFonts w:hint="default" w:ascii="Times New Roman" w:hAnsi="Times New Roman" w:eastAsia="Times New Roman" w:cs="Times New Roman"/>
                <w:sz w:val="24"/>
                <w:szCs w:val="22"/>
                <w:lang w:val="en-US" w:eastAsia="en-US" w:bidi="ar-SA"/>
              </w:rPr>
            </w:pPr>
            <w:r>
              <w:rPr>
                <w:sz w:val="24"/>
              </w:rPr>
              <w:t>2</w:t>
            </w:r>
            <w:r>
              <w:rPr>
                <w:rFonts w:hint="default"/>
                <w:sz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vAlign w:val="top"/>
          </w:tcPr>
          <w:p>
            <w:pPr>
              <w:pStyle w:val="19"/>
              <w:ind w:left="0" w:leftChars="0" w:right="0" w:rightChars="0"/>
              <w:rPr>
                <w:rFonts w:ascii="Times New Roman" w:hAnsi="Times New Roman" w:eastAsia="Times New Roman" w:cs="Times New Roman"/>
                <w:sz w:val="24"/>
                <w:szCs w:val="22"/>
                <w:lang w:val="en-US" w:eastAsia="en-US" w:bidi="ar-SA"/>
              </w:rPr>
            </w:pPr>
          </w:p>
        </w:tc>
        <w:tc>
          <w:tcPr>
            <w:tcW w:w="6497" w:type="dxa"/>
            <w:vAlign w:val="top"/>
          </w:tcPr>
          <w:p>
            <w:pPr>
              <w:pStyle w:val="19"/>
              <w:tabs>
                <w:tab w:val="left" w:pos="827"/>
              </w:tabs>
              <w:spacing w:line="275" w:lineRule="exact"/>
              <w:ind w:left="107" w:leftChars="0" w:right="0" w:rightChars="0"/>
              <w:rPr>
                <w:rFonts w:ascii="Times New Roman" w:hAnsi="Times New Roman" w:eastAsia="Times New Roman" w:cs="Times New Roman"/>
                <w:sz w:val="24"/>
                <w:szCs w:val="22"/>
                <w:lang w:val="en-US" w:eastAsia="en-US" w:bidi="ar-SA"/>
              </w:rPr>
            </w:pPr>
            <w:r>
              <w:rPr>
                <w:sz w:val="24"/>
              </w:rPr>
              <w:t>5.1</w:t>
            </w:r>
            <w:r>
              <w:rPr>
                <w:sz w:val="24"/>
              </w:rPr>
              <w:tab/>
            </w:r>
            <w:r>
              <w:rPr>
                <w:sz w:val="24"/>
              </w:rPr>
              <w:t>Hardware</w:t>
            </w:r>
            <w:r>
              <w:rPr>
                <w:spacing w:val="-1"/>
                <w:sz w:val="24"/>
              </w:rPr>
              <w:t xml:space="preserve"> </w:t>
            </w:r>
            <w:r>
              <w:rPr>
                <w:sz w:val="24"/>
              </w:rPr>
              <w:t>Requirement</w:t>
            </w:r>
          </w:p>
        </w:tc>
        <w:tc>
          <w:tcPr>
            <w:tcW w:w="1629" w:type="dxa"/>
            <w:vAlign w:val="top"/>
          </w:tcPr>
          <w:p>
            <w:pPr>
              <w:pStyle w:val="19"/>
              <w:ind w:left="0" w:leftChars="0" w:right="0" w:rightChars="0"/>
              <w:rPr>
                <w:rFonts w:ascii="Times New Roman" w:hAnsi="Times New Roman" w:eastAsia="Times New Roman" w:cs="Times New Roman"/>
                <w:sz w:val="24"/>
                <w:szCs w:val="22"/>
                <w:lang w:val="en-US" w:eastAsia="en-US"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vAlign w:val="top"/>
          </w:tcPr>
          <w:p>
            <w:pPr>
              <w:pStyle w:val="19"/>
              <w:ind w:left="0" w:leftChars="0" w:right="0" w:rightChars="0"/>
              <w:rPr>
                <w:rFonts w:ascii="Times New Roman" w:hAnsi="Times New Roman" w:eastAsia="Times New Roman" w:cs="Times New Roman"/>
                <w:sz w:val="24"/>
                <w:szCs w:val="22"/>
                <w:lang w:val="en-US" w:eastAsia="en-US" w:bidi="ar-SA"/>
              </w:rPr>
            </w:pPr>
          </w:p>
        </w:tc>
        <w:tc>
          <w:tcPr>
            <w:tcW w:w="6497" w:type="dxa"/>
            <w:vAlign w:val="top"/>
          </w:tcPr>
          <w:p>
            <w:pPr>
              <w:pStyle w:val="19"/>
              <w:tabs>
                <w:tab w:val="left" w:pos="827"/>
              </w:tabs>
              <w:spacing w:line="274" w:lineRule="exact"/>
              <w:ind w:left="107" w:leftChars="0" w:right="0" w:rightChars="0"/>
              <w:rPr>
                <w:rFonts w:ascii="Times New Roman" w:hAnsi="Times New Roman" w:eastAsia="Times New Roman" w:cs="Times New Roman"/>
                <w:sz w:val="24"/>
                <w:szCs w:val="22"/>
                <w:lang w:val="en-US" w:eastAsia="en-US" w:bidi="ar-SA"/>
              </w:rPr>
            </w:pPr>
            <w:r>
              <w:rPr>
                <w:sz w:val="24"/>
              </w:rPr>
              <w:t>5.2</w:t>
            </w:r>
            <w:r>
              <w:rPr>
                <w:sz w:val="24"/>
              </w:rPr>
              <w:tab/>
            </w:r>
            <w:r>
              <w:rPr>
                <w:sz w:val="24"/>
              </w:rPr>
              <w:t>Software</w:t>
            </w:r>
            <w:r>
              <w:rPr>
                <w:spacing w:val="-2"/>
                <w:sz w:val="24"/>
              </w:rPr>
              <w:t xml:space="preserve"> </w:t>
            </w:r>
            <w:r>
              <w:rPr>
                <w:sz w:val="24"/>
              </w:rPr>
              <w:t>Requirement</w:t>
            </w:r>
          </w:p>
        </w:tc>
        <w:tc>
          <w:tcPr>
            <w:tcW w:w="1629" w:type="dxa"/>
            <w:vAlign w:val="top"/>
          </w:tcPr>
          <w:p>
            <w:pPr>
              <w:pStyle w:val="19"/>
              <w:ind w:left="0" w:leftChars="0" w:right="0" w:rightChars="0"/>
              <w:rPr>
                <w:rFonts w:ascii="Times New Roman" w:hAnsi="Times New Roman" w:eastAsia="Times New Roman" w:cs="Times New Roman"/>
                <w:sz w:val="24"/>
                <w:szCs w:val="22"/>
                <w:lang w:val="en-US" w:eastAsia="en-US"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vAlign w:val="top"/>
          </w:tcPr>
          <w:p>
            <w:pPr>
              <w:pStyle w:val="19"/>
              <w:spacing w:line="274" w:lineRule="exact"/>
              <w:ind w:left="107" w:leftChars="0" w:right="0" w:rightChars="0"/>
              <w:rPr>
                <w:rFonts w:ascii="Times New Roman" w:hAnsi="Times New Roman" w:eastAsia="Times New Roman" w:cs="Times New Roman"/>
                <w:sz w:val="24"/>
                <w:szCs w:val="22"/>
                <w:lang w:val="en-US" w:eastAsia="en-US" w:bidi="ar-SA"/>
              </w:rPr>
            </w:pPr>
            <w:r>
              <w:rPr>
                <w:sz w:val="24"/>
              </w:rPr>
              <w:t>6.</w:t>
            </w:r>
          </w:p>
        </w:tc>
        <w:tc>
          <w:tcPr>
            <w:tcW w:w="6497" w:type="dxa"/>
            <w:vAlign w:val="top"/>
          </w:tcPr>
          <w:p>
            <w:pPr>
              <w:pStyle w:val="19"/>
              <w:spacing w:line="274" w:lineRule="exact"/>
              <w:ind w:left="107" w:leftChars="0" w:right="0" w:rightChars="0"/>
              <w:rPr>
                <w:rFonts w:ascii="Times New Roman" w:hAnsi="Times New Roman" w:eastAsia="Times New Roman" w:cs="Times New Roman"/>
                <w:sz w:val="24"/>
                <w:szCs w:val="22"/>
                <w:lang w:val="en-US" w:eastAsia="en-US" w:bidi="ar-SA"/>
              </w:rPr>
            </w:pPr>
            <w:r>
              <w:rPr>
                <w:sz w:val="24"/>
              </w:rPr>
              <w:t>Data</w:t>
            </w:r>
            <w:r>
              <w:rPr>
                <w:spacing w:val="-1"/>
                <w:sz w:val="24"/>
              </w:rPr>
              <w:t xml:space="preserve"> </w:t>
            </w:r>
            <w:r>
              <w:rPr>
                <w:sz w:val="24"/>
              </w:rPr>
              <w:t>Flow</w:t>
            </w:r>
            <w:r>
              <w:rPr>
                <w:spacing w:val="-1"/>
                <w:sz w:val="24"/>
              </w:rPr>
              <w:t xml:space="preserve"> </w:t>
            </w:r>
            <w:r>
              <w:rPr>
                <w:sz w:val="24"/>
              </w:rPr>
              <w:t>Diagram………………………………………………</w:t>
            </w:r>
          </w:p>
        </w:tc>
        <w:tc>
          <w:tcPr>
            <w:tcW w:w="1629" w:type="dxa"/>
            <w:vAlign w:val="top"/>
          </w:tcPr>
          <w:p>
            <w:pPr>
              <w:pStyle w:val="19"/>
              <w:spacing w:line="274" w:lineRule="exact"/>
              <w:ind w:left="107" w:leftChars="0" w:right="0" w:rightChars="0"/>
              <w:rPr>
                <w:rFonts w:hint="default" w:ascii="Times New Roman" w:hAnsi="Times New Roman" w:eastAsia="Times New Roman" w:cs="Times New Roman"/>
                <w:sz w:val="24"/>
                <w:szCs w:val="22"/>
                <w:lang w:val="en-US" w:eastAsia="en-US" w:bidi="ar-SA"/>
              </w:rPr>
            </w:pPr>
            <w:r>
              <w:rPr>
                <w:sz w:val="24"/>
              </w:rPr>
              <w:t>2</w:t>
            </w:r>
            <w:r>
              <w:rPr>
                <w:rFonts w:hint="default"/>
                <w:sz w:val="24"/>
                <w:lang w:val="en-US"/>
              </w:rPr>
              <w:t>7</w:t>
            </w:r>
            <w:r>
              <w:rPr>
                <w:sz w:val="24"/>
              </w:rPr>
              <w:t>-3</w:t>
            </w:r>
            <w:r>
              <w:rPr>
                <w:rFonts w:hint="default"/>
                <w:sz w:val="24"/>
                <w:lang w:val="en-US"/>
              </w:rPr>
              <w:t>0</w:t>
            </w:r>
          </w:p>
        </w:tc>
      </w:tr>
    </w:tbl>
    <w:p>
      <w:pPr>
        <w:spacing w:after="0" w:line="274" w:lineRule="exact"/>
        <w:rPr>
          <w:sz w:val="24"/>
        </w:rPr>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tbl>
      <w:tblPr>
        <w:tblStyle w:val="9"/>
        <w:tblW w:w="0" w:type="auto"/>
        <w:tblInd w:w="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3"/>
        <w:gridCol w:w="6497"/>
        <w:gridCol w:w="16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827"/>
              </w:tabs>
              <w:spacing w:line="274" w:lineRule="exact"/>
              <w:rPr>
                <w:sz w:val="24"/>
              </w:rPr>
            </w:pPr>
            <w:r>
              <w:rPr>
                <w:sz w:val="24"/>
              </w:rPr>
              <w:t>6.1</w:t>
            </w:r>
            <w:r>
              <w:rPr>
                <w:sz w:val="24"/>
              </w:rPr>
              <w:tab/>
            </w:r>
            <w:r>
              <w:rPr>
                <w:sz w:val="24"/>
              </w:rPr>
              <w:t>DFD-1</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ind w:left="0"/>
              <w:rPr>
                <w:sz w:val="24"/>
              </w:rPr>
            </w:pPr>
          </w:p>
        </w:tc>
        <w:tc>
          <w:tcPr>
            <w:tcW w:w="6497" w:type="dxa"/>
          </w:tcPr>
          <w:p>
            <w:pPr>
              <w:pStyle w:val="19"/>
              <w:tabs>
                <w:tab w:val="left" w:pos="827"/>
              </w:tabs>
              <w:spacing w:line="275" w:lineRule="exact"/>
              <w:rPr>
                <w:sz w:val="24"/>
              </w:rPr>
            </w:pPr>
            <w:r>
              <w:rPr>
                <w:sz w:val="24"/>
              </w:rPr>
              <w:t>6.2</w:t>
            </w:r>
            <w:r>
              <w:rPr>
                <w:sz w:val="24"/>
              </w:rPr>
              <w:tab/>
            </w:r>
            <w:r>
              <w:rPr>
                <w:sz w:val="24"/>
              </w:rPr>
              <w:t>DFD-2</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827"/>
              </w:tabs>
              <w:spacing w:line="274" w:lineRule="exact"/>
              <w:rPr>
                <w:sz w:val="24"/>
              </w:rPr>
            </w:pPr>
            <w:r>
              <w:rPr>
                <w:sz w:val="24"/>
              </w:rPr>
              <w:t>6.3</w:t>
            </w:r>
            <w:r>
              <w:rPr>
                <w:sz w:val="24"/>
              </w:rPr>
              <w:tab/>
            </w:r>
            <w:r>
              <w:rPr>
                <w:sz w:val="24"/>
              </w:rPr>
              <w:t>DFD-3</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spacing w:line="274" w:lineRule="exact"/>
              <w:rPr>
                <w:sz w:val="24"/>
              </w:rPr>
            </w:pPr>
            <w:r>
              <w:rPr>
                <w:sz w:val="24"/>
              </w:rPr>
              <w:t>7.</w:t>
            </w:r>
          </w:p>
        </w:tc>
        <w:tc>
          <w:tcPr>
            <w:tcW w:w="6497" w:type="dxa"/>
          </w:tcPr>
          <w:p>
            <w:pPr>
              <w:pStyle w:val="19"/>
              <w:spacing w:line="274" w:lineRule="exact"/>
              <w:rPr>
                <w:sz w:val="24"/>
              </w:rPr>
            </w:pPr>
            <w:r>
              <w:rPr>
                <w:sz w:val="24"/>
              </w:rPr>
              <w:t>Project…………………………………………………………….</w:t>
            </w:r>
          </w:p>
        </w:tc>
        <w:tc>
          <w:tcPr>
            <w:tcW w:w="1629" w:type="dxa"/>
          </w:tcPr>
          <w:p>
            <w:pPr>
              <w:pStyle w:val="19"/>
              <w:spacing w:line="274" w:lineRule="exact"/>
              <w:rPr>
                <w:rFonts w:hint="default"/>
                <w:sz w:val="24"/>
                <w:lang w:val="en-US"/>
              </w:rPr>
            </w:pPr>
            <w:r>
              <w:rPr>
                <w:sz w:val="24"/>
              </w:rPr>
              <w:t>3</w:t>
            </w:r>
            <w:r>
              <w:rPr>
                <w:rFonts w:hint="default"/>
                <w:sz w:val="24"/>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ind w:left="0"/>
              <w:rPr>
                <w:sz w:val="24"/>
              </w:rPr>
            </w:pPr>
          </w:p>
        </w:tc>
        <w:tc>
          <w:tcPr>
            <w:tcW w:w="6497" w:type="dxa"/>
          </w:tcPr>
          <w:p>
            <w:pPr>
              <w:pStyle w:val="19"/>
              <w:tabs>
                <w:tab w:val="left" w:pos="827"/>
              </w:tabs>
              <w:spacing w:line="275" w:lineRule="exact"/>
              <w:rPr>
                <w:sz w:val="24"/>
              </w:rPr>
            </w:pPr>
            <w:r>
              <w:rPr>
                <w:sz w:val="24"/>
              </w:rPr>
              <w:t>7.1</w:t>
            </w:r>
            <w:r>
              <w:rPr>
                <w:sz w:val="24"/>
              </w:rPr>
              <w:tab/>
            </w:r>
            <w:r>
              <w:rPr>
                <w:sz w:val="24"/>
              </w:rPr>
              <w:t>Project(Advanced</w:t>
            </w:r>
            <w:r>
              <w:rPr>
                <w:spacing w:val="-1"/>
                <w:sz w:val="24"/>
              </w:rPr>
              <w:t xml:space="preserve"> </w:t>
            </w:r>
            <w:r>
              <w:rPr>
                <w:sz w:val="24"/>
              </w:rPr>
              <w:t>Technologies)</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827"/>
              </w:tabs>
              <w:spacing w:line="274" w:lineRule="exact"/>
              <w:rPr>
                <w:sz w:val="24"/>
              </w:rPr>
            </w:pPr>
            <w:r>
              <w:rPr>
                <w:sz w:val="24"/>
              </w:rPr>
              <w:t>7.2</w:t>
            </w:r>
            <w:r>
              <w:rPr>
                <w:sz w:val="24"/>
              </w:rPr>
              <w:tab/>
            </w:r>
            <w:r>
              <w:rPr>
                <w:sz w:val="24"/>
              </w:rPr>
              <w:t>Technologies</w:t>
            </w:r>
            <w:r>
              <w:rPr>
                <w:spacing w:val="-1"/>
                <w:sz w:val="24"/>
              </w:rPr>
              <w:t xml:space="preserve"> </w:t>
            </w:r>
            <w:r>
              <w:rPr>
                <w:sz w:val="24"/>
              </w:rPr>
              <w:t>Used</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ind w:left="0"/>
              <w:rPr>
                <w:sz w:val="24"/>
              </w:rPr>
            </w:pPr>
          </w:p>
        </w:tc>
        <w:tc>
          <w:tcPr>
            <w:tcW w:w="6497" w:type="dxa"/>
          </w:tcPr>
          <w:p>
            <w:pPr>
              <w:pStyle w:val="19"/>
              <w:tabs>
                <w:tab w:val="left" w:pos="827"/>
              </w:tabs>
              <w:spacing w:line="274" w:lineRule="exact"/>
              <w:rPr>
                <w:sz w:val="24"/>
              </w:rPr>
            </w:pPr>
            <w:r>
              <w:rPr>
                <w:sz w:val="24"/>
              </w:rPr>
              <w:t>7.3</w:t>
            </w:r>
            <w:r>
              <w:rPr>
                <w:sz w:val="24"/>
              </w:rPr>
              <w:tab/>
            </w:r>
            <w:r>
              <w:rPr>
                <w:sz w:val="24"/>
              </w:rPr>
              <w:t>Technical</w:t>
            </w:r>
            <w:r>
              <w:rPr>
                <w:spacing w:val="-1"/>
                <w:sz w:val="24"/>
              </w:rPr>
              <w:t xml:space="preserve"> </w:t>
            </w:r>
            <w:r>
              <w:rPr>
                <w:sz w:val="24"/>
              </w:rPr>
              <w:t>details</w:t>
            </w:r>
          </w:p>
        </w:tc>
        <w:tc>
          <w:tcPr>
            <w:tcW w:w="1629" w:type="dxa"/>
          </w:tcPr>
          <w:p>
            <w:pPr>
              <w:pStyle w:val="19"/>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893" w:type="dxa"/>
          </w:tcPr>
          <w:p>
            <w:pPr>
              <w:pStyle w:val="19"/>
              <w:spacing w:line="275" w:lineRule="exact"/>
              <w:rPr>
                <w:sz w:val="24"/>
              </w:rPr>
            </w:pPr>
            <w:r>
              <w:rPr>
                <w:sz w:val="24"/>
              </w:rPr>
              <w:t>8.</w:t>
            </w:r>
          </w:p>
        </w:tc>
        <w:tc>
          <w:tcPr>
            <w:tcW w:w="6497" w:type="dxa"/>
          </w:tcPr>
          <w:p>
            <w:pPr>
              <w:pStyle w:val="19"/>
              <w:spacing w:line="275" w:lineRule="exact"/>
              <w:rPr>
                <w:sz w:val="24"/>
              </w:rPr>
            </w:pPr>
            <w:r>
              <w:rPr>
                <w:sz w:val="24"/>
              </w:rPr>
              <w:t>Screenshots……………………………………………………….</w:t>
            </w:r>
          </w:p>
        </w:tc>
        <w:tc>
          <w:tcPr>
            <w:tcW w:w="1629" w:type="dxa"/>
          </w:tcPr>
          <w:p>
            <w:pPr>
              <w:pStyle w:val="19"/>
              <w:spacing w:line="275" w:lineRule="exact"/>
              <w:rPr>
                <w:rFonts w:hint="default"/>
                <w:sz w:val="24"/>
                <w:lang w:val="en-US"/>
              </w:rPr>
            </w:pPr>
            <w:r>
              <w:rPr>
                <w:sz w:val="24"/>
              </w:rPr>
              <w:t>3</w:t>
            </w:r>
            <w:r>
              <w:rPr>
                <w:rFonts w:hint="default"/>
                <w:sz w:val="24"/>
                <w:lang w:val="en-US"/>
              </w:rPr>
              <w:t>2</w:t>
            </w:r>
            <w:r>
              <w:rPr>
                <w:sz w:val="24"/>
              </w:rPr>
              <w:t>-3</w:t>
            </w:r>
            <w:r>
              <w:rPr>
                <w:rFonts w:hint="default"/>
                <w:sz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spacing w:line="274" w:lineRule="exact"/>
              <w:rPr>
                <w:sz w:val="24"/>
              </w:rPr>
            </w:pPr>
            <w:r>
              <w:rPr>
                <w:sz w:val="24"/>
              </w:rPr>
              <w:t>9.</w:t>
            </w:r>
          </w:p>
        </w:tc>
        <w:tc>
          <w:tcPr>
            <w:tcW w:w="6497" w:type="dxa"/>
          </w:tcPr>
          <w:p>
            <w:pPr>
              <w:pStyle w:val="19"/>
              <w:spacing w:line="274" w:lineRule="exact"/>
              <w:rPr>
                <w:sz w:val="24"/>
              </w:rPr>
            </w:pPr>
            <w:r>
              <w:rPr>
                <w:sz w:val="24"/>
              </w:rPr>
              <w:t>Maintenance………………………………………………………</w:t>
            </w:r>
          </w:p>
        </w:tc>
        <w:tc>
          <w:tcPr>
            <w:tcW w:w="1629" w:type="dxa"/>
          </w:tcPr>
          <w:p>
            <w:pPr>
              <w:pStyle w:val="19"/>
              <w:spacing w:line="274" w:lineRule="exact"/>
              <w:rPr>
                <w:rFonts w:hint="default"/>
                <w:sz w:val="24"/>
                <w:lang w:val="en-US"/>
              </w:rPr>
            </w:pPr>
            <w:r>
              <w:rPr>
                <w:sz w:val="24"/>
              </w:rPr>
              <w:t>3</w:t>
            </w:r>
            <w:r>
              <w:rPr>
                <w:rFonts w:hint="default"/>
                <w:sz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spacing w:line="274" w:lineRule="exact"/>
              <w:rPr>
                <w:sz w:val="24"/>
              </w:rPr>
            </w:pPr>
            <w:r>
              <w:rPr>
                <w:sz w:val="24"/>
              </w:rPr>
              <w:t>10.</w:t>
            </w:r>
          </w:p>
        </w:tc>
        <w:tc>
          <w:tcPr>
            <w:tcW w:w="6497" w:type="dxa"/>
          </w:tcPr>
          <w:p>
            <w:pPr>
              <w:pStyle w:val="19"/>
              <w:spacing w:line="274" w:lineRule="exact"/>
              <w:rPr>
                <w:sz w:val="24"/>
              </w:rPr>
            </w:pPr>
            <w:r>
              <w:rPr>
                <w:sz w:val="24"/>
              </w:rPr>
              <w:t>Future</w:t>
            </w:r>
            <w:r>
              <w:rPr>
                <w:spacing w:val="-1"/>
                <w:sz w:val="24"/>
              </w:rPr>
              <w:t xml:space="preserve"> </w:t>
            </w:r>
            <w:r>
              <w:rPr>
                <w:sz w:val="24"/>
              </w:rPr>
              <w:t>scope and future</w:t>
            </w:r>
            <w:r>
              <w:rPr>
                <w:spacing w:val="-2"/>
                <w:sz w:val="24"/>
              </w:rPr>
              <w:t xml:space="preserve"> </w:t>
            </w:r>
            <w:r>
              <w:rPr>
                <w:sz w:val="24"/>
              </w:rPr>
              <w:t>enhancement……………………………</w:t>
            </w:r>
          </w:p>
        </w:tc>
        <w:tc>
          <w:tcPr>
            <w:tcW w:w="1629" w:type="dxa"/>
          </w:tcPr>
          <w:p>
            <w:pPr>
              <w:pStyle w:val="19"/>
              <w:spacing w:line="274" w:lineRule="exact"/>
              <w:rPr>
                <w:rFonts w:hint="default"/>
                <w:sz w:val="24"/>
                <w:lang w:val="en-US"/>
              </w:rPr>
            </w:pPr>
            <w:r>
              <w:rPr>
                <w:rFonts w:hint="default"/>
                <w:sz w:val="24"/>
                <w:lang w:val="en-US"/>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893" w:type="dxa"/>
          </w:tcPr>
          <w:p>
            <w:pPr>
              <w:pStyle w:val="19"/>
              <w:spacing w:line="274" w:lineRule="exact"/>
              <w:rPr>
                <w:sz w:val="24"/>
              </w:rPr>
            </w:pPr>
            <w:r>
              <w:rPr>
                <w:sz w:val="24"/>
              </w:rPr>
              <w:t>11.</w:t>
            </w:r>
          </w:p>
        </w:tc>
        <w:tc>
          <w:tcPr>
            <w:tcW w:w="6497" w:type="dxa"/>
          </w:tcPr>
          <w:p>
            <w:pPr>
              <w:pStyle w:val="19"/>
              <w:spacing w:line="274" w:lineRule="exact"/>
              <w:rPr>
                <w:sz w:val="24"/>
              </w:rPr>
            </w:pPr>
            <w:r>
              <w:rPr>
                <w:sz w:val="24"/>
              </w:rPr>
              <w:t>Conclusion……………………………………………………….</w:t>
            </w:r>
          </w:p>
        </w:tc>
        <w:tc>
          <w:tcPr>
            <w:tcW w:w="1629" w:type="dxa"/>
          </w:tcPr>
          <w:p>
            <w:pPr>
              <w:pStyle w:val="19"/>
              <w:spacing w:line="274" w:lineRule="exact"/>
              <w:rPr>
                <w:rFonts w:hint="default"/>
                <w:sz w:val="24"/>
                <w:lang w:val="en-US"/>
              </w:rPr>
            </w:pPr>
            <w:r>
              <w:rPr>
                <w:rFonts w:hint="default"/>
                <w:sz w:val="24"/>
                <w:lang w:val="en-US"/>
              </w:rPr>
              <w:t>39</w:t>
            </w:r>
          </w:p>
        </w:tc>
      </w:tr>
    </w:tbl>
    <w:p>
      <w:pPr>
        <w:pStyle w:val="10"/>
        <w:rPr>
          <w:b/>
          <w:sz w:val="20"/>
        </w:rPr>
      </w:pPr>
    </w:p>
    <w:p>
      <w:pPr>
        <w:pStyle w:val="10"/>
        <w:spacing w:before="5"/>
        <w:rPr>
          <w:b/>
          <w:sz w:val="25"/>
        </w:rPr>
      </w:pPr>
    </w:p>
    <w:p>
      <w:pPr>
        <w:spacing w:before="87"/>
        <w:ind w:left="725" w:right="664" w:firstLine="0"/>
        <w:jc w:val="center"/>
        <w:rPr>
          <w:b/>
          <w:sz w:val="32"/>
        </w:rPr>
      </w:pPr>
      <w:r>
        <w:rPr>
          <w:b/>
          <w:sz w:val="32"/>
        </w:rPr>
        <w:t>List of Figures</w:t>
      </w:r>
    </w:p>
    <w:p>
      <w:pPr>
        <w:pStyle w:val="10"/>
        <w:tabs>
          <w:tab w:val="left" w:pos="2479"/>
        </w:tabs>
        <w:spacing w:before="254"/>
        <w:ind w:left="340"/>
      </w:pPr>
      <w:r>
        <w:t>Figure</w:t>
      </w:r>
      <w:r>
        <w:rPr>
          <w:spacing w:val="-1"/>
        </w:rPr>
        <w:t xml:space="preserve"> </w:t>
      </w:r>
      <w:r>
        <w:t>3.1</w:t>
      </w:r>
      <w:r>
        <w:tab/>
      </w:r>
      <w:r>
        <w:t>Steps</w:t>
      </w:r>
      <w:r>
        <w:rPr>
          <w:spacing w:val="-2"/>
        </w:rPr>
        <w:t xml:space="preserve"> </w:t>
      </w:r>
      <w:r>
        <w:t>to</w:t>
      </w:r>
      <w:r>
        <w:rPr>
          <w:spacing w:val="-2"/>
        </w:rPr>
        <w:t xml:space="preserve"> </w:t>
      </w:r>
      <w:r>
        <w:t>create</w:t>
      </w:r>
      <w:r>
        <w:rPr>
          <w:spacing w:val="-2"/>
        </w:rPr>
        <w:t xml:space="preserve"> </w:t>
      </w:r>
      <w:r>
        <w:t>a</w:t>
      </w:r>
      <w:r>
        <w:rPr>
          <w:spacing w:val="-2"/>
        </w:rPr>
        <w:t xml:space="preserve"> </w:t>
      </w:r>
      <w:r>
        <w:t>website……</w:t>
      </w:r>
      <w:r>
        <w:rPr>
          <w:spacing w:val="-1"/>
        </w:rPr>
        <w:t xml:space="preserve"> </w:t>
      </w:r>
      <w:r>
        <w:t>…………………………….</w:t>
      </w:r>
    </w:p>
    <w:p>
      <w:pPr>
        <w:pStyle w:val="10"/>
        <w:rPr>
          <w:sz w:val="21"/>
        </w:rPr>
      </w:pPr>
    </w:p>
    <w:p>
      <w:pPr>
        <w:pStyle w:val="10"/>
        <w:tabs>
          <w:tab w:val="left" w:pos="2479"/>
        </w:tabs>
        <w:ind w:left="340"/>
      </w:pPr>
      <w:r>
        <w:t>Figure</w:t>
      </w:r>
      <w:r>
        <w:rPr>
          <w:spacing w:val="-1"/>
        </w:rPr>
        <w:t xml:space="preserve"> </w:t>
      </w:r>
      <w:r>
        <w:t>3.2</w:t>
      </w:r>
      <w:r>
        <w:tab/>
      </w:r>
      <w:r>
        <w:rPr>
          <w:rFonts w:ascii="Calibri" w:hAnsi="Calibri"/>
        </w:rPr>
        <w:t>L</w:t>
      </w:r>
      <w:r>
        <w:t>ogin form</w:t>
      </w:r>
      <w:r>
        <w:rPr>
          <w:spacing w:val="-1"/>
        </w:rPr>
        <w:t xml:space="preserve"> </w:t>
      </w:r>
      <w:r>
        <w:t>without</w:t>
      </w:r>
      <w:r>
        <w:rPr>
          <w:spacing w:val="-1"/>
        </w:rPr>
        <w:t xml:space="preserve"> </w:t>
      </w:r>
      <w:r>
        <w:t>CSS</w:t>
      </w:r>
      <w:r>
        <w:rPr>
          <w:spacing w:val="119"/>
        </w:rPr>
        <w:t xml:space="preserve"> </w:t>
      </w:r>
      <w:r>
        <w:t>………………………………...</w:t>
      </w:r>
    </w:p>
    <w:p>
      <w:pPr>
        <w:pStyle w:val="10"/>
        <w:spacing w:before="3"/>
        <w:rPr>
          <w:sz w:val="21"/>
        </w:rPr>
      </w:pPr>
    </w:p>
    <w:p>
      <w:pPr>
        <w:pStyle w:val="10"/>
        <w:tabs>
          <w:tab w:val="left" w:pos="2479"/>
        </w:tabs>
        <w:ind w:left="340"/>
      </w:pPr>
      <w:r>
        <w:t>Figure</w:t>
      </w:r>
      <w:r>
        <w:rPr>
          <w:spacing w:val="-1"/>
        </w:rPr>
        <w:t xml:space="preserve"> </w:t>
      </w:r>
      <w:r>
        <w:t>3.3</w:t>
      </w:r>
      <w:r>
        <w:tab/>
      </w:r>
      <w:r>
        <w:rPr>
          <w:rFonts w:ascii="Calibri" w:hAnsi="Calibri"/>
        </w:rPr>
        <w:t>L</w:t>
      </w:r>
      <w:r>
        <w:t>ogin form</w:t>
      </w:r>
      <w:r>
        <w:rPr>
          <w:spacing w:val="-2"/>
        </w:rPr>
        <w:t xml:space="preserve"> </w:t>
      </w:r>
      <w:r>
        <w:t>without CSS.</w:t>
      </w:r>
      <w:r>
        <w:rPr>
          <w:spacing w:val="-1"/>
        </w:rPr>
        <w:t xml:space="preserve"> </w:t>
      </w:r>
      <w:r>
        <w:t>...……………………………….</w:t>
      </w:r>
    </w:p>
    <w:p>
      <w:pPr>
        <w:pStyle w:val="10"/>
        <w:spacing w:before="2"/>
        <w:rPr>
          <w:sz w:val="21"/>
        </w:rPr>
      </w:pPr>
    </w:p>
    <w:p>
      <w:pPr>
        <w:pStyle w:val="10"/>
        <w:tabs>
          <w:tab w:val="left" w:pos="2479"/>
        </w:tabs>
        <w:ind w:left="340"/>
      </w:pPr>
      <w:r>
        <w:t>Figure</w:t>
      </w:r>
      <w:r>
        <w:rPr>
          <w:spacing w:val="-1"/>
        </w:rPr>
        <w:t xml:space="preserve"> </w:t>
      </w:r>
      <w:r>
        <w:t>3.2.1</w:t>
      </w:r>
      <w:r>
        <w:tab/>
      </w:r>
      <w:r>
        <w:t>Programming</w:t>
      </w:r>
      <w:r>
        <w:rPr>
          <w:spacing w:val="-1"/>
        </w:rPr>
        <w:t xml:space="preserve"> </w:t>
      </w:r>
      <w:r>
        <w:t>language</w:t>
      </w:r>
      <w:r>
        <w:rPr>
          <w:spacing w:val="-2"/>
        </w:rPr>
        <w:t xml:space="preserve"> </w:t>
      </w:r>
      <w:r>
        <w:t>popularity.</w:t>
      </w:r>
      <w:r>
        <w:rPr>
          <w:spacing w:val="-1"/>
        </w:rPr>
        <w:t xml:space="preserve"> </w:t>
      </w:r>
      <w:r>
        <w:t>…………………….…</w:t>
      </w:r>
    </w:p>
    <w:p>
      <w:pPr>
        <w:pStyle w:val="10"/>
        <w:rPr>
          <w:sz w:val="21"/>
        </w:rPr>
      </w:pPr>
    </w:p>
    <w:p>
      <w:pPr>
        <w:pStyle w:val="10"/>
        <w:tabs>
          <w:tab w:val="left" w:pos="2500"/>
        </w:tabs>
        <w:ind w:left="340"/>
      </w:pPr>
      <w:r>
        <w:t>Figure</w:t>
      </w:r>
      <w:r>
        <w:rPr>
          <w:spacing w:val="-1"/>
        </w:rPr>
        <w:t xml:space="preserve"> </w:t>
      </w:r>
      <w:r>
        <w:t>3.2.2</w:t>
      </w:r>
      <w:r>
        <w:tab/>
      </w:r>
      <w:r>
        <w:t>Scripting</w:t>
      </w:r>
      <w:r>
        <w:rPr>
          <w:spacing w:val="-2"/>
        </w:rPr>
        <w:t xml:space="preserve"> </w:t>
      </w:r>
      <w:r>
        <w:t>………………</w:t>
      </w:r>
      <w:r>
        <w:rPr>
          <w:spacing w:val="-3"/>
        </w:rPr>
        <w:t xml:space="preserve"> </w:t>
      </w:r>
      <w:r>
        <w:t>………………………………….</w:t>
      </w:r>
    </w:p>
    <w:p>
      <w:pPr>
        <w:pStyle w:val="10"/>
        <w:spacing w:before="11"/>
        <w:rPr>
          <w:sz w:val="20"/>
        </w:rPr>
      </w:pPr>
    </w:p>
    <w:p>
      <w:pPr>
        <w:pStyle w:val="10"/>
        <w:tabs>
          <w:tab w:val="left" w:pos="2479"/>
        </w:tabs>
        <w:ind w:left="340"/>
      </w:pPr>
      <w:r>
        <w:t>Figure</w:t>
      </w:r>
      <w:r>
        <w:rPr>
          <w:spacing w:val="-1"/>
        </w:rPr>
        <w:t xml:space="preserve"> </w:t>
      </w:r>
      <w:r>
        <w:t>4.1.1</w:t>
      </w:r>
      <w:r>
        <w:tab/>
      </w:r>
      <w:r>
        <w:rPr>
          <w:rFonts w:hint="default"/>
          <w:lang w:val="en-US"/>
        </w:rPr>
        <w:t>JavaScript &amp; jQuery</w:t>
      </w:r>
      <w:r>
        <w:t>………………………………………</w:t>
      </w:r>
    </w:p>
    <w:p>
      <w:pPr>
        <w:pStyle w:val="10"/>
        <w:rPr>
          <w:sz w:val="21"/>
        </w:rPr>
      </w:pPr>
    </w:p>
    <w:p>
      <w:pPr>
        <w:pStyle w:val="10"/>
        <w:tabs>
          <w:tab w:val="left" w:pos="2479"/>
        </w:tabs>
        <w:ind w:left="340"/>
      </w:pPr>
      <w:r>
        <w:t>Figure</w:t>
      </w:r>
      <w:r>
        <w:rPr>
          <w:spacing w:val="-1"/>
        </w:rPr>
        <w:t xml:space="preserve"> </w:t>
      </w:r>
      <w:r>
        <w:t>6.1</w:t>
      </w:r>
      <w:r>
        <w:tab/>
      </w:r>
      <w:r>
        <w:t>DFD.</w:t>
      </w:r>
      <w:r>
        <w:rPr>
          <w:spacing w:val="-2"/>
        </w:rPr>
        <w:t xml:space="preserve"> </w:t>
      </w:r>
      <w:r>
        <w:t>..………………………………………………………</w:t>
      </w:r>
    </w:p>
    <w:p>
      <w:pPr>
        <w:pStyle w:val="10"/>
        <w:tabs>
          <w:tab w:val="left" w:pos="2539"/>
        </w:tabs>
        <w:spacing w:before="199"/>
        <w:ind w:left="340"/>
      </w:pPr>
      <w:r>
        <w:t>Figure</w:t>
      </w:r>
      <w:r>
        <w:rPr>
          <w:spacing w:val="-1"/>
        </w:rPr>
        <w:t xml:space="preserve"> </w:t>
      </w:r>
      <w:r>
        <w:t>6.1.1</w:t>
      </w:r>
      <w:r>
        <w:tab/>
      </w:r>
      <w:r>
        <w:t>DFD-1……...…………………………………………….…</w:t>
      </w:r>
    </w:p>
    <w:p>
      <w:pPr>
        <w:pStyle w:val="10"/>
        <w:rPr>
          <w:sz w:val="21"/>
        </w:rPr>
      </w:pPr>
    </w:p>
    <w:p>
      <w:pPr>
        <w:pStyle w:val="10"/>
        <w:tabs>
          <w:tab w:val="left" w:pos="2479"/>
        </w:tabs>
        <w:ind w:left="340"/>
      </w:pPr>
      <w:r>
        <w:t>Figure</w:t>
      </w:r>
      <w:r>
        <w:rPr>
          <w:spacing w:val="-1"/>
        </w:rPr>
        <w:t xml:space="preserve"> </w:t>
      </w:r>
      <w:r>
        <w:t>6.2.1</w:t>
      </w:r>
      <w:r>
        <w:tab/>
      </w:r>
      <w:r>
        <w:t>DFD-2……………………………………………………….</w:t>
      </w:r>
    </w:p>
    <w:p>
      <w:pPr>
        <w:pStyle w:val="10"/>
        <w:spacing w:before="1"/>
        <w:rPr>
          <w:sz w:val="21"/>
        </w:rPr>
      </w:pPr>
    </w:p>
    <w:p>
      <w:pPr>
        <w:pStyle w:val="10"/>
        <w:tabs>
          <w:tab w:val="left" w:pos="2479"/>
        </w:tabs>
        <w:ind w:left="340"/>
      </w:pPr>
      <w:r>
        <w:t>Figure</w:t>
      </w:r>
      <w:r>
        <w:rPr>
          <w:spacing w:val="-1"/>
        </w:rPr>
        <w:t xml:space="preserve"> </w:t>
      </w:r>
      <w:r>
        <w:t>6.2.2</w:t>
      </w:r>
      <w:r>
        <w:tab/>
      </w:r>
      <w:r>
        <w:rPr>
          <w:rFonts w:ascii="Calibri" w:hAnsi="Calibri"/>
        </w:rPr>
        <w:t>DFD-2</w:t>
      </w:r>
      <w:r>
        <w:rPr>
          <w:rFonts w:ascii="Calibri" w:hAnsi="Calibri"/>
          <w:spacing w:val="-4"/>
        </w:rPr>
        <w:t xml:space="preserve"> </w:t>
      </w:r>
      <w:r>
        <w:t>…………………………………………………….….</w:t>
      </w:r>
    </w:p>
    <w:p>
      <w:pPr>
        <w:pStyle w:val="10"/>
        <w:tabs>
          <w:tab w:val="left" w:pos="2479"/>
        </w:tabs>
        <w:spacing w:before="198"/>
        <w:ind w:left="340"/>
      </w:pPr>
      <w:r>
        <w:t>Figure</w:t>
      </w:r>
      <w:r>
        <w:rPr>
          <w:spacing w:val="-1"/>
        </w:rPr>
        <w:t xml:space="preserve"> </w:t>
      </w:r>
      <w:r>
        <w:t>6.3.1</w:t>
      </w:r>
      <w:r>
        <w:tab/>
      </w:r>
      <w:r>
        <w:rPr>
          <w:rFonts w:ascii="Calibri" w:hAnsi="Calibri"/>
        </w:rPr>
        <w:t>DFD-3</w:t>
      </w:r>
      <w:r>
        <w:rPr>
          <w:rFonts w:ascii="Calibri" w:hAnsi="Calibri"/>
          <w:spacing w:val="3"/>
        </w:rPr>
        <w:t xml:space="preserve"> </w:t>
      </w:r>
      <w:r>
        <w:t>………………………………………………………..</w:t>
      </w:r>
    </w:p>
    <w:p>
      <w:pPr>
        <w:pStyle w:val="10"/>
        <w:spacing w:before="1"/>
        <w:rPr>
          <w:sz w:val="21"/>
        </w:rPr>
      </w:pPr>
    </w:p>
    <w:p>
      <w:pPr>
        <w:pStyle w:val="10"/>
        <w:tabs>
          <w:tab w:val="left" w:pos="2539"/>
        </w:tabs>
        <w:ind w:left="340"/>
      </w:pPr>
      <w:r>
        <w:t>Figure</w:t>
      </w:r>
      <w:r>
        <w:rPr>
          <w:spacing w:val="-1"/>
        </w:rPr>
        <w:t xml:space="preserve"> </w:t>
      </w:r>
      <w:r>
        <w:t>8.1.1</w:t>
      </w:r>
      <w:r>
        <w:tab/>
      </w:r>
      <w:r>
        <w:t>Front</w:t>
      </w:r>
      <w:r>
        <w:rPr>
          <w:spacing w:val="-1"/>
        </w:rPr>
        <w:t xml:space="preserve"> </w:t>
      </w:r>
      <w:r>
        <w:t>Page……………….……………………………..….</w:t>
      </w:r>
    </w:p>
    <w:p>
      <w:pPr>
        <w:pStyle w:val="10"/>
        <w:tabs>
          <w:tab w:val="left" w:pos="2539"/>
        </w:tabs>
        <w:spacing w:before="199"/>
        <w:ind w:left="340"/>
      </w:pPr>
      <w:r>
        <w:t>Figure</w:t>
      </w:r>
      <w:r>
        <w:rPr>
          <w:spacing w:val="-1"/>
        </w:rPr>
        <w:t xml:space="preserve"> </w:t>
      </w:r>
      <w:r>
        <w:t>8.1.2</w:t>
      </w:r>
      <w:r>
        <w:tab/>
      </w:r>
      <w:r>
        <w:t>Front</w:t>
      </w:r>
      <w:r>
        <w:rPr>
          <w:spacing w:val="-2"/>
        </w:rPr>
        <w:t xml:space="preserve"> </w:t>
      </w:r>
      <w:r>
        <w:t>Page</w:t>
      </w:r>
      <w:r>
        <w:rPr>
          <w:spacing w:val="-4"/>
        </w:rPr>
        <w:t xml:space="preserve"> </w:t>
      </w:r>
      <w:r>
        <w:t>products</w:t>
      </w:r>
      <w:r>
        <w:rPr>
          <w:spacing w:val="-2"/>
        </w:rPr>
        <w:t xml:space="preserve"> </w:t>
      </w:r>
      <w:r>
        <w:t>…….……………………………..….</w:t>
      </w:r>
    </w:p>
    <w:p>
      <w:pPr>
        <w:pStyle w:val="10"/>
        <w:tabs>
          <w:tab w:val="left" w:pos="2539"/>
        </w:tabs>
        <w:spacing w:before="199"/>
        <w:ind w:left="340"/>
      </w:pPr>
      <w:r>
        <w:t>Figure</w:t>
      </w:r>
      <w:r>
        <w:rPr>
          <w:spacing w:val="-1"/>
        </w:rPr>
        <w:t xml:space="preserve"> </w:t>
      </w:r>
      <w:r>
        <w:t>8.1.3</w:t>
      </w:r>
      <w:r>
        <w:tab/>
      </w:r>
      <w:r>
        <w:t>Single</w:t>
      </w:r>
      <w:r>
        <w:rPr>
          <w:spacing w:val="-8"/>
        </w:rPr>
        <w:t xml:space="preserve"> </w:t>
      </w:r>
      <w:r>
        <w:t>Product..………….……………………………..….</w:t>
      </w:r>
    </w:p>
    <w:p>
      <w:pPr>
        <w:pStyle w:val="10"/>
        <w:tabs>
          <w:tab w:val="left" w:pos="2539"/>
        </w:tabs>
        <w:spacing w:before="199"/>
        <w:ind w:left="340"/>
      </w:pPr>
      <w:r>
        <w:t>Figure</w:t>
      </w:r>
      <w:r>
        <w:rPr>
          <w:spacing w:val="-1"/>
        </w:rPr>
        <w:t xml:space="preserve"> </w:t>
      </w:r>
      <w:r>
        <w:t>8.1.4</w:t>
      </w:r>
      <w:r>
        <w:tab/>
      </w:r>
      <w:r>
        <w:t>Login</w:t>
      </w:r>
      <w:r>
        <w:rPr>
          <w:spacing w:val="-5"/>
        </w:rPr>
        <w:t xml:space="preserve"> </w:t>
      </w:r>
      <w:r>
        <w:t>Page...…………….……………………………..….</w:t>
      </w:r>
    </w:p>
    <w:p>
      <w:pPr>
        <w:spacing w:after="0"/>
        <w:sectPr>
          <w:pgSz w:w="11910" w:h="16840"/>
          <w:pgMar w:top="142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tabs>
          <w:tab w:val="left" w:pos="2539"/>
        </w:tabs>
        <w:spacing w:before="78"/>
        <w:ind w:left="340"/>
      </w:pPr>
      <w:r>
        <w:t>Figure</w:t>
      </w:r>
      <w:r>
        <w:rPr>
          <w:spacing w:val="-1"/>
        </w:rPr>
        <w:t xml:space="preserve"> </w:t>
      </w:r>
      <w:r>
        <w:t>8.1.5</w:t>
      </w:r>
      <w:r>
        <w:tab/>
      </w:r>
      <w:r>
        <w:t>Sign</w:t>
      </w:r>
      <w:r>
        <w:rPr>
          <w:spacing w:val="-7"/>
        </w:rPr>
        <w:t xml:space="preserve"> </w:t>
      </w:r>
      <w:r>
        <w:t>up</w:t>
      </w:r>
      <w:r>
        <w:rPr>
          <w:spacing w:val="-6"/>
        </w:rPr>
        <w:t xml:space="preserve"> </w:t>
      </w:r>
      <w:r>
        <w:t>Page…………….……………………………..….</w:t>
      </w:r>
    </w:p>
    <w:p>
      <w:pPr>
        <w:pStyle w:val="10"/>
        <w:tabs>
          <w:tab w:val="left" w:pos="2533"/>
        </w:tabs>
        <w:spacing w:before="199"/>
        <w:ind w:left="340"/>
      </w:pPr>
      <w:r>
        <w:t>Figure</w:t>
      </w:r>
      <w:r>
        <w:rPr>
          <w:spacing w:val="-1"/>
        </w:rPr>
        <w:t xml:space="preserve"> </w:t>
      </w:r>
      <w:r>
        <w:t>8.1.6</w:t>
      </w:r>
      <w:r>
        <w:tab/>
      </w:r>
      <w:r>
        <w:t>Check</w:t>
      </w:r>
      <w:r>
        <w:rPr>
          <w:spacing w:val="1"/>
        </w:rPr>
        <w:t xml:space="preserve"> </w:t>
      </w:r>
      <w:r>
        <w:t>out…..…………….……………………………..….</w:t>
      </w:r>
    </w:p>
    <w:p>
      <w:pPr>
        <w:pStyle w:val="10"/>
        <w:tabs>
          <w:tab w:val="left" w:pos="2539"/>
        </w:tabs>
        <w:spacing w:before="198"/>
        <w:ind w:left="340"/>
      </w:pPr>
      <w:r>
        <w:t>Figure</w:t>
      </w:r>
      <w:r>
        <w:rPr>
          <w:spacing w:val="-1"/>
        </w:rPr>
        <w:t xml:space="preserve"> </w:t>
      </w:r>
      <w:r>
        <w:t>8.1.7</w:t>
      </w:r>
      <w:r>
        <w:tab/>
      </w:r>
      <w:r>
        <w:t>Sell</w:t>
      </w:r>
      <w:r>
        <w:rPr>
          <w:spacing w:val="-3"/>
        </w:rPr>
        <w:t xml:space="preserve"> </w:t>
      </w:r>
      <w:r>
        <w:t>Request..…………….……………………………..….</w:t>
      </w:r>
    </w:p>
    <w:p>
      <w:pPr>
        <w:pStyle w:val="10"/>
        <w:tabs>
          <w:tab w:val="left" w:pos="2539"/>
        </w:tabs>
        <w:spacing w:before="200"/>
        <w:ind w:left="340"/>
      </w:pPr>
      <w:r>
        <w:t>Figure</w:t>
      </w:r>
      <w:r>
        <w:rPr>
          <w:spacing w:val="-1"/>
        </w:rPr>
        <w:t xml:space="preserve"> </w:t>
      </w:r>
      <w:r>
        <w:t>8.1.8</w:t>
      </w:r>
      <w:r>
        <w:tab/>
      </w:r>
      <w:r>
        <w:t>Admin</w:t>
      </w:r>
      <w:r>
        <w:rPr>
          <w:spacing w:val="-5"/>
        </w:rPr>
        <w:t xml:space="preserve"> </w:t>
      </w:r>
      <w:r>
        <w:t>Panel.…………….……………………………..….</w:t>
      </w:r>
    </w:p>
    <w:p>
      <w:pPr>
        <w:pStyle w:val="10"/>
        <w:tabs>
          <w:tab w:val="left" w:pos="2539"/>
        </w:tabs>
        <w:spacing w:before="199"/>
        <w:ind w:left="340"/>
      </w:pPr>
      <w:r>
        <w:t>Figure</w:t>
      </w:r>
      <w:r>
        <w:rPr>
          <w:spacing w:val="-1"/>
        </w:rPr>
        <w:t xml:space="preserve"> </w:t>
      </w:r>
      <w:r>
        <w:t>8.1.9</w:t>
      </w:r>
      <w:r>
        <w:tab/>
      </w:r>
      <w:r>
        <w:t>Contact Us</w:t>
      </w:r>
      <w:r>
        <w:rPr>
          <w:spacing w:val="-1"/>
        </w:rPr>
        <w:t xml:space="preserve"> </w:t>
      </w:r>
      <w:r>
        <w:t>and about us...……………………………..….</w:t>
      </w:r>
    </w:p>
    <w:p>
      <w:pPr>
        <w:spacing w:after="0"/>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725" w:right="664"/>
        <w:jc w:val="center"/>
      </w:pPr>
      <w:r>
        <w:t>CHAPTER-1</w:t>
      </w:r>
    </w:p>
    <w:p>
      <w:pPr>
        <w:pStyle w:val="10"/>
        <w:spacing w:before="10"/>
        <w:rPr>
          <w:sz w:val="20"/>
        </w:rPr>
      </w:pPr>
    </w:p>
    <w:p>
      <w:pPr>
        <w:pStyle w:val="5"/>
        <w:ind w:right="665"/>
        <w:jc w:val="center"/>
      </w:pPr>
      <w:r>
        <w:t>INTRODUCTION</w:t>
      </w:r>
    </w:p>
    <w:p>
      <w:pPr>
        <w:pStyle w:val="10"/>
        <w:spacing w:before="250" w:line="276" w:lineRule="auto"/>
        <w:ind w:left="340" w:right="278" w:firstLine="720"/>
        <w:jc w:val="both"/>
      </w:pPr>
      <w:r>
        <w:t>Education,</w:t>
      </w:r>
      <w:r>
        <w:rPr>
          <w:spacing w:val="-15"/>
        </w:rPr>
        <w:t xml:space="preserve"> </w:t>
      </w:r>
      <w:r>
        <w:t>An</w:t>
      </w:r>
      <w:r>
        <w:rPr>
          <w:spacing w:val="-14"/>
        </w:rPr>
        <w:t xml:space="preserve"> </w:t>
      </w:r>
      <w:r>
        <w:t>integral</w:t>
      </w:r>
      <w:r>
        <w:rPr>
          <w:spacing w:val="-14"/>
        </w:rPr>
        <w:t xml:space="preserve"> </w:t>
      </w:r>
      <w:r>
        <w:t>part</w:t>
      </w:r>
      <w:r>
        <w:rPr>
          <w:spacing w:val="-14"/>
        </w:rPr>
        <w:t xml:space="preserve"> </w:t>
      </w:r>
      <w:r>
        <w:t>of</w:t>
      </w:r>
      <w:r>
        <w:rPr>
          <w:spacing w:val="-14"/>
        </w:rPr>
        <w:t xml:space="preserve"> </w:t>
      </w:r>
      <w:r>
        <w:t>our</w:t>
      </w:r>
      <w:r>
        <w:rPr>
          <w:spacing w:val="-13"/>
        </w:rPr>
        <w:t xml:space="preserve"> </w:t>
      </w:r>
      <w:r>
        <w:t>Indian</w:t>
      </w:r>
      <w:r>
        <w:rPr>
          <w:spacing w:val="-13"/>
        </w:rPr>
        <w:t xml:space="preserve"> </w:t>
      </w:r>
      <w:r>
        <w:t>Society</w:t>
      </w:r>
      <w:r>
        <w:rPr>
          <w:spacing w:val="-15"/>
        </w:rPr>
        <w:t xml:space="preserve"> </w:t>
      </w:r>
      <w:r>
        <w:t>and</w:t>
      </w:r>
      <w:r>
        <w:rPr>
          <w:spacing w:val="-13"/>
        </w:rPr>
        <w:t xml:space="preserve"> </w:t>
      </w:r>
      <w:r>
        <w:t>it</w:t>
      </w:r>
      <w:r>
        <w:rPr>
          <w:spacing w:val="-13"/>
        </w:rPr>
        <w:t xml:space="preserve"> </w:t>
      </w:r>
      <w:r>
        <w:t>is</w:t>
      </w:r>
      <w:r>
        <w:rPr>
          <w:spacing w:val="-14"/>
        </w:rPr>
        <w:t xml:space="preserve"> </w:t>
      </w:r>
      <w:r>
        <w:t>important</w:t>
      </w:r>
      <w:r>
        <w:rPr>
          <w:spacing w:val="-13"/>
        </w:rPr>
        <w:t xml:space="preserve"> </w:t>
      </w:r>
      <w:r>
        <w:t>for</w:t>
      </w:r>
      <w:r>
        <w:rPr>
          <w:spacing w:val="-14"/>
        </w:rPr>
        <w:t xml:space="preserve"> </w:t>
      </w:r>
      <w:r>
        <w:t>every</w:t>
      </w:r>
      <w:r>
        <w:rPr>
          <w:spacing w:val="-14"/>
        </w:rPr>
        <w:t xml:space="preserve"> </w:t>
      </w:r>
      <w:r>
        <w:t>individual</w:t>
      </w:r>
      <w:r>
        <w:rPr>
          <w:spacing w:val="-58"/>
        </w:rPr>
        <w:t xml:space="preserve"> </w:t>
      </w:r>
      <w:r>
        <w:t>to</w:t>
      </w:r>
      <w:r>
        <w:rPr>
          <w:spacing w:val="-13"/>
        </w:rPr>
        <w:t xml:space="preserve"> </w:t>
      </w:r>
      <w:r>
        <w:t>succeed</w:t>
      </w:r>
      <w:r>
        <w:rPr>
          <w:spacing w:val="-12"/>
        </w:rPr>
        <w:t xml:space="preserve"> </w:t>
      </w:r>
      <w:r>
        <w:t>in</w:t>
      </w:r>
      <w:r>
        <w:rPr>
          <w:spacing w:val="-13"/>
        </w:rPr>
        <w:t xml:space="preserve"> </w:t>
      </w:r>
      <w:r>
        <w:t>his</w:t>
      </w:r>
      <w:r>
        <w:rPr>
          <w:spacing w:val="-12"/>
        </w:rPr>
        <w:t xml:space="preserve"> </w:t>
      </w:r>
      <w:r>
        <w:t>life</w:t>
      </w:r>
      <w:r>
        <w:rPr>
          <w:spacing w:val="-13"/>
        </w:rPr>
        <w:t xml:space="preserve"> </w:t>
      </w:r>
      <w:r>
        <w:t>and</w:t>
      </w:r>
      <w:r>
        <w:rPr>
          <w:spacing w:val="-12"/>
        </w:rPr>
        <w:t xml:space="preserve"> </w:t>
      </w:r>
      <w:r>
        <w:t>help</w:t>
      </w:r>
      <w:r>
        <w:rPr>
          <w:spacing w:val="-12"/>
        </w:rPr>
        <w:t xml:space="preserve"> </w:t>
      </w:r>
      <w:r>
        <w:t>bring</w:t>
      </w:r>
      <w:r>
        <w:rPr>
          <w:spacing w:val="-12"/>
        </w:rPr>
        <w:t xml:space="preserve"> </w:t>
      </w:r>
      <w:r>
        <w:t>change</w:t>
      </w:r>
      <w:r>
        <w:rPr>
          <w:spacing w:val="-12"/>
        </w:rPr>
        <w:t xml:space="preserve"> </w:t>
      </w:r>
      <w:r>
        <w:t>to</w:t>
      </w:r>
      <w:r>
        <w:rPr>
          <w:spacing w:val="-13"/>
        </w:rPr>
        <w:t xml:space="preserve"> </w:t>
      </w:r>
      <w:r>
        <w:t>our</w:t>
      </w:r>
      <w:r>
        <w:rPr>
          <w:spacing w:val="-12"/>
        </w:rPr>
        <w:t xml:space="preserve"> </w:t>
      </w:r>
      <w:r>
        <w:t>world.</w:t>
      </w:r>
      <w:r>
        <w:rPr>
          <w:spacing w:val="-12"/>
        </w:rPr>
        <w:t xml:space="preserve"> </w:t>
      </w:r>
      <w:r>
        <w:t>In</w:t>
      </w:r>
      <w:r>
        <w:rPr>
          <w:spacing w:val="-12"/>
        </w:rPr>
        <w:t xml:space="preserve"> </w:t>
      </w:r>
      <w:r>
        <w:t>a</w:t>
      </w:r>
      <w:r>
        <w:rPr>
          <w:spacing w:val="-12"/>
        </w:rPr>
        <w:t xml:space="preserve"> </w:t>
      </w:r>
      <w:r>
        <w:t>country</w:t>
      </w:r>
      <w:r>
        <w:rPr>
          <w:spacing w:val="-12"/>
        </w:rPr>
        <w:t xml:space="preserve"> </w:t>
      </w:r>
      <w:r>
        <w:t>with</w:t>
      </w:r>
      <w:r>
        <w:rPr>
          <w:spacing w:val="-12"/>
        </w:rPr>
        <w:t xml:space="preserve"> </w:t>
      </w:r>
      <w:r>
        <w:t>more</w:t>
      </w:r>
      <w:r>
        <w:rPr>
          <w:spacing w:val="-12"/>
        </w:rPr>
        <w:t xml:space="preserve"> </w:t>
      </w:r>
      <w:r>
        <w:t>than</w:t>
      </w:r>
      <w:r>
        <w:rPr>
          <w:spacing w:val="-12"/>
        </w:rPr>
        <w:t xml:space="preserve"> </w:t>
      </w:r>
      <w:r>
        <w:t>1.3</w:t>
      </w:r>
      <w:r>
        <w:rPr>
          <w:spacing w:val="-12"/>
        </w:rPr>
        <w:t xml:space="preserve"> </w:t>
      </w:r>
      <w:r>
        <w:t>billion</w:t>
      </w:r>
      <w:r>
        <w:rPr>
          <w:spacing w:val="-58"/>
        </w:rPr>
        <w:t xml:space="preserve"> </w:t>
      </w:r>
      <w:r>
        <w:t>people living, for everyone individual education is essential. To keep learning and developing</w:t>
      </w:r>
      <w:r>
        <w:rPr>
          <w:spacing w:val="-57"/>
        </w:rPr>
        <w:t xml:space="preserve"> </w:t>
      </w:r>
      <w:r>
        <w:t>themselves</w:t>
      </w:r>
      <w:r>
        <w:rPr>
          <w:spacing w:val="-1"/>
        </w:rPr>
        <w:t xml:space="preserve"> </w:t>
      </w:r>
      <w:r>
        <w:t>and helping</w:t>
      </w:r>
      <w:r>
        <w:rPr>
          <w:spacing w:val="-2"/>
        </w:rPr>
        <w:t xml:space="preserve"> </w:t>
      </w:r>
      <w:r>
        <w:t>our environment, economy,</w:t>
      </w:r>
      <w:r>
        <w:rPr>
          <w:spacing w:val="-1"/>
        </w:rPr>
        <w:t xml:space="preserve"> </w:t>
      </w:r>
      <w:r>
        <w:t>social life be sustainable.</w:t>
      </w:r>
    </w:p>
    <w:p>
      <w:pPr>
        <w:pStyle w:val="10"/>
        <w:spacing w:before="200" w:line="276" w:lineRule="auto"/>
        <w:ind w:left="340" w:right="276" w:firstLine="720"/>
        <w:jc w:val="both"/>
      </w:pPr>
      <w:r>
        <w:rPr>
          <w:rFonts w:hint="default"/>
          <w:b/>
          <w:lang w:val="en-US"/>
        </w:rPr>
        <w:t>ABHI ECOMMERCE</w:t>
      </w:r>
      <w:r>
        <w:rPr>
          <w:b/>
        </w:rPr>
        <w:t xml:space="preserve"> </w:t>
      </w:r>
      <w:r>
        <w:t>is an interactive e-commerce solution providing users with an opportunity</w:t>
      </w:r>
      <w:r>
        <w:rPr>
          <w:spacing w:val="-57"/>
        </w:rPr>
        <w:t xml:space="preserve"> </w:t>
      </w:r>
      <w:r>
        <w:t xml:space="preserve">to buy and sell </w:t>
      </w:r>
      <w:r>
        <w:rPr>
          <w:lang w:val="en-US"/>
        </w:rPr>
        <w:t>products</w:t>
      </w:r>
      <w:r>
        <w:t xml:space="preserve">. </w:t>
      </w:r>
      <w:r>
        <w:rPr>
          <w:lang w:val="en-US"/>
        </w:rPr>
        <w:t>ABHI ECOMMERCE</w:t>
      </w:r>
      <w:r>
        <w:t xml:space="preserve"> is the first online platform which deals with new and old</w:t>
      </w:r>
      <w:r>
        <w:rPr>
          <w:spacing w:val="1"/>
        </w:rPr>
        <w:t xml:space="preserve"> </w:t>
      </w:r>
      <w:r>
        <w:rPr>
          <w:lang w:val="en-US"/>
        </w:rPr>
        <w:t>products</w:t>
      </w:r>
      <w:r>
        <w:t xml:space="preserve"> of all fields, we deliver a constructive service to each and every person of </w:t>
      </w:r>
      <w:r>
        <w:rPr>
          <w:rFonts w:hint="default"/>
          <w:lang w:val="en-US"/>
        </w:rPr>
        <w:t>India</w:t>
      </w:r>
      <w:r>
        <w:t xml:space="preserve"> to furnish their needs in terms of learning, education and technology by providing</w:t>
      </w:r>
      <w:r>
        <w:rPr>
          <w:spacing w:val="1"/>
        </w:rPr>
        <w:t xml:space="preserve"> </w:t>
      </w:r>
      <w:r>
        <w:t>them</w:t>
      </w:r>
      <w:r>
        <w:rPr>
          <w:spacing w:val="-4"/>
        </w:rPr>
        <w:t xml:space="preserve"> </w:t>
      </w:r>
      <w:r>
        <w:t>with</w:t>
      </w:r>
      <w:r>
        <w:rPr>
          <w:spacing w:val="-2"/>
        </w:rPr>
        <w:t xml:space="preserve"> </w:t>
      </w:r>
      <w:r>
        <w:t>an</w:t>
      </w:r>
      <w:r>
        <w:rPr>
          <w:spacing w:val="-1"/>
        </w:rPr>
        <w:t xml:space="preserve"> </w:t>
      </w:r>
      <w:r>
        <w:t>online</w:t>
      </w:r>
      <w:r>
        <w:rPr>
          <w:spacing w:val="-4"/>
        </w:rPr>
        <w:t xml:space="preserve"> </w:t>
      </w:r>
      <w:r>
        <w:t>platform</w:t>
      </w:r>
      <w:r>
        <w:rPr>
          <w:spacing w:val="-5"/>
        </w:rPr>
        <w:t xml:space="preserve"> </w:t>
      </w:r>
      <w:r>
        <w:t>where</w:t>
      </w:r>
      <w:r>
        <w:rPr>
          <w:spacing w:val="-1"/>
        </w:rPr>
        <w:t xml:space="preserve"> </w:t>
      </w:r>
      <w:r>
        <w:t>they</w:t>
      </w:r>
      <w:r>
        <w:rPr>
          <w:spacing w:val="-1"/>
        </w:rPr>
        <w:t xml:space="preserve"> </w:t>
      </w:r>
      <w:r>
        <w:t>can</w:t>
      </w:r>
      <w:r>
        <w:rPr>
          <w:spacing w:val="-3"/>
        </w:rPr>
        <w:t xml:space="preserve"> </w:t>
      </w:r>
      <w:r>
        <w:t>Buy</w:t>
      </w:r>
      <w:r>
        <w:rPr>
          <w:spacing w:val="-3"/>
        </w:rPr>
        <w:t xml:space="preserve"> </w:t>
      </w:r>
      <w:r>
        <w:t>and</w:t>
      </w:r>
      <w:r>
        <w:rPr>
          <w:spacing w:val="-2"/>
        </w:rPr>
        <w:t xml:space="preserve"> </w:t>
      </w:r>
      <w:r>
        <w:t>sell</w:t>
      </w:r>
      <w:r>
        <w:rPr>
          <w:spacing w:val="-1"/>
        </w:rPr>
        <w:t xml:space="preserve"> </w:t>
      </w:r>
      <w:r>
        <w:rPr>
          <w:lang w:val="en-US"/>
        </w:rPr>
        <w:t>products</w:t>
      </w:r>
      <w:r>
        <w:rPr>
          <w:spacing w:val="-2"/>
        </w:rPr>
        <w:t xml:space="preserve"> </w:t>
      </w:r>
      <w:r>
        <w:t>for</w:t>
      </w:r>
      <w:r>
        <w:rPr>
          <w:spacing w:val="-2"/>
        </w:rPr>
        <w:t xml:space="preserve"> </w:t>
      </w:r>
      <w:r>
        <w:t>affordable</w:t>
      </w:r>
      <w:r>
        <w:rPr>
          <w:spacing w:val="-1"/>
        </w:rPr>
        <w:t xml:space="preserve"> </w:t>
      </w:r>
      <w:r>
        <w:t>price</w:t>
      </w:r>
      <w:r>
        <w:rPr>
          <w:spacing w:val="-1"/>
        </w:rPr>
        <w:t xml:space="preserve"> </w:t>
      </w:r>
      <w:r>
        <w:t>and</w:t>
      </w:r>
      <w:r>
        <w:rPr>
          <w:spacing w:val="-2"/>
        </w:rPr>
        <w:t xml:space="preserve"> </w:t>
      </w:r>
      <w:r>
        <w:t>even</w:t>
      </w:r>
      <w:r>
        <w:rPr>
          <w:spacing w:val="-58"/>
        </w:rPr>
        <w:t xml:space="preserve"> </w:t>
      </w:r>
      <w:r>
        <w:t xml:space="preserve">they can sell their used </w:t>
      </w:r>
      <w:r>
        <w:rPr>
          <w:lang w:val="en-US"/>
        </w:rPr>
        <w:t>products</w:t>
      </w:r>
      <w:r>
        <w:t xml:space="preserve"> on our website. </w:t>
      </w:r>
      <w:r>
        <w:rPr>
          <w:lang w:val="en-US"/>
        </w:rPr>
        <w:t>ABHI ECOMMERCE</w:t>
      </w:r>
      <w:r>
        <w:t xml:space="preserve"> provides</w:t>
      </w:r>
      <w:r>
        <w:rPr>
          <w:spacing w:val="1"/>
        </w:rPr>
        <w:t xml:space="preserve"> </w:t>
      </w:r>
      <w:r>
        <w:t>users</w:t>
      </w:r>
      <w:r>
        <w:rPr>
          <w:spacing w:val="-12"/>
        </w:rPr>
        <w:t xml:space="preserve"> </w:t>
      </w:r>
      <w:r>
        <w:t>with</w:t>
      </w:r>
      <w:r>
        <w:rPr>
          <w:spacing w:val="-11"/>
        </w:rPr>
        <w:t xml:space="preserve"> </w:t>
      </w:r>
      <w:r>
        <w:t>wide</w:t>
      </w:r>
      <w:r>
        <w:rPr>
          <w:spacing w:val="-12"/>
        </w:rPr>
        <w:t xml:space="preserve"> </w:t>
      </w:r>
      <w:r>
        <w:t>range</w:t>
      </w:r>
      <w:r>
        <w:rPr>
          <w:spacing w:val="-11"/>
        </w:rPr>
        <w:t xml:space="preserve"> </w:t>
      </w:r>
      <w:r>
        <w:t>of</w:t>
      </w:r>
      <w:r>
        <w:rPr>
          <w:spacing w:val="-13"/>
        </w:rPr>
        <w:t xml:space="preserve"> </w:t>
      </w:r>
      <w:r>
        <w:t>pre-owned</w:t>
      </w:r>
      <w:r>
        <w:rPr>
          <w:spacing w:val="-13"/>
        </w:rPr>
        <w:t xml:space="preserve"> </w:t>
      </w:r>
      <w:r>
        <w:rPr>
          <w:lang w:val="en-US"/>
        </w:rPr>
        <w:t>products</w:t>
      </w:r>
      <w:r>
        <w:rPr>
          <w:spacing w:val="-11"/>
        </w:rPr>
        <w:t xml:space="preserve"> </w:t>
      </w:r>
      <w:r>
        <w:t>which</w:t>
      </w:r>
      <w:r>
        <w:rPr>
          <w:spacing w:val="-11"/>
        </w:rPr>
        <w:t xml:space="preserve"> </w:t>
      </w:r>
      <w:r>
        <w:t>get</w:t>
      </w:r>
      <w:r>
        <w:rPr>
          <w:spacing w:val="-12"/>
        </w:rPr>
        <w:t xml:space="preserve"> </w:t>
      </w:r>
      <w:r>
        <w:t>a</w:t>
      </w:r>
      <w:r>
        <w:rPr>
          <w:spacing w:val="-11"/>
        </w:rPr>
        <w:t xml:space="preserve"> </w:t>
      </w:r>
      <w:r>
        <w:t>check</w:t>
      </w:r>
      <w:r>
        <w:rPr>
          <w:spacing w:val="-12"/>
        </w:rPr>
        <w:t xml:space="preserve"> </w:t>
      </w:r>
      <w:r>
        <w:t>based</w:t>
      </w:r>
      <w:r>
        <w:rPr>
          <w:spacing w:val="-11"/>
        </w:rPr>
        <w:t xml:space="preserve"> </w:t>
      </w:r>
      <w:r>
        <w:t>on</w:t>
      </w:r>
      <w:r>
        <w:rPr>
          <w:spacing w:val="-11"/>
        </w:rPr>
        <w:t xml:space="preserve"> </w:t>
      </w:r>
      <w:r>
        <w:t>their</w:t>
      </w:r>
      <w:r>
        <w:rPr>
          <w:spacing w:val="-13"/>
        </w:rPr>
        <w:t xml:space="preserve"> </w:t>
      </w:r>
      <w:r>
        <w:t>condition</w:t>
      </w:r>
      <w:r>
        <w:rPr>
          <w:spacing w:val="-12"/>
        </w:rPr>
        <w:t xml:space="preserve"> </w:t>
      </w:r>
      <w:r>
        <w:t>and</w:t>
      </w:r>
      <w:r>
        <w:rPr>
          <w:spacing w:val="-11"/>
        </w:rPr>
        <w:t xml:space="preserve"> </w:t>
      </w:r>
      <w:r>
        <w:t>fixed</w:t>
      </w:r>
      <w:r>
        <w:rPr>
          <w:spacing w:val="-58"/>
        </w:rPr>
        <w:t xml:space="preserve"> </w:t>
      </w:r>
      <w:r>
        <w:t>to</w:t>
      </w:r>
      <w:r>
        <w:rPr>
          <w:spacing w:val="-1"/>
        </w:rPr>
        <w:t xml:space="preserve"> </w:t>
      </w:r>
      <w:r>
        <w:t>its best</w:t>
      </w:r>
      <w:r>
        <w:rPr>
          <w:spacing w:val="-1"/>
        </w:rPr>
        <w:t xml:space="preserve"> </w:t>
      </w:r>
      <w:r>
        <w:t>and delivered to consumer’s</w:t>
      </w:r>
      <w:r>
        <w:rPr>
          <w:spacing w:val="-1"/>
        </w:rPr>
        <w:t xml:space="preserve"> </w:t>
      </w:r>
      <w:r>
        <w:t>doorsteps.</w:t>
      </w:r>
    </w:p>
    <w:p>
      <w:pPr>
        <w:pStyle w:val="5"/>
        <w:tabs>
          <w:tab w:val="left" w:pos="4389"/>
        </w:tabs>
        <w:spacing w:before="200"/>
        <w:ind w:left="3669"/>
      </w:pPr>
      <w:r>
        <w:t>1.1</w:t>
      </w:r>
      <w:r>
        <w:tab/>
      </w:r>
      <w:r>
        <w:t>OBJECTIVES</w:t>
      </w:r>
    </w:p>
    <w:p>
      <w:pPr>
        <w:pStyle w:val="10"/>
        <w:spacing w:before="49" w:line="276" w:lineRule="auto"/>
        <w:ind w:left="340" w:right="312"/>
      </w:pPr>
      <w:r>
        <w:t>Online Shopping is the process whereby consumers directly buy goods and services without</w:t>
      </w:r>
      <w:r>
        <w:rPr>
          <w:spacing w:val="1"/>
        </w:rPr>
        <w:t xml:space="preserve"> </w:t>
      </w:r>
      <w:r>
        <w:t>any intermediary service over the internet. The goal of this website is to develop a web based</w:t>
      </w:r>
      <w:r>
        <w:rPr>
          <w:spacing w:val="-57"/>
        </w:rPr>
        <w:t xml:space="preserve"> </w:t>
      </w:r>
      <w:r>
        <w:t xml:space="preserve">interface for students of </w:t>
      </w:r>
      <w:r>
        <w:rPr>
          <w:rFonts w:hint="default"/>
          <w:lang w:val="en-US"/>
        </w:rPr>
        <w:t>India</w:t>
      </w:r>
      <w:r>
        <w:t>, the website would be easy to use and hence the</w:t>
      </w:r>
      <w:r>
        <w:rPr>
          <w:spacing w:val="-57"/>
        </w:rPr>
        <w:t xml:space="preserve"> </w:t>
      </w:r>
      <w:r>
        <w:t>shopping</w:t>
      </w:r>
      <w:r>
        <w:rPr>
          <w:spacing w:val="-1"/>
        </w:rPr>
        <w:t xml:space="preserve"> </w:t>
      </w:r>
      <w:r>
        <w:t>experience pleasant for the</w:t>
      </w:r>
      <w:r>
        <w:rPr>
          <w:spacing w:val="-1"/>
        </w:rPr>
        <w:t xml:space="preserve"> </w:t>
      </w:r>
      <w:r>
        <w:t>users. The</w:t>
      </w:r>
      <w:r>
        <w:rPr>
          <w:spacing w:val="-1"/>
        </w:rPr>
        <w:t xml:space="preserve"> </w:t>
      </w:r>
      <w:r>
        <w:t>main goal of this website</w:t>
      </w:r>
      <w:r>
        <w:rPr>
          <w:spacing w:val="-1"/>
        </w:rPr>
        <w:t xml:space="preserve"> </w:t>
      </w:r>
      <w:r>
        <w:t>is:</w:t>
      </w:r>
    </w:p>
    <w:p>
      <w:pPr>
        <w:pStyle w:val="18"/>
        <w:numPr>
          <w:ilvl w:val="0"/>
          <w:numId w:val="1"/>
        </w:numPr>
        <w:tabs>
          <w:tab w:val="left" w:pos="1060"/>
          <w:tab w:val="left" w:pos="1061"/>
        </w:tabs>
        <w:spacing w:before="0" w:after="0" w:line="276" w:lineRule="auto"/>
        <w:ind w:left="1060" w:right="348" w:hanging="501"/>
        <w:jc w:val="left"/>
        <w:rPr>
          <w:sz w:val="24"/>
        </w:rPr>
      </w:pPr>
      <w:r>
        <w:rPr>
          <w:sz w:val="24"/>
        </w:rPr>
        <w:t>To develop an easy to use web based interface where students can search for products</w:t>
      </w:r>
      <w:r>
        <w:rPr>
          <w:spacing w:val="-57"/>
          <w:sz w:val="24"/>
        </w:rPr>
        <w:t xml:space="preserve"> </w:t>
      </w:r>
      <w:r>
        <w:rPr>
          <w:sz w:val="24"/>
        </w:rPr>
        <w:t>(</w:t>
      </w:r>
      <w:r>
        <w:rPr>
          <w:sz w:val="24"/>
          <w:lang w:val="en-US"/>
        </w:rPr>
        <w:t>products</w:t>
      </w:r>
      <w:r>
        <w:rPr>
          <w:sz w:val="24"/>
        </w:rPr>
        <w:t>),</w:t>
      </w:r>
      <w:r>
        <w:rPr>
          <w:spacing w:val="-1"/>
          <w:sz w:val="24"/>
        </w:rPr>
        <w:t xml:space="preserve"> </w:t>
      </w:r>
      <w:r>
        <w:rPr>
          <w:sz w:val="24"/>
        </w:rPr>
        <w:t>view a</w:t>
      </w:r>
      <w:r>
        <w:rPr>
          <w:spacing w:val="-1"/>
          <w:sz w:val="24"/>
        </w:rPr>
        <w:t xml:space="preserve"> </w:t>
      </w:r>
      <w:r>
        <w:rPr>
          <w:sz w:val="24"/>
        </w:rPr>
        <w:t>complete description of</w:t>
      </w:r>
      <w:r>
        <w:rPr>
          <w:spacing w:val="-1"/>
          <w:sz w:val="24"/>
        </w:rPr>
        <w:t xml:space="preserve"> </w:t>
      </w:r>
      <w:r>
        <w:rPr>
          <w:sz w:val="24"/>
        </w:rPr>
        <w:t>the product and</w:t>
      </w:r>
      <w:r>
        <w:rPr>
          <w:spacing w:val="-1"/>
          <w:sz w:val="24"/>
        </w:rPr>
        <w:t xml:space="preserve"> </w:t>
      </w:r>
      <w:r>
        <w:rPr>
          <w:sz w:val="24"/>
        </w:rPr>
        <w:t>order the product.</w:t>
      </w:r>
    </w:p>
    <w:p>
      <w:pPr>
        <w:pStyle w:val="18"/>
        <w:numPr>
          <w:ilvl w:val="0"/>
          <w:numId w:val="1"/>
        </w:numPr>
        <w:tabs>
          <w:tab w:val="left" w:pos="1060"/>
          <w:tab w:val="left" w:pos="1061"/>
        </w:tabs>
        <w:spacing w:before="0" w:after="0" w:line="240" w:lineRule="auto"/>
        <w:ind w:left="1060" w:right="0" w:hanging="581"/>
        <w:jc w:val="left"/>
        <w:rPr>
          <w:sz w:val="24"/>
        </w:rPr>
      </w:pPr>
      <w:r>
        <w:rPr>
          <w:sz w:val="24"/>
        </w:rPr>
        <w:t>A</w:t>
      </w:r>
      <w:r>
        <w:rPr>
          <w:spacing w:val="-1"/>
          <w:sz w:val="24"/>
        </w:rPr>
        <w:t xml:space="preserve"> </w:t>
      </w:r>
      <w:r>
        <w:rPr>
          <w:sz w:val="24"/>
        </w:rPr>
        <w:t>student</w:t>
      </w:r>
      <w:r>
        <w:rPr>
          <w:spacing w:val="-1"/>
          <w:sz w:val="24"/>
        </w:rPr>
        <w:t xml:space="preserve"> </w:t>
      </w:r>
      <w:r>
        <w:rPr>
          <w:sz w:val="24"/>
        </w:rPr>
        <w:t>can buy</w:t>
      </w:r>
      <w:r>
        <w:rPr>
          <w:spacing w:val="-1"/>
          <w:sz w:val="24"/>
        </w:rPr>
        <w:t xml:space="preserve"> </w:t>
      </w:r>
      <w:r>
        <w:rPr>
          <w:sz w:val="24"/>
        </w:rPr>
        <w:t>and sell</w:t>
      </w:r>
      <w:r>
        <w:rPr>
          <w:spacing w:val="-1"/>
          <w:sz w:val="24"/>
        </w:rPr>
        <w:t xml:space="preserve"> </w:t>
      </w:r>
      <w:r>
        <w:rPr>
          <w:sz w:val="24"/>
          <w:lang w:val="en-US"/>
        </w:rPr>
        <w:t>products</w:t>
      </w:r>
      <w:r>
        <w:rPr>
          <w:sz w:val="24"/>
        </w:rPr>
        <w:t xml:space="preserve"> from</w:t>
      </w:r>
      <w:r>
        <w:rPr>
          <w:spacing w:val="-2"/>
          <w:sz w:val="24"/>
        </w:rPr>
        <w:t xml:space="preserve"> </w:t>
      </w:r>
      <w:r>
        <w:rPr>
          <w:sz w:val="24"/>
        </w:rPr>
        <w:t>home.</w:t>
      </w:r>
    </w:p>
    <w:p>
      <w:pPr>
        <w:spacing w:after="0" w:line="240" w:lineRule="auto"/>
        <w:jc w:val="left"/>
        <w:rPr>
          <w:sz w:val="24"/>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725" w:right="664"/>
        <w:jc w:val="center"/>
      </w:pPr>
      <w:r>
        <w:t>CHAPTER-2</w:t>
      </w:r>
    </w:p>
    <w:p>
      <w:pPr>
        <w:pStyle w:val="10"/>
        <w:spacing w:before="4"/>
      </w:pPr>
    </w:p>
    <w:p>
      <w:pPr>
        <w:pStyle w:val="5"/>
        <w:ind w:right="665"/>
        <w:jc w:val="center"/>
      </w:pPr>
      <w:r>
        <w:t>WEB-DEVELOPMENT:</w:t>
      </w:r>
    </w:p>
    <w:p>
      <w:pPr>
        <w:pStyle w:val="10"/>
        <w:spacing w:before="5"/>
      </w:pPr>
    </w:p>
    <w:p>
      <w:pPr>
        <w:pStyle w:val="10"/>
        <w:ind w:left="340" w:right="276" w:firstLine="720"/>
        <w:jc w:val="both"/>
      </w:pPr>
      <w:r>
        <w:rPr>
          <w:b/>
        </w:rPr>
        <w:t xml:space="preserve">Web development </w:t>
      </w:r>
      <w:r>
        <w:t xml:space="preserve">is a broad term for the work involved in developing a </w:t>
      </w:r>
      <w:r>
        <w:fldChar w:fldCharType="begin"/>
      </w:r>
      <w:r>
        <w:instrText xml:space="preserve"> HYPERLINK "https://en.wikipedia.org/wiki/Web_site" \h </w:instrText>
      </w:r>
      <w:r>
        <w:fldChar w:fldCharType="separate"/>
      </w:r>
      <w:r>
        <w:t xml:space="preserve">web site </w:t>
      </w:r>
      <w:r>
        <w:fldChar w:fldCharType="end"/>
      </w:r>
      <w:r>
        <w:t>for</w:t>
      </w:r>
      <w:r>
        <w:rPr>
          <w:spacing w:val="1"/>
        </w:rPr>
        <w:t xml:space="preserve"> </w:t>
      </w:r>
      <w:r>
        <w:t>the</w:t>
      </w:r>
      <w:r>
        <w:rPr>
          <w:spacing w:val="-9"/>
        </w:rPr>
        <w:t xml:space="preserve"> </w:t>
      </w:r>
      <w:r>
        <w:fldChar w:fldCharType="begin"/>
      </w:r>
      <w:r>
        <w:instrText xml:space="preserve"> HYPERLINK "https://en.wikipedia.org/wiki/Internet" \h </w:instrText>
      </w:r>
      <w:r>
        <w:fldChar w:fldCharType="separate"/>
      </w:r>
      <w:r>
        <w:t>Internet</w:t>
      </w:r>
      <w:r>
        <w:rPr>
          <w:spacing w:val="-8"/>
        </w:rPr>
        <w:t xml:space="preserve"> </w:t>
      </w:r>
      <w:r>
        <w:rPr>
          <w:spacing w:val="-8"/>
        </w:rPr>
        <w:fldChar w:fldCharType="end"/>
      </w:r>
      <w:r>
        <w:t>(</w:t>
      </w:r>
      <w:r>
        <w:fldChar w:fldCharType="begin"/>
      </w:r>
      <w:r>
        <w:instrText xml:space="preserve"> HYPERLINK "https://en.wikipedia.org/wiki/World_Wide_Web" \h </w:instrText>
      </w:r>
      <w:r>
        <w:fldChar w:fldCharType="separate"/>
      </w:r>
      <w:r>
        <w:t>World</w:t>
      </w:r>
      <w:r>
        <w:rPr>
          <w:spacing w:val="-7"/>
        </w:rPr>
        <w:t xml:space="preserve"> </w:t>
      </w:r>
      <w:r>
        <w:t>Wide</w:t>
      </w:r>
      <w:r>
        <w:rPr>
          <w:spacing w:val="-7"/>
        </w:rPr>
        <w:t xml:space="preserve"> </w:t>
      </w:r>
      <w:r>
        <w:t>Web</w:t>
      </w:r>
      <w:r>
        <w:fldChar w:fldCharType="end"/>
      </w:r>
      <w:r>
        <w:t>)</w:t>
      </w:r>
      <w:r>
        <w:rPr>
          <w:spacing w:val="-8"/>
        </w:rPr>
        <w:t xml:space="preserve"> </w:t>
      </w:r>
      <w:r>
        <w:t>or</w:t>
      </w:r>
      <w:r>
        <w:rPr>
          <w:spacing w:val="-8"/>
        </w:rPr>
        <w:t xml:space="preserve"> </w:t>
      </w:r>
      <w:r>
        <w:t>an</w:t>
      </w:r>
      <w:r>
        <w:rPr>
          <w:spacing w:val="-7"/>
        </w:rPr>
        <w:t xml:space="preserve"> </w:t>
      </w:r>
      <w:r>
        <w:fldChar w:fldCharType="begin"/>
      </w:r>
      <w:r>
        <w:instrText xml:space="preserve"> HYPERLINK "https://en.wikipedia.org/wiki/Intranet" \h </w:instrText>
      </w:r>
      <w:r>
        <w:fldChar w:fldCharType="separate"/>
      </w:r>
      <w:r>
        <w:t>intranet</w:t>
      </w:r>
      <w:r>
        <w:rPr>
          <w:spacing w:val="-8"/>
        </w:rPr>
        <w:t xml:space="preserve"> </w:t>
      </w:r>
      <w:r>
        <w:rPr>
          <w:spacing w:val="-8"/>
        </w:rPr>
        <w:fldChar w:fldCharType="end"/>
      </w:r>
      <w:r>
        <w:t>(a</w:t>
      </w:r>
      <w:r>
        <w:rPr>
          <w:spacing w:val="-9"/>
        </w:rPr>
        <w:t xml:space="preserve"> </w:t>
      </w:r>
      <w:r>
        <w:t>private</w:t>
      </w:r>
      <w:r>
        <w:rPr>
          <w:spacing w:val="-9"/>
        </w:rPr>
        <w:t xml:space="preserve"> </w:t>
      </w:r>
      <w:r>
        <w:t>network).</w:t>
      </w:r>
      <w:r>
        <w:rPr>
          <w:spacing w:val="-7"/>
        </w:rPr>
        <w:t xml:space="preserve"> </w:t>
      </w:r>
      <w:r>
        <w:t>Web</w:t>
      </w:r>
      <w:r>
        <w:rPr>
          <w:spacing w:val="-8"/>
        </w:rPr>
        <w:t xml:space="preserve"> </w:t>
      </w:r>
      <w:r>
        <w:t>development</w:t>
      </w:r>
      <w:r>
        <w:rPr>
          <w:spacing w:val="-8"/>
        </w:rPr>
        <w:t xml:space="preserve"> </w:t>
      </w:r>
      <w:r>
        <w:t>can</w:t>
      </w:r>
      <w:r>
        <w:rPr>
          <w:spacing w:val="-8"/>
        </w:rPr>
        <w:t xml:space="preserve"> </w:t>
      </w:r>
      <w:r>
        <w:t>range</w:t>
      </w:r>
      <w:r>
        <w:rPr>
          <w:spacing w:val="-58"/>
        </w:rPr>
        <w:t xml:space="preserve"> </w:t>
      </w:r>
      <w:r>
        <w:t xml:space="preserve">from developing the simplest static single page of </w:t>
      </w:r>
      <w:r>
        <w:fldChar w:fldCharType="begin"/>
      </w:r>
      <w:r>
        <w:instrText xml:space="preserve"> HYPERLINK "https://en.wikipedia.org/wiki/Plain_text" \h </w:instrText>
      </w:r>
      <w:r>
        <w:fldChar w:fldCharType="separate"/>
      </w:r>
      <w:r>
        <w:t xml:space="preserve">plain text </w:t>
      </w:r>
      <w:r>
        <w:fldChar w:fldCharType="end"/>
      </w:r>
      <w:r>
        <w:t>to the most complex web-based</w:t>
      </w:r>
      <w:r>
        <w:rPr>
          <w:spacing w:val="1"/>
        </w:rPr>
        <w:t xml:space="preserve"> </w:t>
      </w:r>
      <w:r>
        <w:fldChar w:fldCharType="begin"/>
      </w:r>
      <w:r>
        <w:instrText xml:space="preserve"> HYPERLINK "https://en.wikipedia.org/wiki/Internet_application" \h </w:instrText>
      </w:r>
      <w:r>
        <w:fldChar w:fldCharType="separate"/>
      </w:r>
      <w:r>
        <w:t>internet</w:t>
      </w:r>
      <w:r>
        <w:rPr>
          <w:spacing w:val="1"/>
        </w:rPr>
        <w:t xml:space="preserve"> </w:t>
      </w:r>
      <w:r>
        <w:t>applications</w:t>
      </w:r>
      <w:r>
        <w:fldChar w:fldCharType="end"/>
      </w:r>
      <w:r>
        <w:t>,</w:t>
      </w:r>
      <w:r>
        <w:rPr>
          <w:spacing w:val="1"/>
        </w:rPr>
        <w:t xml:space="preserve"> </w:t>
      </w:r>
      <w:r>
        <w:fldChar w:fldCharType="begin"/>
      </w:r>
      <w:r>
        <w:instrText xml:space="preserve"> HYPERLINK "https://en.wikipedia.org/wiki/Electronic_business" \h </w:instrText>
      </w:r>
      <w:r>
        <w:fldChar w:fldCharType="separate"/>
      </w:r>
      <w:r>
        <w:t>electronic</w:t>
      </w:r>
      <w:r>
        <w:rPr>
          <w:spacing w:val="1"/>
        </w:rPr>
        <w:t xml:space="preserve"> </w:t>
      </w:r>
      <w:r>
        <w:t>businesses</w:t>
      </w:r>
      <w:r>
        <w:fldChar w:fldCharType="end"/>
      </w:r>
      <w:r>
        <w:t>,</w:t>
      </w:r>
      <w:r>
        <w:rPr>
          <w:spacing w:val="1"/>
        </w:rPr>
        <w:t xml:space="preserve"> </w:t>
      </w:r>
      <w:r>
        <w:t>and</w:t>
      </w:r>
      <w:r>
        <w:rPr>
          <w:spacing w:val="1"/>
        </w:rPr>
        <w:t xml:space="preserve"> </w:t>
      </w:r>
      <w:r>
        <w:fldChar w:fldCharType="begin"/>
      </w:r>
      <w:r>
        <w:instrText xml:space="preserve"> HYPERLINK "https://en.wikipedia.org/wiki/Social_network_service" \h </w:instrText>
      </w:r>
      <w:r>
        <w:fldChar w:fldCharType="separate"/>
      </w:r>
      <w:r>
        <w:t>social</w:t>
      </w:r>
      <w:r>
        <w:rPr>
          <w:spacing w:val="1"/>
        </w:rPr>
        <w:t xml:space="preserve"> </w:t>
      </w:r>
      <w:r>
        <w:t>network</w:t>
      </w:r>
      <w:r>
        <w:rPr>
          <w:spacing w:val="1"/>
        </w:rPr>
        <w:t xml:space="preserve"> </w:t>
      </w:r>
      <w:r>
        <w:t>services</w:t>
      </w:r>
      <w:r>
        <w:fldChar w:fldCharType="end"/>
      </w:r>
      <w:r>
        <w:t>.</w:t>
      </w:r>
      <w:r>
        <w:rPr>
          <w:spacing w:val="1"/>
        </w:rPr>
        <w:t xml:space="preserve"> </w:t>
      </w:r>
      <w:r>
        <w:t>A</w:t>
      </w:r>
      <w:r>
        <w:rPr>
          <w:spacing w:val="1"/>
        </w:rPr>
        <w:t xml:space="preserve"> </w:t>
      </w:r>
      <w:r>
        <w:t>more</w:t>
      </w:r>
      <w:r>
        <w:rPr>
          <w:spacing w:val="1"/>
        </w:rPr>
        <w:t xml:space="preserve"> </w:t>
      </w:r>
      <w:r>
        <w:t xml:space="preserve">comprehensive list of tasks to which web development commonly refers, may include </w:t>
      </w:r>
      <w:r>
        <w:fldChar w:fldCharType="begin"/>
      </w:r>
      <w:r>
        <w:instrText xml:space="preserve"> HYPERLINK "https://en.wikipedia.org/wiki/Web_engineering" \h </w:instrText>
      </w:r>
      <w:r>
        <w:fldChar w:fldCharType="separate"/>
      </w:r>
      <w:r>
        <w:t>web</w:t>
      </w:r>
      <w:r>
        <w:fldChar w:fldCharType="end"/>
      </w:r>
      <w:r>
        <w:rPr>
          <w:spacing w:val="1"/>
        </w:rPr>
        <w:t xml:space="preserve"> </w:t>
      </w:r>
      <w:r>
        <w:fldChar w:fldCharType="begin"/>
      </w:r>
      <w:r>
        <w:instrText xml:space="preserve"> HYPERLINK "https://en.wikipedia.org/wiki/Web_engineering" \h </w:instrText>
      </w:r>
      <w:r>
        <w:fldChar w:fldCharType="separate"/>
      </w:r>
      <w:r>
        <w:t>engineering</w:t>
      </w:r>
      <w:r>
        <w:fldChar w:fldCharType="end"/>
      </w:r>
      <w:r>
        <w:t xml:space="preserve">, </w:t>
      </w:r>
      <w:r>
        <w:fldChar w:fldCharType="begin"/>
      </w:r>
      <w:r>
        <w:instrText xml:space="preserve"> HYPERLINK "https://en.wikipedia.org/wiki/Web_design" \h </w:instrText>
      </w:r>
      <w:r>
        <w:fldChar w:fldCharType="separate"/>
      </w:r>
      <w:r>
        <w:t>web design</w:t>
      </w:r>
      <w:r>
        <w:fldChar w:fldCharType="end"/>
      </w:r>
      <w:r>
        <w:t xml:space="preserve">, </w:t>
      </w:r>
      <w:r>
        <w:fldChar w:fldCharType="begin"/>
      </w:r>
      <w:r>
        <w:instrText xml:space="preserve"> HYPERLINK "https://en.wikipedia.org/wiki/Web_content_development" \h </w:instrText>
      </w:r>
      <w:r>
        <w:fldChar w:fldCharType="separate"/>
      </w:r>
      <w:r>
        <w:t>web content development</w:t>
      </w:r>
      <w:r>
        <w:fldChar w:fldCharType="end"/>
      </w:r>
      <w:r>
        <w:t xml:space="preserve">, client liaison, </w:t>
      </w:r>
      <w:r>
        <w:fldChar w:fldCharType="begin"/>
      </w:r>
      <w:r>
        <w:instrText xml:space="preserve"> HYPERLINK "https://en.wikipedia.org/wiki/Client-side_scripting" \h </w:instrText>
      </w:r>
      <w:r>
        <w:fldChar w:fldCharType="separate"/>
      </w:r>
      <w:r>
        <w:t>client-side</w:t>
      </w:r>
      <w:r>
        <w:fldChar w:fldCharType="end"/>
      </w:r>
      <w:r>
        <w:t>/side scripting,</w:t>
      </w:r>
      <w:r>
        <w:rPr>
          <w:spacing w:val="1"/>
        </w:rPr>
        <w:t xml:space="preserve"> </w:t>
      </w:r>
      <w:r>
        <w:fldChar w:fldCharType="begin"/>
      </w:r>
      <w:r>
        <w:instrText xml:space="preserve"> HYPERLINK "https://en.wikipedia.org/wiki/Web_server" \h </w:instrText>
      </w:r>
      <w:r>
        <w:fldChar w:fldCharType="separate"/>
      </w:r>
      <w:r>
        <w:t xml:space="preserve">web server </w:t>
      </w:r>
      <w:r>
        <w:fldChar w:fldCharType="end"/>
      </w:r>
      <w:r>
        <w:t xml:space="preserve">and </w:t>
      </w:r>
      <w:r>
        <w:fldChar w:fldCharType="begin"/>
      </w:r>
      <w:r>
        <w:instrText xml:space="preserve"> HYPERLINK "https://en.wikipedia.org/wiki/Network_security" \h </w:instrText>
      </w:r>
      <w:r>
        <w:fldChar w:fldCharType="separate"/>
      </w:r>
      <w:r>
        <w:t xml:space="preserve">network security </w:t>
      </w:r>
      <w:r>
        <w:fldChar w:fldCharType="end"/>
      </w:r>
      <w:r>
        <w:t xml:space="preserve">configuration, and </w:t>
      </w:r>
      <w:r>
        <w:fldChar w:fldCharType="begin"/>
      </w:r>
      <w:r>
        <w:instrText xml:space="preserve"> HYPERLINK "https://en.wikipedia.org/wiki/E-commerce" \h </w:instrText>
      </w:r>
      <w:r>
        <w:fldChar w:fldCharType="separate"/>
      </w:r>
      <w:r>
        <w:t xml:space="preserve">e-commerce </w:t>
      </w:r>
      <w:r>
        <w:fldChar w:fldCharType="end"/>
      </w:r>
      <w:r>
        <w:t>development. Among web</w:t>
      </w:r>
      <w:r>
        <w:rPr>
          <w:spacing w:val="1"/>
        </w:rPr>
        <w:t xml:space="preserve"> </w:t>
      </w:r>
      <w:r>
        <w:t>professionals, "web development" usually refers to the main non-design aspects of building</w:t>
      </w:r>
      <w:r>
        <w:rPr>
          <w:spacing w:val="1"/>
        </w:rPr>
        <w:t xml:space="preserve"> </w:t>
      </w:r>
      <w:r>
        <w:t xml:space="preserve">web sites: writing </w:t>
      </w:r>
      <w:r>
        <w:fldChar w:fldCharType="begin"/>
      </w:r>
      <w:r>
        <w:instrText xml:space="preserve"> HYPERLINK "https://en.wikipedia.org/wiki/Markup_language" \h </w:instrText>
      </w:r>
      <w:r>
        <w:fldChar w:fldCharType="separate"/>
      </w:r>
      <w:r>
        <w:t xml:space="preserve">markup </w:t>
      </w:r>
      <w:r>
        <w:fldChar w:fldCharType="end"/>
      </w:r>
      <w:r>
        <w:t xml:space="preserve">and </w:t>
      </w:r>
      <w:r>
        <w:fldChar w:fldCharType="begin"/>
      </w:r>
      <w:r>
        <w:instrText xml:space="preserve"> HYPERLINK "https://en.wikipedia.org/wiki/Computer_programming" \h </w:instrText>
      </w:r>
      <w:r>
        <w:fldChar w:fldCharType="separate"/>
      </w:r>
      <w:r>
        <w:t>coding</w:t>
      </w:r>
      <w:r>
        <w:fldChar w:fldCharType="end"/>
      </w:r>
      <w:r>
        <w:t>. Most recently Web development has come to mean the</w:t>
      </w:r>
      <w:r>
        <w:rPr>
          <w:spacing w:val="-57"/>
        </w:rPr>
        <w:t xml:space="preserve"> </w:t>
      </w:r>
      <w:r>
        <w:t xml:space="preserve">creation of </w:t>
      </w:r>
      <w:r>
        <w:fldChar w:fldCharType="begin"/>
      </w:r>
      <w:r>
        <w:instrText xml:space="preserve"> HYPERLINK "https://en.wikipedia.org/wiki/Content_management_system" \h </w:instrText>
      </w:r>
      <w:r>
        <w:fldChar w:fldCharType="separate"/>
      </w:r>
      <w:r>
        <w:t>content management systems</w:t>
      </w:r>
      <w:r>
        <w:fldChar w:fldCharType="end"/>
      </w:r>
      <w:r>
        <w:t xml:space="preserve"> or CMS. These CMS can be made from scratch,</w:t>
      </w:r>
      <w:r>
        <w:rPr>
          <w:spacing w:val="1"/>
        </w:rPr>
        <w:t xml:space="preserve"> </w:t>
      </w:r>
      <w:r>
        <w:t>proprietary or open source. In broad terms the CMS acts as middleware between the database</w:t>
      </w:r>
      <w:r>
        <w:rPr>
          <w:spacing w:val="1"/>
        </w:rPr>
        <w:t xml:space="preserve"> </w:t>
      </w:r>
      <w:r>
        <w:t>and the user through the browser. A principle benefit of a CMS is that it allows non-technical</w:t>
      </w:r>
      <w:r>
        <w:rPr>
          <w:spacing w:val="1"/>
        </w:rPr>
        <w:t xml:space="preserve"> </w:t>
      </w:r>
      <w:r>
        <w:t>people</w:t>
      </w:r>
      <w:r>
        <w:rPr>
          <w:spacing w:val="-1"/>
        </w:rPr>
        <w:t xml:space="preserve"> </w:t>
      </w:r>
      <w:r>
        <w:t>to make changes</w:t>
      </w:r>
      <w:r>
        <w:rPr>
          <w:spacing w:val="-1"/>
        </w:rPr>
        <w:t xml:space="preserve"> </w:t>
      </w:r>
      <w:r>
        <w:t>to their web</w:t>
      </w:r>
      <w:r>
        <w:rPr>
          <w:spacing w:val="-3"/>
        </w:rPr>
        <w:t xml:space="preserve"> </w:t>
      </w:r>
      <w:r>
        <w:t>site without</w:t>
      </w:r>
      <w:r>
        <w:rPr>
          <w:spacing w:val="-1"/>
        </w:rPr>
        <w:t xml:space="preserve"> </w:t>
      </w:r>
      <w:r>
        <w:t>having technical knowledge.</w:t>
      </w:r>
    </w:p>
    <w:p>
      <w:pPr>
        <w:pStyle w:val="10"/>
        <w:spacing w:before="3"/>
      </w:pPr>
    </w:p>
    <w:p>
      <w:pPr>
        <w:pStyle w:val="10"/>
        <w:spacing w:before="1"/>
        <w:ind w:left="340" w:right="276" w:firstLine="720"/>
        <w:jc w:val="both"/>
      </w:pPr>
      <w:r>
        <w:t>For</w:t>
      </w:r>
      <w:r>
        <w:rPr>
          <w:spacing w:val="1"/>
        </w:rPr>
        <w:t xml:space="preserve"> </w:t>
      </w:r>
      <w:r>
        <w:t>larger</w:t>
      </w:r>
      <w:r>
        <w:rPr>
          <w:spacing w:val="1"/>
        </w:rPr>
        <w:t xml:space="preserve"> </w:t>
      </w:r>
      <w:r>
        <w:t>organizations</w:t>
      </w:r>
      <w:r>
        <w:rPr>
          <w:spacing w:val="1"/>
        </w:rPr>
        <w:t xml:space="preserve"> </w:t>
      </w:r>
      <w:r>
        <w:t>and</w:t>
      </w:r>
      <w:r>
        <w:rPr>
          <w:spacing w:val="1"/>
        </w:rPr>
        <w:t xml:space="preserve"> </w:t>
      </w:r>
      <w:r>
        <w:t>businesses,</w:t>
      </w:r>
      <w:r>
        <w:rPr>
          <w:spacing w:val="1"/>
        </w:rPr>
        <w:t xml:space="preserve"> </w:t>
      </w:r>
      <w:r>
        <w:t>web</w:t>
      </w:r>
      <w:r>
        <w:rPr>
          <w:spacing w:val="1"/>
        </w:rPr>
        <w:t xml:space="preserve"> </w:t>
      </w:r>
      <w:r>
        <w:t>development</w:t>
      </w:r>
      <w:r>
        <w:rPr>
          <w:spacing w:val="1"/>
        </w:rPr>
        <w:t xml:space="preserve"> </w:t>
      </w:r>
      <w:r>
        <w:t>teams</w:t>
      </w:r>
      <w:r>
        <w:rPr>
          <w:spacing w:val="1"/>
        </w:rPr>
        <w:t xml:space="preserve"> </w:t>
      </w:r>
      <w:r>
        <w:t>can</w:t>
      </w:r>
      <w:r>
        <w:rPr>
          <w:spacing w:val="1"/>
        </w:rPr>
        <w:t xml:space="preserve"> </w:t>
      </w:r>
      <w:r>
        <w:t>consist</w:t>
      </w:r>
      <w:r>
        <w:rPr>
          <w:spacing w:val="1"/>
        </w:rPr>
        <w:t xml:space="preserve"> </w:t>
      </w:r>
      <w:r>
        <w:t>of</w:t>
      </w:r>
      <w:r>
        <w:rPr>
          <w:spacing w:val="1"/>
        </w:rPr>
        <w:t xml:space="preserve"> </w:t>
      </w:r>
      <w:r>
        <w:t>hundreds of people (</w:t>
      </w:r>
      <w:r>
        <w:fldChar w:fldCharType="begin"/>
      </w:r>
      <w:r>
        <w:instrText xml:space="preserve"> HYPERLINK "https://en.wikipedia.org/wiki/Web_developer" \h </w:instrText>
      </w:r>
      <w:r>
        <w:fldChar w:fldCharType="separate"/>
      </w:r>
      <w:r>
        <w:t>web developers</w:t>
      </w:r>
      <w:r>
        <w:fldChar w:fldCharType="end"/>
      </w:r>
      <w:r>
        <w:t xml:space="preserve">) and follow standard methods like </w:t>
      </w:r>
      <w:r>
        <w:fldChar w:fldCharType="begin"/>
      </w:r>
      <w:r>
        <w:instrText xml:space="preserve"> HYPERLINK "https://en.wikipedia.org/wiki/Agile_software_development" \h </w:instrText>
      </w:r>
      <w:r>
        <w:fldChar w:fldCharType="separate"/>
      </w:r>
      <w:r>
        <w:t>Agile methodologies</w:t>
      </w:r>
      <w:r>
        <w:fldChar w:fldCharType="end"/>
      </w:r>
      <w:r>
        <w:rPr>
          <w:spacing w:val="1"/>
        </w:rPr>
        <w:t xml:space="preserve"> </w:t>
      </w:r>
      <w:r>
        <w:t>while developing websites. Smaller organizations may only require a single permanent or</w:t>
      </w:r>
      <w:r>
        <w:rPr>
          <w:spacing w:val="1"/>
        </w:rPr>
        <w:t xml:space="preserve"> </w:t>
      </w:r>
      <w:r>
        <w:t xml:space="preserve">contracting developer, or secondary assignment to related job positions such as a </w:t>
      </w:r>
      <w:r>
        <w:fldChar w:fldCharType="begin"/>
      </w:r>
      <w:r>
        <w:instrText xml:space="preserve"> HYPERLINK "https://en.wikipedia.org/wiki/Graphic_designer" \h </w:instrText>
      </w:r>
      <w:r>
        <w:fldChar w:fldCharType="separate"/>
      </w:r>
      <w:r>
        <w:t>graphic</w:t>
      </w:r>
      <w:r>
        <w:fldChar w:fldCharType="end"/>
      </w:r>
      <w:r>
        <w:rPr>
          <w:spacing w:val="1"/>
        </w:rPr>
        <w:t xml:space="preserve"> </w:t>
      </w:r>
      <w:r>
        <w:fldChar w:fldCharType="begin"/>
      </w:r>
      <w:r>
        <w:instrText xml:space="preserve"> HYPERLINK "https://en.wikipedia.org/wiki/Graphic_designer" \h </w:instrText>
      </w:r>
      <w:r>
        <w:fldChar w:fldCharType="separate"/>
      </w:r>
      <w:r>
        <w:t xml:space="preserve">designer </w:t>
      </w:r>
      <w:r>
        <w:fldChar w:fldCharType="end"/>
      </w:r>
      <w:r>
        <w:t xml:space="preserve">or </w:t>
      </w:r>
      <w:r>
        <w:fldChar w:fldCharType="begin"/>
      </w:r>
      <w:r>
        <w:instrText xml:space="preserve"> HYPERLINK "https://en.wikipedia.org/wiki/Information_systems" \h </w:instrText>
      </w:r>
      <w:r>
        <w:fldChar w:fldCharType="separate"/>
      </w:r>
      <w:r>
        <w:t xml:space="preserve">information systems </w:t>
      </w:r>
      <w:r>
        <w:fldChar w:fldCharType="end"/>
      </w:r>
      <w:r>
        <w:t>technician. Web development may be a collaborative effort</w:t>
      </w:r>
      <w:r>
        <w:rPr>
          <w:spacing w:val="1"/>
        </w:rPr>
        <w:t xml:space="preserve"> </w:t>
      </w:r>
      <w:r>
        <w:t>between departments rather than the domain of a designated department. There are three kind</w:t>
      </w:r>
      <w:r>
        <w:rPr>
          <w:spacing w:val="1"/>
        </w:rPr>
        <w:t xml:space="preserve"> </w:t>
      </w:r>
      <w:r>
        <w:t>of web developer specialization: front-end developer, back-end developer, and full-stack</w:t>
      </w:r>
      <w:r>
        <w:rPr>
          <w:spacing w:val="1"/>
        </w:rPr>
        <w:t xml:space="preserve"> </w:t>
      </w:r>
      <w:r>
        <w:t>developer.</w:t>
      </w:r>
    </w:p>
    <w:p>
      <w:pPr>
        <w:pStyle w:val="10"/>
        <w:rPr>
          <w:sz w:val="26"/>
        </w:rPr>
      </w:pPr>
    </w:p>
    <w:p>
      <w:pPr>
        <w:pStyle w:val="10"/>
        <w:rPr>
          <w:sz w:val="26"/>
        </w:rPr>
      </w:pPr>
    </w:p>
    <w:p>
      <w:pPr>
        <w:pStyle w:val="10"/>
        <w:spacing w:before="8"/>
        <w:rPr>
          <w:sz w:val="20"/>
        </w:rPr>
      </w:pPr>
    </w:p>
    <w:p>
      <w:pPr>
        <w:pStyle w:val="5"/>
        <w:numPr>
          <w:ilvl w:val="1"/>
          <w:numId w:val="2"/>
        </w:numPr>
        <w:tabs>
          <w:tab w:val="left" w:pos="4410"/>
        </w:tabs>
        <w:spacing w:before="1" w:after="0" w:line="240" w:lineRule="auto"/>
        <w:ind w:left="4410" w:right="0" w:hanging="420"/>
        <w:jc w:val="left"/>
      </w:pPr>
      <w:r>
        <w:t>WEB-SITE</w:t>
      </w:r>
    </w:p>
    <w:p>
      <w:pPr>
        <w:pStyle w:val="10"/>
        <w:spacing w:before="3"/>
      </w:pPr>
    </w:p>
    <w:p>
      <w:pPr>
        <w:pStyle w:val="10"/>
        <w:ind w:left="340" w:right="276" w:firstLine="720"/>
        <w:jc w:val="both"/>
      </w:pPr>
      <w:r>
        <w:t>A</w:t>
      </w:r>
      <w:r>
        <w:rPr>
          <w:spacing w:val="-3"/>
        </w:rPr>
        <w:t xml:space="preserve"> </w:t>
      </w:r>
      <w:r>
        <w:rPr>
          <w:b/>
        </w:rPr>
        <w:t>website</w:t>
      </w:r>
      <w:r>
        <w:rPr>
          <w:b/>
          <w:spacing w:val="-3"/>
        </w:rPr>
        <w:t xml:space="preserve"> </w:t>
      </w:r>
      <w:r>
        <w:t>is</w:t>
      </w:r>
      <w:r>
        <w:rPr>
          <w:spacing w:val="-3"/>
        </w:rPr>
        <w:t xml:space="preserve"> </w:t>
      </w:r>
      <w:r>
        <w:t>a</w:t>
      </w:r>
      <w:r>
        <w:rPr>
          <w:spacing w:val="-3"/>
        </w:rPr>
        <w:t xml:space="preserve"> </w:t>
      </w:r>
      <w:r>
        <w:t>collection</w:t>
      </w:r>
      <w:r>
        <w:rPr>
          <w:spacing w:val="-5"/>
        </w:rPr>
        <w:t xml:space="preserve"> </w:t>
      </w:r>
      <w:r>
        <w:t>of</w:t>
      </w:r>
      <w:r>
        <w:rPr>
          <w:spacing w:val="-4"/>
        </w:rPr>
        <w:t xml:space="preserve"> </w:t>
      </w:r>
      <w:r>
        <w:t>related</w:t>
      </w:r>
      <w:r>
        <w:rPr>
          <w:spacing w:val="-4"/>
        </w:rPr>
        <w:t xml:space="preserve"> </w:t>
      </w:r>
      <w:r>
        <w:fldChar w:fldCharType="begin"/>
      </w:r>
      <w:r>
        <w:instrText xml:space="preserve"> HYPERLINK "https://en.wikipedia.org/wiki/Web_page" \h </w:instrText>
      </w:r>
      <w:r>
        <w:fldChar w:fldCharType="separate"/>
      </w:r>
      <w:r>
        <w:t>web</w:t>
      </w:r>
      <w:r>
        <w:rPr>
          <w:spacing w:val="-4"/>
        </w:rPr>
        <w:t xml:space="preserve"> </w:t>
      </w:r>
      <w:r>
        <w:t>pages</w:t>
      </w:r>
      <w:r>
        <w:fldChar w:fldCharType="end"/>
      </w:r>
      <w:r>
        <w:t>,</w:t>
      </w:r>
      <w:r>
        <w:rPr>
          <w:spacing w:val="-3"/>
        </w:rPr>
        <w:t xml:space="preserve"> </w:t>
      </w:r>
      <w:r>
        <w:t>including</w:t>
      </w:r>
      <w:r>
        <w:rPr>
          <w:spacing w:val="-4"/>
        </w:rPr>
        <w:t xml:space="preserve"> </w:t>
      </w:r>
      <w:r>
        <w:fldChar w:fldCharType="begin"/>
      </w:r>
      <w:r>
        <w:instrText xml:space="preserve"> HYPERLINK "https://en.wikipedia.org/wiki/Multimedia" \h </w:instrText>
      </w:r>
      <w:r>
        <w:fldChar w:fldCharType="separate"/>
      </w:r>
      <w:r>
        <w:t>multimedia</w:t>
      </w:r>
      <w:r>
        <w:rPr>
          <w:spacing w:val="-2"/>
        </w:rPr>
        <w:t xml:space="preserve"> </w:t>
      </w:r>
      <w:r>
        <w:rPr>
          <w:spacing w:val="-2"/>
        </w:rPr>
        <w:fldChar w:fldCharType="end"/>
      </w:r>
      <w:r>
        <w:t>content,</w:t>
      </w:r>
      <w:r>
        <w:rPr>
          <w:spacing w:val="-2"/>
        </w:rPr>
        <w:t xml:space="preserve"> </w:t>
      </w:r>
      <w:r>
        <w:t>typically</w:t>
      </w:r>
      <w:r>
        <w:rPr>
          <w:spacing w:val="-58"/>
        </w:rPr>
        <w:t xml:space="preserve"> </w:t>
      </w:r>
      <w:r>
        <w:t xml:space="preserve">identified with a common </w:t>
      </w:r>
      <w:r>
        <w:fldChar w:fldCharType="begin"/>
      </w:r>
      <w:r>
        <w:instrText xml:space="preserve"> HYPERLINK "https://en.wikipedia.org/wiki/Domain_name" \h </w:instrText>
      </w:r>
      <w:r>
        <w:fldChar w:fldCharType="separate"/>
      </w:r>
      <w:r>
        <w:t xml:space="preserve">domain name, </w:t>
      </w:r>
      <w:r>
        <w:fldChar w:fldCharType="end"/>
      </w:r>
      <w:r>
        <w:t xml:space="preserve">and published on at least one </w:t>
      </w:r>
      <w:r>
        <w:fldChar w:fldCharType="begin"/>
      </w:r>
      <w:r>
        <w:instrText xml:space="preserve"> HYPERLINK "https://en.wikipedia.org/wiki/Web_server" \h </w:instrText>
      </w:r>
      <w:r>
        <w:fldChar w:fldCharType="separate"/>
      </w:r>
      <w:r>
        <w:t>web server</w:t>
      </w:r>
      <w:r>
        <w:fldChar w:fldCharType="end"/>
      </w:r>
      <w:r>
        <w:t>. A website</w:t>
      </w:r>
      <w:r>
        <w:rPr>
          <w:spacing w:val="1"/>
        </w:rPr>
        <w:t xml:space="preserve"> </w:t>
      </w:r>
      <w:r>
        <w:t>may</w:t>
      </w:r>
      <w:r>
        <w:rPr>
          <w:spacing w:val="-4"/>
        </w:rPr>
        <w:t xml:space="preserve"> </w:t>
      </w:r>
      <w:r>
        <w:t>be</w:t>
      </w:r>
      <w:r>
        <w:rPr>
          <w:spacing w:val="-4"/>
        </w:rPr>
        <w:t xml:space="preserve"> </w:t>
      </w:r>
      <w:r>
        <w:t>accessible</w:t>
      </w:r>
      <w:r>
        <w:rPr>
          <w:spacing w:val="-3"/>
        </w:rPr>
        <w:t xml:space="preserve"> </w:t>
      </w:r>
      <w:r>
        <w:t>via</w:t>
      </w:r>
      <w:r>
        <w:rPr>
          <w:spacing w:val="-2"/>
        </w:rPr>
        <w:t xml:space="preserve"> </w:t>
      </w:r>
      <w:r>
        <w:t>a</w:t>
      </w:r>
      <w:r>
        <w:rPr>
          <w:spacing w:val="-5"/>
        </w:rPr>
        <w:t xml:space="preserve"> </w:t>
      </w:r>
      <w:r>
        <w:t>public</w:t>
      </w:r>
      <w:r>
        <w:rPr>
          <w:spacing w:val="-3"/>
        </w:rPr>
        <w:t xml:space="preserve"> </w:t>
      </w:r>
      <w:r>
        <w:fldChar w:fldCharType="begin"/>
      </w:r>
      <w:r>
        <w:instrText xml:space="preserve"> HYPERLINK "https://en.wikipedia.org/wiki/Internet_Protocol" \h </w:instrText>
      </w:r>
      <w:r>
        <w:fldChar w:fldCharType="separate"/>
      </w:r>
      <w:r>
        <w:t>Internet</w:t>
      </w:r>
      <w:r>
        <w:rPr>
          <w:spacing w:val="-3"/>
        </w:rPr>
        <w:t xml:space="preserve"> </w:t>
      </w:r>
      <w:r>
        <w:t>Protocol</w:t>
      </w:r>
      <w:r>
        <w:rPr>
          <w:spacing w:val="-4"/>
        </w:rPr>
        <w:t xml:space="preserve"> </w:t>
      </w:r>
      <w:r>
        <w:rPr>
          <w:spacing w:val="-4"/>
        </w:rPr>
        <w:fldChar w:fldCharType="end"/>
      </w:r>
      <w:r>
        <w:t>(IP)</w:t>
      </w:r>
      <w:r>
        <w:rPr>
          <w:spacing w:val="-4"/>
        </w:rPr>
        <w:t xml:space="preserve"> </w:t>
      </w:r>
      <w:r>
        <w:t>network,</w:t>
      </w:r>
      <w:r>
        <w:rPr>
          <w:spacing w:val="-3"/>
        </w:rPr>
        <w:t xml:space="preserve"> </w:t>
      </w:r>
      <w:r>
        <w:t>such</w:t>
      </w:r>
      <w:r>
        <w:rPr>
          <w:spacing w:val="-3"/>
        </w:rPr>
        <w:t xml:space="preserve"> </w:t>
      </w:r>
      <w:r>
        <w:t>as</w:t>
      </w:r>
      <w:r>
        <w:rPr>
          <w:spacing w:val="-3"/>
        </w:rPr>
        <w:t xml:space="preserve"> </w:t>
      </w:r>
      <w:r>
        <w:t>the</w:t>
      </w:r>
      <w:r>
        <w:rPr>
          <w:spacing w:val="-3"/>
        </w:rPr>
        <w:t xml:space="preserve"> </w:t>
      </w:r>
      <w:r>
        <w:fldChar w:fldCharType="begin"/>
      </w:r>
      <w:r>
        <w:instrText xml:space="preserve"> HYPERLINK "https://en.wikipedia.org/wiki/Internet" \h </w:instrText>
      </w:r>
      <w:r>
        <w:fldChar w:fldCharType="separate"/>
      </w:r>
      <w:r>
        <w:t>Internet</w:t>
      </w:r>
      <w:r>
        <w:fldChar w:fldCharType="end"/>
      </w:r>
      <w:r>
        <w:t>,</w:t>
      </w:r>
      <w:r>
        <w:rPr>
          <w:spacing w:val="-4"/>
        </w:rPr>
        <w:t xml:space="preserve"> </w:t>
      </w:r>
      <w:r>
        <w:t>or</w:t>
      </w:r>
      <w:r>
        <w:rPr>
          <w:spacing w:val="-3"/>
        </w:rPr>
        <w:t xml:space="preserve"> </w:t>
      </w:r>
      <w:r>
        <w:t>a</w:t>
      </w:r>
      <w:r>
        <w:rPr>
          <w:spacing w:val="-4"/>
        </w:rPr>
        <w:t xml:space="preserve"> </w:t>
      </w:r>
      <w:r>
        <w:t>private</w:t>
      </w:r>
      <w:r>
        <w:rPr>
          <w:spacing w:val="-58"/>
        </w:rPr>
        <w:t xml:space="preserve"> </w:t>
      </w:r>
      <w:r>
        <w:fldChar w:fldCharType="begin"/>
      </w:r>
      <w:r>
        <w:instrText xml:space="preserve"> HYPERLINK "https://en.wikipedia.org/wiki/Local_area_network" \h </w:instrText>
      </w:r>
      <w:r>
        <w:fldChar w:fldCharType="separate"/>
      </w:r>
      <w:r>
        <w:t xml:space="preserve">local area network </w:t>
      </w:r>
      <w:r>
        <w:fldChar w:fldCharType="end"/>
      </w:r>
      <w:r>
        <w:t xml:space="preserve">(LAN), by referencing a </w:t>
      </w:r>
      <w:r>
        <w:fldChar w:fldCharType="begin"/>
      </w:r>
      <w:r>
        <w:instrText xml:space="preserve"> HYPERLINK "https://en.wikipedia.org/wiki/URL" \h </w:instrText>
      </w:r>
      <w:r>
        <w:fldChar w:fldCharType="separate"/>
      </w:r>
      <w:r>
        <w:t xml:space="preserve">uniform resource locator </w:t>
      </w:r>
      <w:r>
        <w:fldChar w:fldCharType="end"/>
      </w:r>
      <w:r>
        <w:t>(URL) that identifies the</w:t>
      </w:r>
      <w:r>
        <w:rPr>
          <w:spacing w:val="-57"/>
        </w:rPr>
        <w:t xml:space="preserve"> </w:t>
      </w:r>
      <w:r>
        <w:t>site.</w:t>
      </w:r>
    </w:p>
    <w:p>
      <w:pPr>
        <w:pStyle w:val="10"/>
        <w:spacing w:before="4"/>
      </w:pPr>
    </w:p>
    <w:p>
      <w:pPr>
        <w:pStyle w:val="10"/>
        <w:ind w:left="340" w:right="276" w:firstLine="720"/>
        <w:jc w:val="both"/>
      </w:pPr>
      <w:r>
        <w:t>Websites have many functions and can be used in various fashions; a website can be a</w:t>
      </w:r>
      <w:r>
        <w:rPr>
          <w:spacing w:val="-57"/>
        </w:rPr>
        <w:t xml:space="preserve"> </w:t>
      </w:r>
      <w:r>
        <w:fldChar w:fldCharType="begin"/>
      </w:r>
      <w:r>
        <w:instrText xml:space="preserve"> HYPERLINK "https://en.wikipedia.org/wiki/Personal_website" \h </w:instrText>
      </w:r>
      <w:r>
        <w:fldChar w:fldCharType="separate"/>
      </w:r>
      <w:r>
        <w:t>personal website</w:t>
      </w:r>
      <w:r>
        <w:fldChar w:fldCharType="end"/>
      </w:r>
      <w:r>
        <w:t xml:space="preserve">, a commercial website for a company, a </w:t>
      </w:r>
      <w:r>
        <w:fldChar w:fldCharType="begin"/>
      </w:r>
      <w:r>
        <w:instrText xml:space="preserve"> HYPERLINK "https://en.wikipedia.org/wiki/E-Government" \h </w:instrText>
      </w:r>
      <w:r>
        <w:fldChar w:fldCharType="separate"/>
      </w:r>
      <w:r>
        <w:t xml:space="preserve">government website </w:t>
      </w:r>
      <w:r>
        <w:fldChar w:fldCharType="end"/>
      </w:r>
      <w:r>
        <w:t xml:space="preserve">or a </w:t>
      </w:r>
      <w:r>
        <w:fldChar w:fldCharType="begin"/>
      </w:r>
      <w:r>
        <w:instrText xml:space="preserve"> HYPERLINK "https://en.wikipedia.org/wiki/Nonprofit_organization" \h </w:instrText>
      </w:r>
      <w:r>
        <w:fldChar w:fldCharType="separate"/>
      </w:r>
      <w:r>
        <w:t>non-profit</w:t>
      </w:r>
      <w:r>
        <w:fldChar w:fldCharType="end"/>
      </w:r>
      <w:r>
        <w:rPr>
          <w:spacing w:val="1"/>
        </w:rPr>
        <w:t xml:space="preserve"> </w:t>
      </w:r>
      <w:r>
        <w:fldChar w:fldCharType="begin"/>
      </w:r>
      <w:r>
        <w:instrText xml:space="preserve"> HYPERLINK "https://en.wikipedia.org/wiki/Nonprofit_organization" \h </w:instrText>
      </w:r>
      <w:r>
        <w:fldChar w:fldCharType="separate"/>
      </w:r>
      <w:r>
        <w:t>organization</w:t>
      </w:r>
      <w:r>
        <w:rPr>
          <w:spacing w:val="-6"/>
        </w:rPr>
        <w:t xml:space="preserve"> </w:t>
      </w:r>
      <w:r>
        <w:rPr>
          <w:spacing w:val="-6"/>
        </w:rPr>
        <w:fldChar w:fldCharType="end"/>
      </w:r>
      <w:r>
        <w:t>website.</w:t>
      </w:r>
      <w:r>
        <w:rPr>
          <w:spacing w:val="-6"/>
        </w:rPr>
        <w:t xml:space="preserve"> </w:t>
      </w:r>
      <w:r>
        <w:t>Websites</w:t>
      </w:r>
      <w:r>
        <w:rPr>
          <w:spacing w:val="-6"/>
        </w:rPr>
        <w:t xml:space="preserve"> </w:t>
      </w:r>
      <w:r>
        <w:t>are</w:t>
      </w:r>
      <w:r>
        <w:rPr>
          <w:spacing w:val="-7"/>
        </w:rPr>
        <w:t xml:space="preserve"> </w:t>
      </w:r>
      <w:r>
        <w:t>typically</w:t>
      </w:r>
      <w:r>
        <w:rPr>
          <w:spacing w:val="-6"/>
        </w:rPr>
        <w:t xml:space="preserve"> </w:t>
      </w:r>
      <w:r>
        <w:t>dedicated</w:t>
      </w:r>
      <w:r>
        <w:rPr>
          <w:spacing w:val="-6"/>
        </w:rPr>
        <w:t xml:space="preserve"> </w:t>
      </w:r>
      <w:r>
        <w:t>to</w:t>
      </w:r>
      <w:r>
        <w:rPr>
          <w:spacing w:val="-7"/>
        </w:rPr>
        <w:t xml:space="preserve"> </w:t>
      </w:r>
      <w:r>
        <w:t>a</w:t>
      </w:r>
      <w:r>
        <w:rPr>
          <w:spacing w:val="-7"/>
        </w:rPr>
        <w:t xml:space="preserve"> </w:t>
      </w:r>
      <w:r>
        <w:t>particular</w:t>
      </w:r>
      <w:r>
        <w:rPr>
          <w:spacing w:val="-7"/>
        </w:rPr>
        <w:t xml:space="preserve"> </w:t>
      </w:r>
      <w:r>
        <w:t>topic</w:t>
      </w:r>
      <w:r>
        <w:rPr>
          <w:spacing w:val="-6"/>
        </w:rPr>
        <w:t xml:space="preserve"> </w:t>
      </w:r>
      <w:r>
        <w:t>or</w:t>
      </w:r>
      <w:r>
        <w:rPr>
          <w:spacing w:val="-6"/>
        </w:rPr>
        <w:t xml:space="preserve"> </w:t>
      </w:r>
      <w:r>
        <w:t>purpose,</w:t>
      </w:r>
      <w:r>
        <w:rPr>
          <w:spacing w:val="-6"/>
        </w:rPr>
        <w:t xml:space="preserve"> </w:t>
      </w:r>
      <w:r>
        <w:t>ranging</w:t>
      </w:r>
      <w:r>
        <w:rPr>
          <w:spacing w:val="-58"/>
        </w:rPr>
        <w:t xml:space="preserve"> </w:t>
      </w:r>
      <w:r>
        <w:t xml:space="preserve">from entertainment and </w:t>
      </w:r>
      <w:r>
        <w:fldChar w:fldCharType="begin"/>
      </w:r>
      <w:r>
        <w:instrText xml:space="preserve"> HYPERLINK "https://en.wikipedia.org/wiki/Social_networking" \h </w:instrText>
      </w:r>
      <w:r>
        <w:fldChar w:fldCharType="separate"/>
      </w:r>
      <w:r>
        <w:t>social networking</w:t>
      </w:r>
      <w:r>
        <w:fldChar w:fldCharType="end"/>
      </w:r>
      <w:r>
        <w:t xml:space="preserve"> to providing news and education. All publicly</w:t>
      </w:r>
      <w:r>
        <w:rPr>
          <w:spacing w:val="1"/>
        </w:rPr>
        <w:t xml:space="preserve"> </w:t>
      </w:r>
      <w:r>
        <w:t xml:space="preserve">accessible websites collectively constitute the </w:t>
      </w:r>
      <w:r>
        <w:fldChar w:fldCharType="begin"/>
      </w:r>
      <w:r>
        <w:instrText xml:space="preserve"> HYPERLINK "https://en.wikipedia.org/wiki/World_Wide_Web" \h </w:instrText>
      </w:r>
      <w:r>
        <w:fldChar w:fldCharType="separate"/>
      </w:r>
      <w:r>
        <w:t>World Wide Web</w:t>
      </w:r>
      <w:r>
        <w:fldChar w:fldCharType="end"/>
      </w:r>
      <w:r>
        <w:t>, while private websites, such</w:t>
      </w:r>
      <w:r>
        <w:rPr>
          <w:spacing w:val="-57"/>
        </w:rPr>
        <w:t xml:space="preserve"> </w:t>
      </w:r>
      <w:r>
        <w:t>as</w:t>
      </w:r>
      <w:r>
        <w:rPr>
          <w:spacing w:val="-1"/>
        </w:rPr>
        <w:t xml:space="preserve"> </w:t>
      </w:r>
      <w:r>
        <w:t>a company's website for</w:t>
      </w:r>
      <w:r>
        <w:rPr>
          <w:spacing w:val="-1"/>
        </w:rPr>
        <w:t xml:space="preserve"> </w:t>
      </w:r>
      <w:r>
        <w:t>its</w:t>
      </w:r>
      <w:r>
        <w:rPr>
          <w:spacing w:val="-1"/>
        </w:rPr>
        <w:t xml:space="preserve"> </w:t>
      </w:r>
      <w:r>
        <w:t>employees,</w:t>
      </w:r>
      <w:r>
        <w:rPr>
          <w:spacing w:val="1"/>
        </w:rPr>
        <w:t xml:space="preserve"> </w:t>
      </w:r>
      <w:r>
        <w:t>and are typically</w:t>
      </w:r>
      <w:r>
        <w:rPr>
          <w:spacing w:val="-3"/>
        </w:rPr>
        <w:t xml:space="preserve"> </w:t>
      </w:r>
      <w:r>
        <w:t>a</w:t>
      </w:r>
      <w:r>
        <w:rPr>
          <w:spacing w:val="-1"/>
        </w:rPr>
        <w:t xml:space="preserve"> </w:t>
      </w:r>
      <w:r>
        <w:t xml:space="preserve">part of an </w:t>
      </w:r>
      <w:r>
        <w:fldChar w:fldCharType="begin"/>
      </w:r>
      <w:r>
        <w:instrText xml:space="preserve"> HYPERLINK "https://en.wikipedia.org/wiki/Intranet" \h </w:instrText>
      </w:r>
      <w:r>
        <w:fldChar w:fldCharType="separate"/>
      </w:r>
      <w:r>
        <w:t>intranet.</w:t>
      </w:r>
      <w:r>
        <w:fldChar w:fldCharType="end"/>
      </w:r>
    </w:p>
    <w:p>
      <w:pPr>
        <w:pStyle w:val="10"/>
        <w:spacing w:before="5"/>
      </w:pPr>
    </w:p>
    <w:p>
      <w:pPr>
        <w:pStyle w:val="10"/>
        <w:ind w:left="340" w:right="276" w:firstLine="720"/>
        <w:jc w:val="both"/>
      </w:pPr>
      <w:r>
        <w:t>Web</w:t>
      </w:r>
      <w:r>
        <w:rPr>
          <w:spacing w:val="1"/>
        </w:rPr>
        <w:t xml:space="preserve"> </w:t>
      </w:r>
      <w:r>
        <w:t>pages,</w:t>
      </w:r>
      <w:r>
        <w:rPr>
          <w:spacing w:val="1"/>
        </w:rPr>
        <w:t xml:space="preserve"> </w:t>
      </w:r>
      <w:r>
        <w:t>which</w:t>
      </w:r>
      <w:r>
        <w:rPr>
          <w:spacing w:val="1"/>
        </w:rPr>
        <w:t xml:space="preserve"> </w:t>
      </w:r>
      <w:r>
        <w:t>are</w:t>
      </w:r>
      <w:r>
        <w:rPr>
          <w:spacing w:val="1"/>
        </w:rPr>
        <w:t xml:space="preserve"> </w:t>
      </w:r>
      <w:r>
        <w:t>the</w:t>
      </w:r>
      <w:r>
        <w:rPr>
          <w:spacing w:val="1"/>
        </w:rPr>
        <w:t xml:space="preserve"> </w:t>
      </w:r>
      <w:r>
        <w:fldChar w:fldCharType="begin"/>
      </w:r>
      <w:r>
        <w:instrText xml:space="preserve"> HYPERLINK "https://en.wikipedia.org/wiki/Building_block" \h </w:instrText>
      </w:r>
      <w:r>
        <w:fldChar w:fldCharType="separate"/>
      </w:r>
      <w:r>
        <w:t>building</w:t>
      </w:r>
      <w:r>
        <w:rPr>
          <w:spacing w:val="1"/>
        </w:rPr>
        <w:t xml:space="preserve"> </w:t>
      </w:r>
      <w:r>
        <w:t>blocks</w:t>
      </w:r>
      <w:r>
        <w:fldChar w:fldCharType="end"/>
      </w:r>
      <w:r>
        <w:rPr>
          <w:spacing w:val="1"/>
        </w:rPr>
        <w:t xml:space="preserve"> </w:t>
      </w:r>
      <w:r>
        <w:t>of</w:t>
      </w:r>
      <w:r>
        <w:rPr>
          <w:spacing w:val="1"/>
        </w:rPr>
        <w:t xml:space="preserve"> </w:t>
      </w:r>
      <w:r>
        <w:t>websites,</w:t>
      </w:r>
      <w:r>
        <w:rPr>
          <w:spacing w:val="1"/>
        </w:rPr>
        <w:t xml:space="preserve"> </w:t>
      </w:r>
      <w:r>
        <w:t>are</w:t>
      </w:r>
      <w:r>
        <w:rPr>
          <w:spacing w:val="1"/>
        </w:rPr>
        <w:t xml:space="preserve"> </w:t>
      </w:r>
      <w:r>
        <w:fldChar w:fldCharType="begin"/>
      </w:r>
      <w:r>
        <w:instrText xml:space="preserve"> HYPERLINK "https://en.wikipedia.org/wiki/Document" \h </w:instrText>
      </w:r>
      <w:r>
        <w:fldChar w:fldCharType="separate"/>
      </w:r>
      <w:r>
        <w:t>documents</w:t>
      </w:r>
      <w:r>
        <w:fldChar w:fldCharType="end"/>
      </w:r>
      <w:r>
        <w:t>,</w:t>
      </w:r>
      <w:r>
        <w:rPr>
          <w:spacing w:val="1"/>
        </w:rPr>
        <w:t xml:space="preserve"> </w:t>
      </w:r>
      <w:r>
        <w:t>typically</w:t>
      </w:r>
      <w:r>
        <w:rPr>
          <w:spacing w:val="-57"/>
        </w:rPr>
        <w:t xml:space="preserve"> </w:t>
      </w:r>
      <w:r>
        <w:t>composed</w:t>
      </w:r>
      <w:r>
        <w:rPr>
          <w:spacing w:val="1"/>
        </w:rPr>
        <w:t xml:space="preserve"> </w:t>
      </w:r>
      <w:r>
        <w:t>in</w:t>
      </w:r>
      <w:r>
        <w:rPr>
          <w:spacing w:val="1"/>
        </w:rPr>
        <w:t xml:space="preserve"> </w:t>
      </w:r>
      <w:r>
        <w:fldChar w:fldCharType="begin"/>
      </w:r>
      <w:r>
        <w:instrText xml:space="preserve"> HYPERLINK "https://en.wikipedia.org/wiki/Plain_text" \h </w:instrText>
      </w:r>
      <w:r>
        <w:fldChar w:fldCharType="separate"/>
      </w:r>
      <w:r>
        <w:t>plain</w:t>
      </w:r>
      <w:r>
        <w:rPr>
          <w:spacing w:val="1"/>
        </w:rPr>
        <w:t xml:space="preserve"> </w:t>
      </w:r>
      <w:r>
        <w:t>text</w:t>
      </w:r>
      <w:r>
        <w:fldChar w:fldCharType="end"/>
      </w:r>
      <w:r>
        <w:rPr>
          <w:spacing w:val="1"/>
        </w:rPr>
        <w:t xml:space="preserve"> </w:t>
      </w:r>
      <w:r>
        <w:t>interspersed</w:t>
      </w:r>
      <w:r>
        <w:rPr>
          <w:spacing w:val="1"/>
        </w:rPr>
        <w:t xml:space="preserve"> </w:t>
      </w:r>
      <w:r>
        <w:t>with</w:t>
      </w:r>
      <w:r>
        <w:rPr>
          <w:spacing w:val="1"/>
        </w:rPr>
        <w:t xml:space="preserve"> </w:t>
      </w:r>
      <w:r>
        <w:t>formatting</w:t>
      </w:r>
      <w:r>
        <w:rPr>
          <w:spacing w:val="1"/>
        </w:rPr>
        <w:t xml:space="preserve"> </w:t>
      </w:r>
      <w:r>
        <w:t>instructions</w:t>
      </w:r>
      <w:r>
        <w:rPr>
          <w:spacing w:val="1"/>
        </w:rPr>
        <w:t xml:space="preserve"> </w:t>
      </w:r>
      <w:r>
        <w:t>of</w:t>
      </w:r>
      <w:r>
        <w:rPr>
          <w:spacing w:val="1"/>
        </w:rPr>
        <w:t xml:space="preserve"> </w:t>
      </w:r>
      <w:r>
        <w:t>Hypertext</w:t>
      </w:r>
      <w:r>
        <w:rPr>
          <w:spacing w:val="1"/>
        </w:rPr>
        <w:t xml:space="preserve"> </w:t>
      </w:r>
      <w:r>
        <w:t>Markup</w:t>
      </w:r>
      <w:r>
        <w:rPr>
          <w:spacing w:val="1"/>
        </w:rPr>
        <w:t xml:space="preserve"> </w:t>
      </w:r>
      <w:r>
        <w:t>Language</w:t>
      </w:r>
      <w:r>
        <w:rPr>
          <w:spacing w:val="59"/>
        </w:rPr>
        <w:t xml:space="preserve"> </w:t>
      </w:r>
      <w:r>
        <w:t>(</w:t>
      </w:r>
      <w:r>
        <w:fldChar w:fldCharType="begin"/>
      </w:r>
      <w:r>
        <w:instrText xml:space="preserve"> HYPERLINK "https://en.wikipedia.org/wiki/HTML" \h </w:instrText>
      </w:r>
      <w:r>
        <w:fldChar w:fldCharType="separate"/>
      </w:r>
      <w:r>
        <w:t>HTML,</w:t>
      </w:r>
      <w:r>
        <w:fldChar w:fldCharType="end"/>
      </w:r>
      <w:r>
        <w:rPr>
          <w:spacing w:val="59"/>
        </w:rPr>
        <w:t xml:space="preserve"> </w:t>
      </w:r>
      <w:r>
        <w:fldChar w:fldCharType="begin"/>
      </w:r>
      <w:r>
        <w:instrText xml:space="preserve"> HYPERLINK "https://en.wikipedia.org/wiki/XHTML" \h </w:instrText>
      </w:r>
      <w:r>
        <w:fldChar w:fldCharType="separate"/>
      </w:r>
      <w:r>
        <w:t>XHTML</w:t>
      </w:r>
      <w:r>
        <w:fldChar w:fldCharType="end"/>
      </w:r>
      <w:r>
        <w:t>).</w:t>
      </w:r>
      <w:r>
        <w:rPr>
          <w:spacing w:val="59"/>
        </w:rPr>
        <w:t xml:space="preserve"> </w:t>
      </w:r>
      <w:r>
        <w:t>They</w:t>
      </w:r>
      <w:r>
        <w:rPr>
          <w:spacing w:val="2"/>
        </w:rPr>
        <w:t xml:space="preserve"> </w:t>
      </w:r>
      <w:r>
        <w:t>may  incorporate</w:t>
      </w:r>
      <w:r>
        <w:rPr>
          <w:spacing w:val="58"/>
        </w:rPr>
        <w:t xml:space="preserve"> </w:t>
      </w:r>
      <w:r>
        <w:t>elements</w:t>
      </w:r>
      <w:r>
        <w:rPr>
          <w:spacing w:val="59"/>
        </w:rPr>
        <w:t xml:space="preserve"> </w:t>
      </w:r>
      <w:r>
        <w:t>from  other</w:t>
      </w:r>
      <w:r>
        <w:rPr>
          <w:spacing w:val="59"/>
        </w:rPr>
        <w:t xml:space="preserve"> </w:t>
      </w:r>
      <w:r>
        <w:t>websites</w:t>
      </w:r>
      <w:r>
        <w:rPr>
          <w:spacing w:val="59"/>
        </w:rPr>
        <w:t xml:space="preserve"> </w:t>
      </w:r>
      <w:r>
        <w:t>with</w:t>
      </w:r>
    </w:p>
    <w:p>
      <w:pPr>
        <w:spacing w:after="0"/>
        <w:jc w:val="both"/>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340" w:right="276"/>
        <w:jc w:val="both"/>
      </w:pPr>
      <w:r>
        <w:t>suitable</w:t>
      </w:r>
      <w:r>
        <w:rPr>
          <w:spacing w:val="-3"/>
        </w:rPr>
        <w:t xml:space="preserve"> </w:t>
      </w:r>
      <w:r>
        <w:fldChar w:fldCharType="begin"/>
      </w:r>
      <w:r>
        <w:instrText xml:space="preserve"> HYPERLINK "https://en.wikipedia.org/wiki/HTML_anchor" \h </w:instrText>
      </w:r>
      <w:r>
        <w:fldChar w:fldCharType="separate"/>
      </w:r>
      <w:r>
        <w:t>markup</w:t>
      </w:r>
      <w:r>
        <w:rPr>
          <w:spacing w:val="-4"/>
        </w:rPr>
        <w:t xml:space="preserve"> </w:t>
      </w:r>
      <w:r>
        <w:t>anchors</w:t>
      </w:r>
      <w:r>
        <w:fldChar w:fldCharType="end"/>
      </w:r>
      <w:r>
        <w:t>.</w:t>
      </w:r>
      <w:r>
        <w:rPr>
          <w:spacing w:val="-4"/>
        </w:rPr>
        <w:t xml:space="preserve"> </w:t>
      </w:r>
      <w:r>
        <w:t>Web</w:t>
      </w:r>
      <w:r>
        <w:rPr>
          <w:spacing w:val="-4"/>
        </w:rPr>
        <w:t xml:space="preserve"> </w:t>
      </w:r>
      <w:r>
        <w:t>pages</w:t>
      </w:r>
      <w:r>
        <w:rPr>
          <w:spacing w:val="-3"/>
        </w:rPr>
        <w:t xml:space="preserve"> </w:t>
      </w:r>
      <w:r>
        <w:t>are</w:t>
      </w:r>
      <w:r>
        <w:rPr>
          <w:spacing w:val="-3"/>
        </w:rPr>
        <w:t xml:space="preserve"> </w:t>
      </w:r>
      <w:r>
        <w:t>accessed</w:t>
      </w:r>
      <w:r>
        <w:rPr>
          <w:spacing w:val="-5"/>
        </w:rPr>
        <w:t xml:space="preserve"> </w:t>
      </w:r>
      <w:r>
        <w:t>and</w:t>
      </w:r>
      <w:r>
        <w:rPr>
          <w:spacing w:val="-4"/>
        </w:rPr>
        <w:t xml:space="preserve"> </w:t>
      </w:r>
      <w:r>
        <w:t>transported</w:t>
      </w:r>
      <w:r>
        <w:rPr>
          <w:spacing w:val="-4"/>
        </w:rPr>
        <w:t xml:space="preserve"> </w:t>
      </w:r>
      <w:r>
        <w:t>with</w:t>
      </w:r>
      <w:r>
        <w:rPr>
          <w:spacing w:val="-3"/>
        </w:rPr>
        <w:t xml:space="preserve"> </w:t>
      </w:r>
      <w:r>
        <w:t>the</w:t>
      </w:r>
      <w:r>
        <w:rPr>
          <w:spacing w:val="-3"/>
        </w:rPr>
        <w:t xml:space="preserve"> </w:t>
      </w:r>
      <w:r>
        <w:fldChar w:fldCharType="begin"/>
      </w:r>
      <w:r>
        <w:instrText xml:space="preserve"> HYPERLINK "https://en.wikipedia.org/wiki/Hypertext_Transfer_Protocol" \h </w:instrText>
      </w:r>
      <w:r>
        <w:fldChar w:fldCharType="separate"/>
      </w:r>
      <w:r>
        <w:t>Hypertext</w:t>
      </w:r>
      <w:r>
        <w:rPr>
          <w:spacing w:val="-4"/>
        </w:rPr>
        <w:t xml:space="preserve"> </w:t>
      </w:r>
      <w:r>
        <w:t>Transfer</w:t>
      </w:r>
      <w:r>
        <w:fldChar w:fldCharType="end"/>
      </w:r>
      <w:r>
        <w:rPr>
          <w:spacing w:val="-58"/>
        </w:rPr>
        <w:t xml:space="preserve"> </w:t>
      </w:r>
      <w:r>
        <w:fldChar w:fldCharType="begin"/>
      </w:r>
      <w:r>
        <w:instrText xml:space="preserve"> HYPERLINK "https://en.wikipedia.org/wiki/Hypertext_Transfer_Protocol" \h </w:instrText>
      </w:r>
      <w:r>
        <w:fldChar w:fldCharType="separate"/>
      </w:r>
      <w:r>
        <w:t>Protocol</w:t>
      </w:r>
      <w:r>
        <w:rPr>
          <w:spacing w:val="-11"/>
        </w:rPr>
        <w:t xml:space="preserve"> </w:t>
      </w:r>
      <w:r>
        <w:rPr>
          <w:spacing w:val="-11"/>
        </w:rPr>
        <w:fldChar w:fldCharType="end"/>
      </w:r>
      <w:r>
        <w:t>(HTTP),</w:t>
      </w:r>
      <w:r>
        <w:rPr>
          <w:spacing w:val="-12"/>
        </w:rPr>
        <w:t xml:space="preserve"> </w:t>
      </w:r>
      <w:r>
        <w:t>which</w:t>
      </w:r>
      <w:r>
        <w:rPr>
          <w:spacing w:val="-11"/>
        </w:rPr>
        <w:t xml:space="preserve"> </w:t>
      </w:r>
      <w:r>
        <w:t>may</w:t>
      </w:r>
      <w:r>
        <w:rPr>
          <w:spacing w:val="-12"/>
        </w:rPr>
        <w:t xml:space="preserve"> </w:t>
      </w:r>
      <w:r>
        <w:t>optionally</w:t>
      </w:r>
      <w:r>
        <w:rPr>
          <w:spacing w:val="-12"/>
        </w:rPr>
        <w:t xml:space="preserve"> </w:t>
      </w:r>
      <w:r>
        <w:t>employ</w:t>
      </w:r>
      <w:r>
        <w:rPr>
          <w:spacing w:val="-11"/>
        </w:rPr>
        <w:t xml:space="preserve"> </w:t>
      </w:r>
      <w:r>
        <w:t>encryption</w:t>
      </w:r>
      <w:r>
        <w:rPr>
          <w:spacing w:val="-12"/>
        </w:rPr>
        <w:t xml:space="preserve"> </w:t>
      </w:r>
      <w:r>
        <w:t>(</w:t>
      </w:r>
      <w:r>
        <w:fldChar w:fldCharType="begin"/>
      </w:r>
      <w:r>
        <w:instrText xml:space="preserve"> HYPERLINK "https://en.wikipedia.org/wiki/HTTP_Secure" \h </w:instrText>
      </w:r>
      <w:r>
        <w:fldChar w:fldCharType="separate"/>
      </w:r>
      <w:r>
        <w:t>HTTP</w:t>
      </w:r>
      <w:r>
        <w:rPr>
          <w:spacing w:val="-12"/>
        </w:rPr>
        <w:t xml:space="preserve"> </w:t>
      </w:r>
      <w:r>
        <w:t>Secure</w:t>
      </w:r>
      <w:r>
        <w:fldChar w:fldCharType="end"/>
      </w:r>
      <w:r>
        <w:t>,</w:t>
      </w:r>
      <w:r>
        <w:rPr>
          <w:spacing w:val="-12"/>
        </w:rPr>
        <w:t xml:space="preserve"> </w:t>
      </w:r>
      <w:r>
        <w:t>HTTPS)</w:t>
      </w:r>
      <w:r>
        <w:rPr>
          <w:spacing w:val="-11"/>
        </w:rPr>
        <w:t xml:space="preserve"> </w:t>
      </w:r>
      <w:r>
        <w:t>to</w:t>
      </w:r>
      <w:r>
        <w:rPr>
          <w:spacing w:val="-12"/>
        </w:rPr>
        <w:t xml:space="preserve"> </w:t>
      </w:r>
      <w:r>
        <w:t>provide</w:t>
      </w:r>
      <w:r>
        <w:rPr>
          <w:spacing w:val="-57"/>
        </w:rPr>
        <w:t xml:space="preserve"> </w:t>
      </w:r>
      <w:r>
        <w:t>security</w:t>
      </w:r>
      <w:r>
        <w:rPr>
          <w:spacing w:val="-5"/>
        </w:rPr>
        <w:t xml:space="preserve"> </w:t>
      </w:r>
      <w:r>
        <w:t>and</w:t>
      </w:r>
      <w:r>
        <w:rPr>
          <w:spacing w:val="-5"/>
        </w:rPr>
        <w:t xml:space="preserve"> </w:t>
      </w:r>
      <w:r>
        <w:t>privacy</w:t>
      </w:r>
      <w:r>
        <w:rPr>
          <w:spacing w:val="-4"/>
        </w:rPr>
        <w:t xml:space="preserve"> </w:t>
      </w:r>
      <w:r>
        <w:t>for</w:t>
      </w:r>
      <w:r>
        <w:rPr>
          <w:spacing w:val="-7"/>
        </w:rPr>
        <w:t xml:space="preserve"> </w:t>
      </w:r>
      <w:r>
        <w:t>the</w:t>
      </w:r>
      <w:r>
        <w:rPr>
          <w:spacing w:val="-4"/>
        </w:rPr>
        <w:t xml:space="preserve"> </w:t>
      </w:r>
      <w:r>
        <w:t>user.</w:t>
      </w:r>
      <w:r>
        <w:rPr>
          <w:spacing w:val="-4"/>
        </w:rPr>
        <w:t xml:space="preserve"> </w:t>
      </w:r>
      <w:r>
        <w:t>The</w:t>
      </w:r>
      <w:r>
        <w:rPr>
          <w:spacing w:val="-5"/>
        </w:rPr>
        <w:t xml:space="preserve"> </w:t>
      </w:r>
      <w:r>
        <w:t>user's</w:t>
      </w:r>
      <w:r>
        <w:rPr>
          <w:spacing w:val="-5"/>
        </w:rPr>
        <w:t xml:space="preserve"> </w:t>
      </w:r>
      <w:r>
        <w:t>application,</w:t>
      </w:r>
      <w:r>
        <w:rPr>
          <w:spacing w:val="-4"/>
        </w:rPr>
        <w:t xml:space="preserve"> </w:t>
      </w:r>
      <w:r>
        <w:t>often</w:t>
      </w:r>
      <w:r>
        <w:rPr>
          <w:spacing w:val="-5"/>
        </w:rPr>
        <w:t xml:space="preserve"> </w:t>
      </w:r>
      <w:r>
        <w:t>a</w:t>
      </w:r>
      <w:r>
        <w:rPr>
          <w:spacing w:val="-5"/>
        </w:rPr>
        <w:t xml:space="preserve"> </w:t>
      </w:r>
      <w:r>
        <w:fldChar w:fldCharType="begin"/>
      </w:r>
      <w:r>
        <w:instrText xml:space="preserve"> HYPERLINK "https://en.wikipedia.org/wiki/Web_browser" \h </w:instrText>
      </w:r>
      <w:r>
        <w:fldChar w:fldCharType="separate"/>
      </w:r>
      <w:r>
        <w:t>web</w:t>
      </w:r>
      <w:r>
        <w:rPr>
          <w:spacing w:val="-4"/>
        </w:rPr>
        <w:t xml:space="preserve"> </w:t>
      </w:r>
      <w:r>
        <w:t>browser</w:t>
      </w:r>
      <w:r>
        <w:fldChar w:fldCharType="end"/>
      </w:r>
      <w:r>
        <w:t>,</w:t>
      </w:r>
      <w:r>
        <w:rPr>
          <w:spacing w:val="-4"/>
        </w:rPr>
        <w:t xml:space="preserve"> </w:t>
      </w:r>
      <w:r>
        <w:t>renders</w:t>
      </w:r>
      <w:r>
        <w:rPr>
          <w:spacing w:val="-5"/>
        </w:rPr>
        <w:t xml:space="preserve"> </w:t>
      </w:r>
      <w:r>
        <w:t>the</w:t>
      </w:r>
      <w:r>
        <w:rPr>
          <w:spacing w:val="-5"/>
        </w:rPr>
        <w:t xml:space="preserve"> </w:t>
      </w:r>
      <w:r>
        <w:t>page</w:t>
      </w:r>
      <w:r>
        <w:rPr>
          <w:spacing w:val="-57"/>
        </w:rPr>
        <w:t xml:space="preserve"> </w:t>
      </w:r>
      <w:r>
        <w:t>content</w:t>
      </w:r>
      <w:r>
        <w:rPr>
          <w:spacing w:val="-2"/>
        </w:rPr>
        <w:t xml:space="preserve"> </w:t>
      </w:r>
      <w:r>
        <w:t>according to</w:t>
      </w:r>
      <w:r>
        <w:rPr>
          <w:spacing w:val="-2"/>
        </w:rPr>
        <w:t xml:space="preserve"> </w:t>
      </w:r>
      <w:r>
        <w:t>its</w:t>
      </w:r>
      <w:r>
        <w:rPr>
          <w:spacing w:val="-1"/>
        </w:rPr>
        <w:t xml:space="preserve"> </w:t>
      </w:r>
      <w:r>
        <w:t>HTML</w:t>
      </w:r>
      <w:r>
        <w:rPr>
          <w:spacing w:val="-1"/>
        </w:rPr>
        <w:t xml:space="preserve"> </w:t>
      </w:r>
      <w:r>
        <w:t>markup instructions onto a</w:t>
      </w:r>
      <w:r>
        <w:rPr>
          <w:spacing w:val="1"/>
        </w:rPr>
        <w:t xml:space="preserve"> </w:t>
      </w:r>
      <w:r>
        <w:fldChar w:fldCharType="begin"/>
      </w:r>
      <w:r>
        <w:instrText xml:space="preserve"> HYPERLINK "https://en.wikipedia.org/wiki/Computer_monitor" \h </w:instrText>
      </w:r>
      <w:r>
        <w:fldChar w:fldCharType="separate"/>
      </w:r>
      <w:r>
        <w:t>display terminal</w:t>
      </w:r>
      <w:r>
        <w:fldChar w:fldCharType="end"/>
      </w:r>
      <w:r>
        <w:t>.</w:t>
      </w:r>
    </w:p>
    <w:p>
      <w:pPr>
        <w:pStyle w:val="10"/>
        <w:spacing w:before="4"/>
      </w:pPr>
    </w:p>
    <w:p>
      <w:pPr>
        <w:pStyle w:val="10"/>
        <w:ind w:left="340" w:right="275" w:firstLine="720"/>
        <w:jc w:val="both"/>
      </w:pPr>
      <w:r>
        <w:fldChar w:fldCharType="begin"/>
      </w:r>
      <w:r>
        <w:instrText xml:space="preserve"> HYPERLINK "https://en.wikipedia.org/wiki/Hyperlink" \h </w:instrText>
      </w:r>
      <w:r>
        <w:fldChar w:fldCharType="separate"/>
      </w:r>
      <w:r>
        <w:t>Hyperlinking</w:t>
      </w:r>
      <w:r>
        <w:rPr>
          <w:spacing w:val="-8"/>
        </w:rPr>
        <w:t xml:space="preserve"> </w:t>
      </w:r>
      <w:r>
        <w:rPr>
          <w:spacing w:val="-8"/>
        </w:rPr>
        <w:fldChar w:fldCharType="end"/>
      </w:r>
      <w:r>
        <w:t>between</w:t>
      </w:r>
      <w:r>
        <w:rPr>
          <w:spacing w:val="-8"/>
        </w:rPr>
        <w:t xml:space="preserve"> </w:t>
      </w:r>
      <w:r>
        <w:t>web</w:t>
      </w:r>
      <w:r>
        <w:rPr>
          <w:spacing w:val="-7"/>
        </w:rPr>
        <w:t xml:space="preserve"> </w:t>
      </w:r>
      <w:r>
        <w:t>pages</w:t>
      </w:r>
      <w:r>
        <w:rPr>
          <w:spacing w:val="-9"/>
        </w:rPr>
        <w:t xml:space="preserve"> </w:t>
      </w:r>
      <w:r>
        <w:t>conveys</w:t>
      </w:r>
      <w:r>
        <w:rPr>
          <w:spacing w:val="-8"/>
        </w:rPr>
        <w:t xml:space="preserve"> </w:t>
      </w:r>
      <w:r>
        <w:t>to</w:t>
      </w:r>
      <w:r>
        <w:rPr>
          <w:spacing w:val="-8"/>
        </w:rPr>
        <w:t xml:space="preserve"> </w:t>
      </w:r>
      <w:r>
        <w:t>the</w:t>
      </w:r>
      <w:r>
        <w:rPr>
          <w:spacing w:val="-9"/>
        </w:rPr>
        <w:t xml:space="preserve"> </w:t>
      </w:r>
      <w:r>
        <w:t>reader</w:t>
      </w:r>
      <w:r>
        <w:rPr>
          <w:spacing w:val="-8"/>
        </w:rPr>
        <w:t xml:space="preserve"> </w:t>
      </w:r>
      <w:r>
        <w:t>the</w:t>
      </w:r>
      <w:r>
        <w:rPr>
          <w:spacing w:val="-7"/>
        </w:rPr>
        <w:t xml:space="preserve"> </w:t>
      </w:r>
      <w:r>
        <w:fldChar w:fldCharType="begin"/>
      </w:r>
      <w:r>
        <w:instrText xml:space="preserve"> HYPERLINK "https://en.wikipedia.org/wiki/Site_map" \h </w:instrText>
      </w:r>
      <w:r>
        <w:fldChar w:fldCharType="separate"/>
      </w:r>
      <w:r>
        <w:t>site</w:t>
      </w:r>
      <w:r>
        <w:rPr>
          <w:spacing w:val="-9"/>
        </w:rPr>
        <w:t xml:space="preserve"> </w:t>
      </w:r>
      <w:r>
        <w:t>structure</w:t>
      </w:r>
      <w:r>
        <w:rPr>
          <w:spacing w:val="-7"/>
        </w:rPr>
        <w:t xml:space="preserve"> </w:t>
      </w:r>
      <w:r>
        <w:rPr>
          <w:spacing w:val="-7"/>
        </w:rPr>
        <w:fldChar w:fldCharType="end"/>
      </w:r>
      <w:r>
        <w:t>and</w:t>
      </w:r>
      <w:r>
        <w:rPr>
          <w:spacing w:val="-9"/>
        </w:rPr>
        <w:t xml:space="preserve"> </w:t>
      </w:r>
      <w:r>
        <w:t>guides</w:t>
      </w:r>
      <w:r>
        <w:rPr>
          <w:spacing w:val="-9"/>
        </w:rPr>
        <w:t xml:space="preserve"> </w:t>
      </w:r>
      <w:r>
        <w:t>the</w:t>
      </w:r>
      <w:r>
        <w:rPr>
          <w:spacing w:val="-57"/>
        </w:rPr>
        <w:t xml:space="preserve"> </w:t>
      </w:r>
      <w:r>
        <w:t xml:space="preserve">navigation of the site, which often starts with a </w:t>
      </w:r>
      <w:r>
        <w:fldChar w:fldCharType="begin"/>
      </w:r>
      <w:r>
        <w:instrText xml:space="preserve"> HYPERLINK "https://en.wikipedia.org/wiki/Home_page" \h </w:instrText>
      </w:r>
      <w:r>
        <w:fldChar w:fldCharType="separate"/>
      </w:r>
      <w:r>
        <w:t xml:space="preserve">home page </w:t>
      </w:r>
      <w:r>
        <w:fldChar w:fldCharType="end"/>
      </w:r>
      <w:r>
        <w:t>containing a directory of the site</w:t>
      </w:r>
      <w:r>
        <w:rPr>
          <w:spacing w:val="1"/>
        </w:rPr>
        <w:t xml:space="preserve"> </w:t>
      </w:r>
      <w:r>
        <w:fldChar w:fldCharType="begin"/>
      </w:r>
      <w:r>
        <w:instrText xml:space="preserve"> HYPERLINK "https://en.wikipedia.org/wiki/Web_content" \h </w:instrText>
      </w:r>
      <w:r>
        <w:fldChar w:fldCharType="separate"/>
      </w:r>
      <w:r>
        <w:t>web</w:t>
      </w:r>
      <w:r>
        <w:rPr>
          <w:spacing w:val="1"/>
        </w:rPr>
        <w:t xml:space="preserve"> </w:t>
      </w:r>
      <w:r>
        <w:t>content</w:t>
      </w:r>
      <w:r>
        <w:fldChar w:fldCharType="end"/>
      </w:r>
      <w:r>
        <w:t>.</w:t>
      </w:r>
      <w:r>
        <w:rPr>
          <w:spacing w:val="1"/>
        </w:rPr>
        <w:t xml:space="preserve"> </w:t>
      </w:r>
      <w:r>
        <w:t>Some</w:t>
      </w:r>
      <w:r>
        <w:rPr>
          <w:spacing w:val="1"/>
        </w:rPr>
        <w:t xml:space="preserve"> </w:t>
      </w:r>
      <w:r>
        <w:t>websites</w:t>
      </w:r>
      <w:r>
        <w:rPr>
          <w:spacing w:val="1"/>
        </w:rPr>
        <w:t xml:space="preserve"> </w:t>
      </w:r>
      <w:r>
        <w:t>require</w:t>
      </w:r>
      <w:r>
        <w:rPr>
          <w:spacing w:val="1"/>
        </w:rPr>
        <w:t xml:space="preserve"> </w:t>
      </w:r>
      <w:r>
        <w:t>user</w:t>
      </w:r>
      <w:r>
        <w:rPr>
          <w:spacing w:val="1"/>
        </w:rPr>
        <w:t xml:space="preserve"> </w:t>
      </w:r>
      <w:r>
        <w:t>registration</w:t>
      </w:r>
      <w:r>
        <w:rPr>
          <w:spacing w:val="1"/>
        </w:rPr>
        <w:t xml:space="preserve"> </w:t>
      </w:r>
      <w:r>
        <w:t>or</w:t>
      </w:r>
      <w:r>
        <w:rPr>
          <w:spacing w:val="1"/>
        </w:rPr>
        <w:t xml:space="preserve"> </w:t>
      </w:r>
      <w:r>
        <w:fldChar w:fldCharType="begin"/>
      </w:r>
      <w:r>
        <w:instrText xml:space="preserve"> HYPERLINK "https://en.wikipedia.org/wiki/Subscription" \h </w:instrText>
      </w:r>
      <w:r>
        <w:fldChar w:fldCharType="separate"/>
      </w:r>
      <w:r>
        <w:t>subscription</w:t>
      </w:r>
      <w:r>
        <w:fldChar w:fldCharType="end"/>
      </w:r>
      <w:r>
        <w:rPr>
          <w:spacing w:val="1"/>
        </w:rPr>
        <w:t xml:space="preserve"> </w:t>
      </w:r>
      <w:r>
        <w:t>to</w:t>
      </w:r>
      <w:r>
        <w:rPr>
          <w:spacing w:val="1"/>
        </w:rPr>
        <w:t xml:space="preserve"> </w:t>
      </w:r>
      <w:r>
        <w:t>access</w:t>
      </w:r>
      <w:r>
        <w:rPr>
          <w:spacing w:val="1"/>
        </w:rPr>
        <w:t xml:space="preserve"> </w:t>
      </w:r>
      <w:r>
        <w:t>content.</w:t>
      </w:r>
      <w:r>
        <w:rPr>
          <w:spacing w:val="1"/>
        </w:rPr>
        <w:t xml:space="preserve"> </w:t>
      </w:r>
      <w:r>
        <w:t xml:space="preserve">Examples of </w:t>
      </w:r>
      <w:r>
        <w:fldChar w:fldCharType="begin"/>
      </w:r>
      <w:r>
        <w:instrText xml:space="preserve"> HYPERLINK "https://en.wikipedia.org/wiki/Paywall" \h </w:instrText>
      </w:r>
      <w:r>
        <w:fldChar w:fldCharType="separate"/>
      </w:r>
      <w:r>
        <w:t>subscription websites</w:t>
      </w:r>
      <w:r>
        <w:fldChar w:fldCharType="end"/>
      </w:r>
      <w:r>
        <w:t xml:space="preserve"> include many business sites, news websites, </w:t>
      </w:r>
      <w:r>
        <w:fldChar w:fldCharType="begin"/>
      </w:r>
      <w:r>
        <w:instrText xml:space="preserve"> HYPERLINK "https://en.wikipedia.org/wiki/Academic_journal" \h </w:instrText>
      </w:r>
      <w:r>
        <w:fldChar w:fldCharType="separate"/>
      </w:r>
      <w:r>
        <w:t>academic</w:t>
      </w:r>
      <w:r>
        <w:fldChar w:fldCharType="end"/>
      </w:r>
      <w:r>
        <w:rPr>
          <w:spacing w:val="1"/>
        </w:rPr>
        <w:t xml:space="preserve"> </w:t>
      </w:r>
      <w:r>
        <w:fldChar w:fldCharType="begin"/>
      </w:r>
      <w:r>
        <w:instrText xml:space="preserve"> HYPERLINK "https://en.wikipedia.org/wiki/Academic_journal" \h </w:instrText>
      </w:r>
      <w:r>
        <w:fldChar w:fldCharType="separate"/>
      </w:r>
      <w:r>
        <w:t xml:space="preserve">journal </w:t>
      </w:r>
      <w:r>
        <w:fldChar w:fldCharType="end"/>
      </w:r>
      <w:r>
        <w:t xml:space="preserve">websites, gaming websites, file-sharing websites, </w:t>
      </w:r>
      <w:r>
        <w:fldChar w:fldCharType="begin"/>
      </w:r>
      <w:r>
        <w:instrText xml:space="preserve"> HYPERLINK "https://en.wikipedia.org/wiki/Internet_forum" \h </w:instrText>
      </w:r>
      <w:r>
        <w:fldChar w:fldCharType="separate"/>
      </w:r>
      <w:r>
        <w:t>message boards</w:t>
      </w:r>
      <w:r>
        <w:fldChar w:fldCharType="end"/>
      </w:r>
      <w:r>
        <w:t xml:space="preserve">, web-based </w:t>
      </w:r>
      <w:r>
        <w:fldChar w:fldCharType="begin"/>
      </w:r>
      <w:r>
        <w:instrText xml:space="preserve"> HYPERLINK "https://en.wikipedia.org/wiki/Email" \h </w:instrText>
      </w:r>
      <w:r>
        <w:fldChar w:fldCharType="separate"/>
      </w:r>
      <w:r>
        <w:t>email</w:t>
      </w:r>
      <w:r>
        <w:fldChar w:fldCharType="end"/>
      </w:r>
      <w:r>
        <w:t>,</w:t>
      </w:r>
      <w:r>
        <w:rPr>
          <w:spacing w:val="1"/>
        </w:rPr>
        <w:t xml:space="preserve"> </w:t>
      </w:r>
      <w:r>
        <w:fldChar w:fldCharType="begin"/>
      </w:r>
      <w:r>
        <w:instrText xml:space="preserve"> HYPERLINK "https://en.wikipedia.org/wiki/Social_networking" \h </w:instrText>
      </w:r>
      <w:r>
        <w:fldChar w:fldCharType="separate"/>
      </w:r>
      <w:r>
        <w:t xml:space="preserve">social networking </w:t>
      </w:r>
      <w:r>
        <w:fldChar w:fldCharType="end"/>
      </w:r>
      <w:r>
        <w:t xml:space="preserve">websites, websites providing real-time </w:t>
      </w:r>
      <w:r>
        <w:fldChar w:fldCharType="begin"/>
      </w:r>
      <w:r>
        <w:instrText xml:space="preserve"> HYPERLINK "https://en.wikipedia.org/wiki/Stock_market" \h </w:instrText>
      </w:r>
      <w:r>
        <w:fldChar w:fldCharType="separate"/>
      </w:r>
      <w:r>
        <w:t xml:space="preserve">stock market </w:t>
      </w:r>
      <w:r>
        <w:fldChar w:fldCharType="end"/>
      </w:r>
      <w:r>
        <w:t>data, as well as sites</w:t>
      </w:r>
      <w:r>
        <w:rPr>
          <w:spacing w:val="1"/>
        </w:rPr>
        <w:t xml:space="preserve"> </w:t>
      </w:r>
      <w:r>
        <w:t xml:space="preserve">providing various other services. As of 2016 </w:t>
      </w:r>
      <w:r>
        <w:fldChar w:fldCharType="begin"/>
      </w:r>
      <w:r>
        <w:instrText xml:space="preserve"> HYPERLINK "https://en.wikipedia.org/wiki/End_user" \h </w:instrText>
      </w:r>
      <w:r>
        <w:fldChar w:fldCharType="separate"/>
      </w:r>
      <w:r>
        <w:t>end users</w:t>
      </w:r>
      <w:r>
        <w:fldChar w:fldCharType="end"/>
      </w:r>
      <w:r>
        <w:t xml:space="preserve"> can access websites on a range of</w:t>
      </w:r>
      <w:r>
        <w:rPr>
          <w:spacing w:val="1"/>
        </w:rPr>
        <w:t xml:space="preserve"> </w:t>
      </w:r>
      <w:r>
        <w:t xml:space="preserve">devices, including </w:t>
      </w:r>
      <w:r>
        <w:fldChar w:fldCharType="begin"/>
      </w:r>
      <w:r>
        <w:instrText xml:space="preserve"> HYPERLINK "https://en.wikipedia.org/wiki/Desktop_computer" \h </w:instrText>
      </w:r>
      <w:r>
        <w:fldChar w:fldCharType="separate"/>
      </w:r>
      <w:r>
        <w:t>desktop</w:t>
      </w:r>
      <w:r>
        <w:fldChar w:fldCharType="end"/>
      </w:r>
      <w:r>
        <w:t xml:space="preserve"> and </w:t>
      </w:r>
      <w:r>
        <w:fldChar w:fldCharType="begin"/>
      </w:r>
      <w:r>
        <w:instrText xml:space="preserve"> HYPERLINK "https://en.wikipedia.org/wiki/Laptop" \h </w:instrText>
      </w:r>
      <w:r>
        <w:fldChar w:fldCharType="separate"/>
      </w:r>
      <w:r>
        <w:t>laptop computers</w:t>
      </w:r>
      <w:r>
        <w:fldChar w:fldCharType="end"/>
      </w:r>
      <w:r>
        <w:t xml:space="preserve">, </w:t>
      </w:r>
      <w:r>
        <w:fldChar w:fldCharType="begin"/>
      </w:r>
      <w:r>
        <w:instrText xml:space="preserve"> HYPERLINK "https://en.wikipedia.org/wiki/Tablet_computer" \h </w:instrText>
      </w:r>
      <w:r>
        <w:fldChar w:fldCharType="separate"/>
      </w:r>
      <w:r>
        <w:t>tablet computers</w:t>
      </w:r>
      <w:r>
        <w:fldChar w:fldCharType="end"/>
      </w:r>
      <w:r>
        <w:t xml:space="preserve">, </w:t>
      </w:r>
      <w:r>
        <w:fldChar w:fldCharType="begin"/>
      </w:r>
      <w:r>
        <w:instrText xml:space="preserve"> HYPERLINK "https://en.wikipedia.org/wiki/Smartphone" \h </w:instrText>
      </w:r>
      <w:r>
        <w:fldChar w:fldCharType="separate"/>
      </w:r>
      <w:r>
        <w:t xml:space="preserve">smartphones </w:t>
      </w:r>
      <w:r>
        <w:fldChar w:fldCharType="end"/>
      </w:r>
      <w:r>
        <w:t xml:space="preserve">and </w:t>
      </w:r>
      <w:r>
        <w:fldChar w:fldCharType="begin"/>
      </w:r>
      <w:r>
        <w:instrText xml:space="preserve"> HYPERLINK "https://en.wikipedia.org/wiki/Smart_TV" \h </w:instrText>
      </w:r>
      <w:r>
        <w:fldChar w:fldCharType="separate"/>
      </w:r>
      <w:r>
        <w:t>smart</w:t>
      </w:r>
      <w:r>
        <w:fldChar w:fldCharType="end"/>
      </w:r>
      <w:r>
        <w:rPr>
          <w:spacing w:val="1"/>
        </w:rPr>
        <w:t xml:space="preserve"> </w:t>
      </w:r>
      <w:r>
        <w:fldChar w:fldCharType="begin"/>
      </w:r>
      <w:r>
        <w:instrText xml:space="preserve"> HYPERLINK "https://en.wikipedia.org/wiki/Smart_TV" \h </w:instrText>
      </w:r>
      <w:r>
        <w:fldChar w:fldCharType="separate"/>
      </w:r>
      <w:r>
        <w:t>TVs.</w:t>
      </w:r>
      <w:r>
        <w:fldChar w:fldCharType="end"/>
      </w:r>
    </w:p>
    <w:p>
      <w:pPr>
        <w:pStyle w:val="10"/>
        <w:spacing w:before="4"/>
      </w:pPr>
    </w:p>
    <w:p>
      <w:pPr>
        <w:pStyle w:val="10"/>
        <w:ind w:left="340" w:right="281" w:firstLine="720"/>
        <w:jc w:val="both"/>
      </w:pPr>
      <w:r>
        <w:t>A web site consists of web pages which are interconnected to each other and contain</w:t>
      </w:r>
      <w:r>
        <w:rPr>
          <w:spacing w:val="1"/>
        </w:rPr>
        <w:t xml:space="preserve"> </w:t>
      </w:r>
      <w:r>
        <w:t>various</w:t>
      </w:r>
      <w:r>
        <w:rPr>
          <w:spacing w:val="-1"/>
        </w:rPr>
        <w:t xml:space="preserve"> </w:t>
      </w:r>
      <w:r>
        <w:t>data and functionalities.</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9"/>
        <w:rPr>
          <w:sz w:val="35"/>
        </w:rPr>
      </w:pPr>
    </w:p>
    <w:p>
      <w:pPr>
        <w:pStyle w:val="5"/>
        <w:numPr>
          <w:ilvl w:val="1"/>
          <w:numId w:val="2"/>
        </w:numPr>
        <w:tabs>
          <w:tab w:val="left" w:pos="4341"/>
        </w:tabs>
        <w:spacing w:before="1" w:after="0" w:line="240" w:lineRule="auto"/>
        <w:ind w:left="4340" w:right="0" w:hanging="421"/>
        <w:jc w:val="left"/>
      </w:pPr>
      <w:r>
        <w:t>WEB-PAGE</w:t>
      </w:r>
    </w:p>
    <w:p>
      <w:pPr>
        <w:pStyle w:val="10"/>
        <w:spacing w:before="4"/>
      </w:pPr>
    </w:p>
    <w:p>
      <w:pPr>
        <w:pStyle w:val="10"/>
        <w:ind w:left="340" w:right="276" w:firstLine="720"/>
        <w:jc w:val="both"/>
      </w:pPr>
      <w:r>
        <w:t xml:space="preserve">A </w:t>
      </w:r>
      <w:r>
        <w:rPr>
          <w:b/>
        </w:rPr>
        <w:t>web page</w:t>
      </w:r>
      <w:r>
        <w:t xml:space="preserve">, or </w:t>
      </w:r>
      <w:r>
        <w:rPr>
          <w:b/>
        </w:rPr>
        <w:t>webpage</w:t>
      </w:r>
      <w:r>
        <w:t xml:space="preserve">, is a document that is suitable for the </w:t>
      </w:r>
      <w:r>
        <w:fldChar w:fldCharType="begin"/>
      </w:r>
      <w:r>
        <w:instrText xml:space="preserve"> HYPERLINK "https://en.wikipedia.org/wiki/World_Wide_Web" \h </w:instrText>
      </w:r>
      <w:r>
        <w:fldChar w:fldCharType="separate"/>
      </w:r>
      <w:r>
        <w:t xml:space="preserve">World Wide Web </w:t>
      </w:r>
      <w:r>
        <w:fldChar w:fldCharType="end"/>
      </w:r>
      <w:r>
        <w:t>and</w:t>
      </w:r>
      <w:r>
        <w:rPr>
          <w:spacing w:val="1"/>
        </w:rPr>
        <w:t xml:space="preserve"> </w:t>
      </w:r>
      <w:r>
        <w:fldChar w:fldCharType="begin"/>
      </w:r>
      <w:r>
        <w:instrText xml:space="preserve"> HYPERLINK "https://en.wikipedia.org/wiki/Web_browser" \h </w:instrText>
      </w:r>
      <w:r>
        <w:fldChar w:fldCharType="separate"/>
      </w:r>
      <w:r>
        <w:t>web browsers</w:t>
      </w:r>
      <w:r>
        <w:fldChar w:fldCharType="end"/>
      </w:r>
      <w:r>
        <w:t xml:space="preserve">. A web browser displays a web page on a </w:t>
      </w:r>
      <w:r>
        <w:fldChar w:fldCharType="begin"/>
      </w:r>
      <w:r>
        <w:instrText xml:space="preserve"> HYPERLINK "https://en.wikipedia.org/wiki/Computer_display" \h </w:instrText>
      </w:r>
      <w:r>
        <w:fldChar w:fldCharType="separate"/>
      </w:r>
      <w:r>
        <w:t xml:space="preserve">monitor </w:t>
      </w:r>
      <w:r>
        <w:fldChar w:fldCharType="end"/>
      </w:r>
      <w:r>
        <w:t xml:space="preserve">or </w:t>
      </w:r>
      <w:r>
        <w:fldChar w:fldCharType="begin"/>
      </w:r>
      <w:r>
        <w:instrText xml:space="preserve"> HYPERLINK "https://en.wikipedia.org/wiki/Mobile_device" \h </w:instrText>
      </w:r>
      <w:r>
        <w:fldChar w:fldCharType="separate"/>
      </w:r>
      <w:r>
        <w:t>mobile device</w:t>
      </w:r>
      <w:r>
        <w:fldChar w:fldCharType="end"/>
      </w:r>
      <w:r>
        <w:t>. The web</w:t>
      </w:r>
      <w:r>
        <w:rPr>
          <w:spacing w:val="1"/>
        </w:rPr>
        <w:t xml:space="preserve"> </w:t>
      </w:r>
      <w:r>
        <w:t xml:space="preserve">page is what displays, but the term also refers to a </w:t>
      </w:r>
      <w:r>
        <w:fldChar w:fldCharType="begin"/>
      </w:r>
      <w:r>
        <w:instrText xml:space="preserve"> HYPERLINK "https://en.wikipedia.org/wiki/Computer_file" \h </w:instrText>
      </w:r>
      <w:r>
        <w:fldChar w:fldCharType="separate"/>
      </w:r>
      <w:r>
        <w:t>computer file</w:t>
      </w:r>
      <w:r>
        <w:fldChar w:fldCharType="end"/>
      </w:r>
      <w:r>
        <w:t xml:space="preserve">, usually written in </w:t>
      </w:r>
      <w:r>
        <w:fldChar w:fldCharType="begin"/>
      </w:r>
      <w:r>
        <w:instrText xml:space="preserve"> HYPERLINK "https://en.wikipedia.org/wiki/HTML" \h </w:instrText>
      </w:r>
      <w:r>
        <w:fldChar w:fldCharType="separate"/>
      </w:r>
      <w:r>
        <w:t xml:space="preserve">HTML </w:t>
      </w:r>
      <w:r>
        <w:fldChar w:fldCharType="end"/>
      </w:r>
      <w:r>
        <w:t>or</w:t>
      </w:r>
      <w:r>
        <w:rPr>
          <w:spacing w:val="1"/>
        </w:rPr>
        <w:t xml:space="preserve"> </w:t>
      </w:r>
      <w:r>
        <w:t>comparable</w:t>
      </w:r>
      <w:r>
        <w:rPr>
          <w:spacing w:val="-9"/>
        </w:rPr>
        <w:t xml:space="preserve"> </w:t>
      </w:r>
      <w:r>
        <w:fldChar w:fldCharType="begin"/>
      </w:r>
      <w:r>
        <w:instrText xml:space="preserve"> HYPERLINK "https://en.wikipedia.org/wiki/Markup_language" \h </w:instrText>
      </w:r>
      <w:r>
        <w:fldChar w:fldCharType="separate"/>
      </w:r>
      <w:r>
        <w:t>markup</w:t>
      </w:r>
      <w:r>
        <w:rPr>
          <w:spacing w:val="-10"/>
        </w:rPr>
        <w:t xml:space="preserve"> </w:t>
      </w:r>
      <w:r>
        <w:t>language</w:t>
      </w:r>
      <w:r>
        <w:fldChar w:fldCharType="end"/>
      </w:r>
      <w:r>
        <w:t>.</w:t>
      </w:r>
      <w:r>
        <w:rPr>
          <w:spacing w:val="-10"/>
        </w:rPr>
        <w:t xml:space="preserve"> </w:t>
      </w:r>
      <w:r>
        <w:t>Web</w:t>
      </w:r>
      <w:r>
        <w:rPr>
          <w:spacing w:val="-10"/>
        </w:rPr>
        <w:t xml:space="preserve"> </w:t>
      </w:r>
      <w:r>
        <w:t>browsers</w:t>
      </w:r>
      <w:r>
        <w:rPr>
          <w:spacing w:val="-10"/>
        </w:rPr>
        <w:t xml:space="preserve"> </w:t>
      </w:r>
      <w:r>
        <w:t>coordinate</w:t>
      </w:r>
      <w:r>
        <w:rPr>
          <w:spacing w:val="-10"/>
        </w:rPr>
        <w:t xml:space="preserve"> </w:t>
      </w:r>
      <w:r>
        <w:t>the</w:t>
      </w:r>
      <w:r>
        <w:rPr>
          <w:spacing w:val="-9"/>
        </w:rPr>
        <w:t xml:space="preserve"> </w:t>
      </w:r>
      <w:r>
        <w:t>various</w:t>
      </w:r>
      <w:r>
        <w:rPr>
          <w:spacing w:val="-8"/>
        </w:rPr>
        <w:t xml:space="preserve"> </w:t>
      </w:r>
      <w:r>
        <w:fldChar w:fldCharType="begin"/>
      </w:r>
      <w:r>
        <w:instrText xml:space="preserve"> HYPERLINK "https://en.wikipedia.org/wiki/Web_resource" \h </w:instrText>
      </w:r>
      <w:r>
        <w:fldChar w:fldCharType="separate"/>
      </w:r>
      <w:r>
        <w:t>web</w:t>
      </w:r>
      <w:r>
        <w:rPr>
          <w:spacing w:val="-10"/>
        </w:rPr>
        <w:t xml:space="preserve"> </w:t>
      </w:r>
      <w:r>
        <w:t>resource</w:t>
      </w:r>
      <w:r>
        <w:rPr>
          <w:spacing w:val="-9"/>
        </w:rPr>
        <w:t xml:space="preserve"> </w:t>
      </w:r>
      <w:r>
        <w:rPr>
          <w:spacing w:val="-9"/>
        </w:rPr>
        <w:fldChar w:fldCharType="end"/>
      </w:r>
      <w:r>
        <w:t>elements</w:t>
      </w:r>
      <w:r>
        <w:rPr>
          <w:spacing w:val="-8"/>
        </w:rPr>
        <w:t xml:space="preserve"> </w:t>
      </w:r>
      <w:r>
        <w:t>for</w:t>
      </w:r>
      <w:r>
        <w:rPr>
          <w:spacing w:val="-58"/>
        </w:rPr>
        <w:t xml:space="preserve"> </w:t>
      </w:r>
      <w:r>
        <w:t>the</w:t>
      </w:r>
      <w:r>
        <w:rPr>
          <w:spacing w:val="-1"/>
        </w:rPr>
        <w:t xml:space="preserve"> </w:t>
      </w:r>
      <w:r>
        <w:t>written</w:t>
      </w:r>
      <w:r>
        <w:rPr>
          <w:spacing w:val="-1"/>
        </w:rPr>
        <w:t xml:space="preserve"> </w:t>
      </w:r>
      <w:r>
        <w:t>web page, such</w:t>
      </w:r>
      <w:r>
        <w:rPr>
          <w:spacing w:val="-1"/>
        </w:rPr>
        <w:t xml:space="preserve"> </w:t>
      </w:r>
      <w:r>
        <w:t xml:space="preserve">as </w:t>
      </w:r>
      <w:r>
        <w:fldChar w:fldCharType="begin"/>
      </w:r>
      <w:r>
        <w:instrText xml:space="preserve"> HYPERLINK "https://en.wikipedia.org/wiki/Cascading_Style_Sheets" \h </w:instrText>
      </w:r>
      <w:r>
        <w:fldChar w:fldCharType="separate"/>
      </w:r>
      <w:r>
        <w:t>style</w:t>
      </w:r>
      <w:r>
        <w:rPr>
          <w:spacing w:val="-1"/>
        </w:rPr>
        <w:t xml:space="preserve"> </w:t>
      </w:r>
      <w:r>
        <w:t>sheets</w:t>
      </w:r>
      <w:r>
        <w:fldChar w:fldCharType="end"/>
      </w:r>
      <w:r>
        <w:t xml:space="preserve">, </w:t>
      </w:r>
      <w:r>
        <w:fldChar w:fldCharType="begin"/>
      </w:r>
      <w:r>
        <w:instrText xml:space="preserve"> HYPERLINK "https://en.wikipedia.org/wiki/Client-side_scripting" \h </w:instrText>
      </w:r>
      <w:r>
        <w:fldChar w:fldCharType="separate"/>
      </w:r>
      <w:r>
        <w:t>scripts</w:t>
      </w:r>
      <w:r>
        <w:fldChar w:fldCharType="end"/>
      </w:r>
      <w:r>
        <w:t>,</w:t>
      </w:r>
      <w:r>
        <w:rPr>
          <w:spacing w:val="-1"/>
        </w:rPr>
        <w:t xml:space="preserve"> </w:t>
      </w:r>
      <w:r>
        <w:t xml:space="preserve">and </w:t>
      </w:r>
      <w:r>
        <w:fldChar w:fldCharType="begin"/>
      </w:r>
      <w:r>
        <w:instrText xml:space="preserve"> HYPERLINK "https://en.wikipedia.org/wiki/Image" \h </w:instrText>
      </w:r>
      <w:r>
        <w:fldChar w:fldCharType="separate"/>
      </w:r>
      <w:r>
        <w:t>images</w:t>
      </w:r>
      <w:r>
        <w:fldChar w:fldCharType="end"/>
      </w:r>
      <w:r>
        <w:t>, to present</w:t>
      </w:r>
      <w:r>
        <w:rPr>
          <w:spacing w:val="-1"/>
        </w:rPr>
        <w:t xml:space="preserve"> </w:t>
      </w:r>
      <w:r>
        <w:t>the web page.</w:t>
      </w:r>
    </w:p>
    <w:p>
      <w:pPr>
        <w:pStyle w:val="10"/>
        <w:spacing w:before="4"/>
      </w:pPr>
    </w:p>
    <w:p>
      <w:pPr>
        <w:pStyle w:val="10"/>
        <w:ind w:left="340" w:right="277" w:firstLine="720"/>
        <w:jc w:val="both"/>
      </w:pPr>
      <w:r>
        <w:t xml:space="preserve">Typical web pages provide </w:t>
      </w:r>
      <w:r>
        <w:fldChar w:fldCharType="begin"/>
      </w:r>
      <w:r>
        <w:instrText xml:space="preserve"> HYPERLINK "https://en.wikipedia.org/wiki/Hypertext" \h </w:instrText>
      </w:r>
      <w:r>
        <w:fldChar w:fldCharType="separate"/>
      </w:r>
      <w:r>
        <w:t xml:space="preserve">hypertext </w:t>
      </w:r>
      <w:r>
        <w:fldChar w:fldCharType="end"/>
      </w:r>
      <w:r>
        <w:t xml:space="preserve">that includes a </w:t>
      </w:r>
      <w:r>
        <w:fldChar w:fldCharType="begin"/>
      </w:r>
      <w:r>
        <w:instrText xml:space="preserve"> HYPERLINK "https://en.wikipedia.org/wiki/Navigation_bar" \h </w:instrText>
      </w:r>
      <w:r>
        <w:fldChar w:fldCharType="separate"/>
      </w:r>
      <w:r>
        <w:t xml:space="preserve">navigation bar </w:t>
      </w:r>
      <w:r>
        <w:fldChar w:fldCharType="end"/>
      </w:r>
      <w:r>
        <w:t xml:space="preserve">or a </w:t>
      </w:r>
      <w:r>
        <w:fldChar w:fldCharType="begin"/>
      </w:r>
      <w:r>
        <w:instrText xml:space="preserve"> HYPERLINK "https://en.wikipedia.org/wiki/Sidebar_%28computing%29" \h </w:instrText>
      </w:r>
      <w:r>
        <w:fldChar w:fldCharType="separate"/>
      </w:r>
      <w:r>
        <w:t xml:space="preserve">sidebar </w:t>
      </w:r>
      <w:r>
        <w:fldChar w:fldCharType="end"/>
      </w:r>
      <w:r>
        <w:fldChar w:fldCharType="begin"/>
      </w:r>
      <w:r>
        <w:instrText xml:space="preserve"> HYPERLINK "https://en.wikipedia.org/wiki/Menu_%28computing%29" \h </w:instrText>
      </w:r>
      <w:r>
        <w:fldChar w:fldCharType="separate"/>
      </w:r>
      <w:r>
        <w:t>menu</w:t>
      </w:r>
      <w:r>
        <w:fldChar w:fldCharType="end"/>
      </w:r>
      <w:r>
        <w:rPr>
          <w:spacing w:val="1"/>
        </w:rPr>
        <w:t xml:space="preserve"> </w:t>
      </w:r>
      <w:r>
        <w:t>to</w:t>
      </w:r>
      <w:r>
        <w:rPr>
          <w:spacing w:val="-1"/>
        </w:rPr>
        <w:t xml:space="preserve"> </w:t>
      </w:r>
      <w:r>
        <w:t xml:space="preserve">other web pages via </w:t>
      </w:r>
      <w:r>
        <w:fldChar w:fldCharType="begin"/>
      </w:r>
      <w:r>
        <w:instrText xml:space="preserve"> HYPERLINK "https://en.wikipedia.org/wiki/Hyperlink" \h </w:instrText>
      </w:r>
      <w:r>
        <w:fldChar w:fldCharType="separate"/>
      </w:r>
      <w:r>
        <w:t>hyperlinks</w:t>
      </w:r>
      <w:r>
        <w:fldChar w:fldCharType="end"/>
      </w:r>
      <w:r>
        <w:t>, often referred</w:t>
      </w:r>
      <w:r>
        <w:rPr>
          <w:spacing w:val="-1"/>
        </w:rPr>
        <w:t xml:space="preserve"> </w:t>
      </w:r>
      <w:r>
        <w:t>to as</w:t>
      </w:r>
      <w:r>
        <w:rPr>
          <w:spacing w:val="1"/>
        </w:rPr>
        <w:t xml:space="preserve"> </w:t>
      </w:r>
      <w:r>
        <w:t>links.</w:t>
      </w:r>
    </w:p>
    <w:p>
      <w:pPr>
        <w:pStyle w:val="10"/>
        <w:spacing w:before="3"/>
      </w:pPr>
    </w:p>
    <w:p>
      <w:pPr>
        <w:pStyle w:val="10"/>
        <w:spacing w:before="1"/>
        <w:ind w:left="340" w:right="278" w:firstLine="720"/>
        <w:jc w:val="both"/>
      </w:pPr>
      <w:r>
        <w:t xml:space="preserve">On a network, a web browser can retrieve a web page from a remote </w:t>
      </w:r>
      <w:r>
        <w:fldChar w:fldCharType="begin"/>
      </w:r>
      <w:r>
        <w:instrText xml:space="preserve"> HYPERLINK "https://en.wikipedia.org/wiki/Web_server" \h </w:instrText>
      </w:r>
      <w:r>
        <w:fldChar w:fldCharType="separate"/>
      </w:r>
      <w:r>
        <w:t>web server</w:t>
      </w:r>
      <w:r>
        <w:fldChar w:fldCharType="end"/>
      </w:r>
      <w:r>
        <w:t>. On a</w:t>
      </w:r>
      <w:r>
        <w:rPr>
          <w:spacing w:val="-57"/>
        </w:rPr>
        <w:t xml:space="preserve"> </w:t>
      </w:r>
      <w:r>
        <w:t>higher level, the web server may restrict access to only a private network such as a corporate</w:t>
      </w:r>
      <w:r>
        <w:rPr>
          <w:spacing w:val="1"/>
        </w:rPr>
        <w:t xml:space="preserve"> </w:t>
      </w:r>
      <w:r>
        <w:fldChar w:fldCharType="begin"/>
      </w:r>
      <w:r>
        <w:instrText xml:space="preserve"> HYPERLINK "https://en.wikipedia.org/wiki/Intranet" \h </w:instrText>
      </w:r>
      <w:r>
        <w:fldChar w:fldCharType="separate"/>
      </w:r>
      <w:r>
        <w:t xml:space="preserve">intranet </w:t>
      </w:r>
      <w:r>
        <w:fldChar w:fldCharType="end"/>
      </w:r>
      <w:r>
        <w:t>or it provides access to the World Wide Web. On a lower level, the web browser uses</w:t>
      </w:r>
      <w:r>
        <w:rPr>
          <w:spacing w:val="-57"/>
        </w:rPr>
        <w:t xml:space="preserve"> </w:t>
      </w:r>
      <w:r>
        <w:t>the</w:t>
      </w:r>
      <w:r>
        <w:rPr>
          <w:spacing w:val="-1"/>
        </w:rPr>
        <w:t xml:space="preserve"> </w:t>
      </w:r>
      <w:r>
        <w:fldChar w:fldCharType="begin"/>
      </w:r>
      <w:r>
        <w:instrText xml:space="preserve"> HYPERLINK "https://en.wikipedia.org/wiki/Hypertext_Transfer_Protocol" \h </w:instrText>
      </w:r>
      <w:r>
        <w:fldChar w:fldCharType="separate"/>
      </w:r>
      <w:r>
        <w:t>Hypertext Transfer</w:t>
      </w:r>
      <w:r>
        <w:rPr>
          <w:spacing w:val="-1"/>
        </w:rPr>
        <w:t xml:space="preserve"> </w:t>
      </w:r>
      <w:r>
        <w:t xml:space="preserve">Protocol </w:t>
      </w:r>
      <w:r>
        <w:fldChar w:fldCharType="end"/>
      </w:r>
      <w:r>
        <w:t>(HTTP) to make such</w:t>
      </w:r>
      <w:r>
        <w:rPr>
          <w:spacing w:val="-1"/>
        </w:rPr>
        <w:t xml:space="preserve"> </w:t>
      </w:r>
      <w:r>
        <w:t>requests.</w:t>
      </w:r>
    </w:p>
    <w:p>
      <w:pPr>
        <w:pStyle w:val="10"/>
        <w:spacing w:before="3"/>
      </w:pPr>
    </w:p>
    <w:p>
      <w:pPr>
        <w:pStyle w:val="10"/>
        <w:ind w:left="340" w:right="276" w:firstLine="720"/>
        <w:jc w:val="both"/>
      </w:pPr>
      <w:r>
        <w:t xml:space="preserve">A </w:t>
      </w:r>
      <w:r>
        <w:fldChar w:fldCharType="begin"/>
      </w:r>
      <w:r>
        <w:instrText xml:space="preserve"> HYPERLINK "https://en.wikipedia.org/wiki/Static_web_page" \h </w:instrText>
      </w:r>
      <w:r>
        <w:fldChar w:fldCharType="separate"/>
      </w:r>
      <w:r>
        <w:t xml:space="preserve">static web page </w:t>
      </w:r>
      <w:r>
        <w:fldChar w:fldCharType="end"/>
      </w:r>
      <w:r>
        <w:t xml:space="preserve">is delivered exactly as stored, as </w:t>
      </w:r>
      <w:r>
        <w:fldChar w:fldCharType="begin"/>
      </w:r>
      <w:r>
        <w:instrText xml:space="preserve"> HYPERLINK "https://en.wikipedia.org/wiki/Web_content" \h </w:instrText>
      </w:r>
      <w:r>
        <w:fldChar w:fldCharType="separate"/>
      </w:r>
      <w:r>
        <w:t xml:space="preserve">web content </w:t>
      </w:r>
      <w:r>
        <w:fldChar w:fldCharType="end"/>
      </w:r>
      <w:r>
        <w:t xml:space="preserve">in the web server's </w:t>
      </w:r>
      <w:r>
        <w:fldChar w:fldCharType="begin"/>
      </w:r>
      <w:r>
        <w:instrText xml:space="preserve"> HYPERLINK "https://en.wikipedia.org/wiki/File_system" \h </w:instrText>
      </w:r>
      <w:r>
        <w:fldChar w:fldCharType="separate"/>
      </w:r>
      <w:r>
        <w:t>file</w:t>
      </w:r>
      <w:r>
        <w:fldChar w:fldCharType="end"/>
      </w:r>
      <w:r>
        <w:rPr>
          <w:spacing w:val="-58"/>
        </w:rPr>
        <w:t xml:space="preserve"> </w:t>
      </w:r>
      <w:r>
        <w:fldChar w:fldCharType="begin"/>
      </w:r>
      <w:r>
        <w:instrText xml:space="preserve"> HYPERLINK "https://en.wikipedia.org/wiki/File_system" \h </w:instrText>
      </w:r>
      <w:r>
        <w:fldChar w:fldCharType="separate"/>
      </w:r>
      <w:r>
        <w:t xml:space="preserve">system, </w:t>
      </w:r>
      <w:r>
        <w:fldChar w:fldCharType="end"/>
      </w:r>
      <w:r>
        <w:t xml:space="preserve">while a </w:t>
      </w:r>
      <w:r>
        <w:fldChar w:fldCharType="begin"/>
      </w:r>
      <w:r>
        <w:instrText xml:space="preserve"> HYPERLINK "https://en.wikipedia.org/wiki/Dynamic_web_page" \h </w:instrText>
      </w:r>
      <w:r>
        <w:fldChar w:fldCharType="separate"/>
      </w:r>
      <w:r>
        <w:t xml:space="preserve">dynamic web page </w:t>
      </w:r>
      <w:r>
        <w:fldChar w:fldCharType="end"/>
      </w:r>
      <w:r>
        <w:t xml:space="preserve">is generated by a </w:t>
      </w:r>
      <w:r>
        <w:fldChar w:fldCharType="begin"/>
      </w:r>
      <w:r>
        <w:instrText xml:space="preserve"> HYPERLINK "https://en.wikipedia.org/wiki/Web_application" \h </w:instrText>
      </w:r>
      <w:r>
        <w:fldChar w:fldCharType="separate"/>
      </w:r>
      <w:r>
        <w:t xml:space="preserve">web application </w:t>
      </w:r>
      <w:r>
        <w:fldChar w:fldCharType="end"/>
      </w:r>
      <w:r>
        <w:t xml:space="preserve">that is driven by </w:t>
      </w:r>
      <w:r>
        <w:fldChar w:fldCharType="begin"/>
      </w:r>
      <w:r>
        <w:instrText xml:space="preserve"> HYPERLINK "https://en.wikipedia.org/wiki/Server-side_scripting" \h </w:instrText>
      </w:r>
      <w:r>
        <w:fldChar w:fldCharType="separate"/>
      </w:r>
      <w:r>
        <w:t>server-</w:t>
      </w:r>
      <w:r>
        <w:fldChar w:fldCharType="end"/>
      </w:r>
      <w:r>
        <w:rPr>
          <w:spacing w:val="1"/>
        </w:rPr>
        <w:t xml:space="preserve"> </w:t>
      </w:r>
      <w:r>
        <w:fldChar w:fldCharType="begin"/>
      </w:r>
      <w:r>
        <w:instrText xml:space="preserve"> HYPERLINK "https://en.wikipedia.org/wiki/Server-side_scripting" \h </w:instrText>
      </w:r>
      <w:r>
        <w:fldChar w:fldCharType="separate"/>
      </w:r>
      <w:r>
        <w:t xml:space="preserve">side software </w:t>
      </w:r>
      <w:r>
        <w:fldChar w:fldCharType="end"/>
      </w:r>
      <w:r>
        <w:t xml:space="preserve">or client-side scripting. Dynamic website pages help the browser (the </w:t>
      </w:r>
      <w:r>
        <w:fldChar w:fldCharType="begin"/>
      </w:r>
      <w:r>
        <w:instrText xml:space="preserve"> HYPERLINK "https://en.wikipedia.org/wiki/Client_%28computing%29" \h </w:instrText>
      </w:r>
      <w:r>
        <w:fldChar w:fldCharType="separate"/>
      </w:r>
      <w:r>
        <w:t>client</w:t>
      </w:r>
      <w:r>
        <w:fldChar w:fldCharType="end"/>
      </w:r>
      <w:r>
        <w:t>) to</w:t>
      </w:r>
      <w:r>
        <w:rPr>
          <w:spacing w:val="1"/>
        </w:rPr>
        <w:t xml:space="preserve"> </w:t>
      </w:r>
      <w:r>
        <w:t>enhance</w:t>
      </w:r>
      <w:r>
        <w:rPr>
          <w:spacing w:val="-1"/>
        </w:rPr>
        <w:t xml:space="preserve"> </w:t>
      </w:r>
      <w:r>
        <w:t>the</w:t>
      </w:r>
      <w:r>
        <w:rPr>
          <w:spacing w:val="-1"/>
        </w:rPr>
        <w:t xml:space="preserve"> </w:t>
      </w:r>
      <w:r>
        <w:t>web page through user input to the server.</w:t>
      </w:r>
    </w:p>
    <w:p>
      <w:pPr>
        <w:spacing w:after="0"/>
        <w:jc w:val="both"/>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725" w:right="664"/>
        <w:jc w:val="center"/>
      </w:pPr>
      <w:r>
        <w:t>CHAPTER-3</w:t>
      </w:r>
    </w:p>
    <w:p>
      <w:pPr>
        <w:pStyle w:val="10"/>
        <w:spacing w:before="4"/>
      </w:pPr>
    </w:p>
    <w:p>
      <w:pPr>
        <w:pStyle w:val="5"/>
        <w:ind w:right="667"/>
        <w:jc w:val="center"/>
      </w:pPr>
      <w:r>
        <w:t>THE</w:t>
      </w:r>
      <w:r>
        <w:rPr>
          <w:spacing w:val="-2"/>
        </w:rPr>
        <w:t xml:space="preserve"> </w:t>
      </w:r>
      <w:r>
        <w:t>STEPS</w:t>
      </w:r>
      <w:r>
        <w:rPr>
          <w:spacing w:val="-2"/>
        </w:rPr>
        <w:t xml:space="preserve"> </w:t>
      </w:r>
      <w:r>
        <w:t>TO</w:t>
      </w:r>
      <w:r>
        <w:rPr>
          <w:spacing w:val="-1"/>
        </w:rPr>
        <w:t xml:space="preserve"> </w:t>
      </w:r>
      <w:r>
        <w:t>CREATE</w:t>
      </w:r>
      <w:r>
        <w:rPr>
          <w:spacing w:val="-2"/>
        </w:rPr>
        <w:t xml:space="preserve"> </w:t>
      </w:r>
      <w:r>
        <w:t>A</w:t>
      </w:r>
      <w:r>
        <w:rPr>
          <w:spacing w:val="-1"/>
        </w:rPr>
        <w:t xml:space="preserve"> </w:t>
      </w:r>
      <w:r>
        <w:t>WEB</w:t>
      </w:r>
      <w:r>
        <w:rPr>
          <w:spacing w:val="-1"/>
        </w:rPr>
        <w:t xml:space="preserve"> </w:t>
      </w:r>
      <w:r>
        <w:t>SITE</w:t>
      </w:r>
    </w:p>
    <w:p>
      <w:pPr>
        <w:pStyle w:val="10"/>
        <w:spacing w:before="5"/>
      </w:pPr>
    </w:p>
    <w:p>
      <w:pPr>
        <w:pStyle w:val="10"/>
        <w:ind w:left="520"/>
      </w:pPr>
      <w:r>
        <w:t>Creating</w:t>
      </w:r>
      <w:r>
        <w:rPr>
          <w:spacing w:val="-2"/>
        </w:rPr>
        <w:t xml:space="preserve"> </w:t>
      </w:r>
      <w:r>
        <w:t>a</w:t>
      </w:r>
      <w:r>
        <w:rPr>
          <w:spacing w:val="-2"/>
        </w:rPr>
        <w:t xml:space="preserve"> </w:t>
      </w:r>
      <w:r>
        <w:t>web site</w:t>
      </w:r>
      <w:r>
        <w:rPr>
          <w:spacing w:val="-1"/>
        </w:rPr>
        <w:t xml:space="preserve"> </w:t>
      </w:r>
      <w:r>
        <w:t>requires multiple</w:t>
      </w:r>
      <w:r>
        <w:rPr>
          <w:spacing w:val="-1"/>
        </w:rPr>
        <w:t xml:space="preserve"> </w:t>
      </w:r>
      <w:r>
        <w:t>steps which</w:t>
      </w:r>
      <w:r>
        <w:rPr>
          <w:spacing w:val="-1"/>
        </w:rPr>
        <w:t xml:space="preserve"> </w:t>
      </w:r>
      <w:r>
        <w:t>includes the</w:t>
      </w:r>
      <w:r>
        <w:rPr>
          <w:spacing w:val="-1"/>
        </w:rPr>
        <w:t xml:space="preserve"> </w:t>
      </w:r>
      <w:r>
        <w:t>following:</w:t>
      </w:r>
    </w:p>
    <w:p>
      <w:pPr>
        <w:pStyle w:val="10"/>
        <w:spacing w:before="3"/>
      </w:pPr>
    </w:p>
    <w:p>
      <w:pPr>
        <w:pStyle w:val="18"/>
        <w:numPr>
          <w:ilvl w:val="0"/>
          <w:numId w:val="3"/>
        </w:numPr>
        <w:tabs>
          <w:tab w:val="left" w:pos="1060"/>
          <w:tab w:val="left" w:pos="1061"/>
        </w:tabs>
        <w:spacing w:before="0" w:after="0" w:line="240" w:lineRule="auto"/>
        <w:ind w:left="1060" w:right="0" w:hanging="721"/>
        <w:jc w:val="left"/>
        <w:rPr>
          <w:rFonts w:ascii="Symbol" w:hAnsi="Symbol"/>
          <w:sz w:val="24"/>
        </w:rPr>
      </w:pPr>
      <w:r>
        <w:rPr>
          <w:sz w:val="24"/>
        </w:rPr>
        <w:t>Creating</w:t>
      </w:r>
      <w:r>
        <w:rPr>
          <w:spacing w:val="-2"/>
          <w:sz w:val="24"/>
        </w:rPr>
        <w:t xml:space="preserve"> </w:t>
      </w:r>
      <w:r>
        <w:rPr>
          <w:sz w:val="24"/>
        </w:rPr>
        <w:t>a UI(User</w:t>
      </w:r>
      <w:r>
        <w:rPr>
          <w:spacing w:val="-1"/>
          <w:sz w:val="24"/>
        </w:rPr>
        <w:t xml:space="preserve"> </w:t>
      </w:r>
      <w:r>
        <w:rPr>
          <w:sz w:val="24"/>
        </w:rPr>
        <w:t>interface)</w:t>
      </w:r>
    </w:p>
    <w:p>
      <w:pPr>
        <w:pStyle w:val="18"/>
        <w:numPr>
          <w:ilvl w:val="0"/>
          <w:numId w:val="3"/>
        </w:numPr>
        <w:tabs>
          <w:tab w:val="left" w:pos="1060"/>
          <w:tab w:val="left" w:pos="1061"/>
        </w:tabs>
        <w:spacing w:before="0" w:after="0" w:line="240" w:lineRule="auto"/>
        <w:ind w:left="1060" w:right="0" w:hanging="721"/>
        <w:jc w:val="left"/>
        <w:rPr>
          <w:rFonts w:ascii="Symbol" w:hAnsi="Symbol"/>
          <w:sz w:val="24"/>
        </w:rPr>
      </w:pPr>
      <w:r>
        <w:rPr>
          <w:sz w:val="24"/>
        </w:rPr>
        <w:t>Scripting(Both</w:t>
      </w:r>
      <w:r>
        <w:rPr>
          <w:spacing w:val="-1"/>
          <w:sz w:val="24"/>
        </w:rPr>
        <w:t xml:space="preserve"> </w:t>
      </w:r>
      <w:r>
        <w:rPr>
          <w:sz w:val="24"/>
        </w:rPr>
        <w:t>at</w:t>
      </w:r>
      <w:r>
        <w:rPr>
          <w:spacing w:val="-1"/>
          <w:sz w:val="24"/>
        </w:rPr>
        <w:t xml:space="preserve"> </w:t>
      </w:r>
      <w:r>
        <w:rPr>
          <w:sz w:val="24"/>
        </w:rPr>
        <w:t>server</w:t>
      </w:r>
      <w:r>
        <w:rPr>
          <w:spacing w:val="-1"/>
          <w:sz w:val="24"/>
        </w:rPr>
        <w:t xml:space="preserve"> </w:t>
      </w:r>
      <w:r>
        <w:rPr>
          <w:sz w:val="24"/>
        </w:rPr>
        <w:t>end</w:t>
      </w:r>
      <w:r>
        <w:rPr>
          <w:spacing w:val="-1"/>
          <w:sz w:val="24"/>
        </w:rPr>
        <w:t xml:space="preserve"> </w:t>
      </w:r>
      <w:r>
        <w:rPr>
          <w:sz w:val="24"/>
        </w:rPr>
        <w:t>and</w:t>
      </w:r>
      <w:r>
        <w:rPr>
          <w:spacing w:val="-1"/>
          <w:sz w:val="24"/>
        </w:rPr>
        <w:t xml:space="preserve"> </w:t>
      </w:r>
      <w:r>
        <w:rPr>
          <w:sz w:val="24"/>
        </w:rPr>
        <w:t>client</w:t>
      </w:r>
      <w:r>
        <w:rPr>
          <w:spacing w:val="-1"/>
          <w:sz w:val="24"/>
        </w:rPr>
        <w:t xml:space="preserve"> </w:t>
      </w:r>
      <w:r>
        <w:rPr>
          <w:sz w:val="24"/>
        </w:rPr>
        <w:t>end)</w:t>
      </w:r>
    </w:p>
    <w:p>
      <w:pPr>
        <w:pStyle w:val="18"/>
        <w:numPr>
          <w:ilvl w:val="0"/>
          <w:numId w:val="3"/>
        </w:numPr>
        <w:tabs>
          <w:tab w:val="left" w:pos="1060"/>
          <w:tab w:val="left" w:pos="1061"/>
        </w:tabs>
        <w:spacing w:before="0" w:after="0" w:line="240" w:lineRule="auto"/>
        <w:ind w:left="1060" w:right="0" w:hanging="721"/>
        <w:jc w:val="left"/>
        <w:rPr>
          <w:rFonts w:ascii="Symbol" w:hAnsi="Symbol"/>
          <w:sz w:val="24"/>
        </w:rPr>
      </w:pPr>
      <w:r>
        <w:rPr>
          <w:sz w:val="24"/>
        </w:rPr>
        <w:t>Creating</w:t>
      </w:r>
      <w:r>
        <w:rPr>
          <w:spacing w:val="-2"/>
          <w:sz w:val="24"/>
        </w:rPr>
        <w:t xml:space="preserve"> </w:t>
      </w:r>
      <w:r>
        <w:rPr>
          <w:sz w:val="24"/>
        </w:rPr>
        <w:t>a backend</w:t>
      </w:r>
      <w:r>
        <w:rPr>
          <w:spacing w:val="-1"/>
          <w:sz w:val="24"/>
        </w:rPr>
        <w:t xml:space="preserve"> </w:t>
      </w:r>
      <w:r>
        <w:rPr>
          <w:sz w:val="24"/>
        </w:rPr>
        <w:t>or</w:t>
      </w:r>
      <w:r>
        <w:rPr>
          <w:spacing w:val="-1"/>
          <w:sz w:val="24"/>
        </w:rPr>
        <w:t xml:space="preserve"> </w:t>
      </w:r>
      <w:r>
        <w:rPr>
          <w:sz w:val="24"/>
        </w:rPr>
        <w:t>the</w:t>
      </w:r>
      <w:r>
        <w:rPr>
          <w:spacing w:val="-1"/>
          <w:sz w:val="24"/>
        </w:rPr>
        <w:t xml:space="preserve"> </w:t>
      </w:r>
      <w:r>
        <w:rPr>
          <w:sz w:val="24"/>
        </w:rPr>
        <w:t>database</w:t>
      </w:r>
    </w:p>
    <w:p>
      <w:pPr>
        <w:pStyle w:val="10"/>
        <w:rPr>
          <w:sz w:val="20"/>
        </w:rPr>
      </w:pPr>
    </w:p>
    <w:p>
      <w:pPr>
        <w:pStyle w:val="10"/>
        <w:spacing w:before="4"/>
        <w:rPr>
          <w:sz w:val="19"/>
        </w:rPr>
      </w:pPr>
      <w:r>
        <w:pict>
          <v:group id="_x0000_s1027" o:spid="_x0000_s1027" o:spt="203" style="position:absolute;left:0pt;margin-left:77.25pt;margin-top:13.1pt;height:389pt;width:473.5pt;mso-position-horizontal-relative:page;mso-wrap-distance-bottom:0pt;mso-wrap-distance-top:0pt;z-index:-251653120;mso-width-relative:page;mso-height-relative:page;" coordorigin="1545,262" coordsize="9470,7780">
            <o:lock v:ext="edit"/>
            <v:shape id="_x0000_s1028" o:spid="_x0000_s1028" o:spt="75" alt="C:\Users\WIN8.1\Desktop\lund.jpg" type="#_x0000_t75" style="position:absolute;left:2001;top:6946;height:1095;width:2415;" filled="f" stroked="f" coordsize="21600,21600">
              <v:path/>
              <v:fill on="f" focussize="0,0"/>
              <v:stroke on="f"/>
              <v:imagedata r:id="rId12" o:title=""/>
              <o:lock v:ext="edit" aspectratio="t"/>
            </v:shape>
            <v:rect id="_x0000_s1029" o:spid="_x0000_s1029" o:spt="1" style="position:absolute;left:1565;top:3103;height:1260;width:2400;" fillcolor="#4F81BC" filled="t" stroked="f" coordsize="21600,21600">
              <v:path/>
              <v:fill on="t" focussize="0,0"/>
              <v:stroke on="f"/>
              <v:imagedata o:title=""/>
              <o:lock v:ext="edit"/>
            </v:rect>
            <v:rect id="_x0000_s1030" o:spid="_x0000_s1030" o:spt="1" style="position:absolute;left:4770;top:3028;height:1260;width:2400;" fillcolor="#4F81BC" filled="t" stroked="f" coordsize="21600,21600">
              <v:path/>
              <v:fill on="t" focussize="0,0"/>
              <v:stroke on="f"/>
              <v:imagedata o:title=""/>
              <o:lock v:ext="edit"/>
            </v:rect>
            <v:rect id="_x0000_s1031" o:spid="_x0000_s1031" o:spt="1" style="position:absolute;left:4770;top:3028;height:1260;width:2400;" filled="f" stroked="t" coordsize="21600,21600">
              <v:path/>
              <v:fill on="f" focussize="0,0"/>
              <v:stroke weight="2pt" color="#385D89"/>
              <v:imagedata o:title=""/>
              <o:lock v:ext="edit"/>
            </v:rect>
            <v:shape id="_x0000_s1032" o:spid="_x0000_s1032" style="position:absolute;left:4530;top:282;height:4006;width:6465;" fillcolor="#4F81BC" filled="t" stroked="f" coordorigin="4530,282" coordsize="6465,4006" path="m7380,897l7376,853,7366,810,7349,768,7325,727,7295,687,7258,648,7216,611,7169,575,7116,541,7058,508,6996,477,6928,448,6857,421,6781,396,6702,373,6618,353,6532,335,6442,319,6350,306,6254,296,6157,288,6057,284,5955,282,5853,284,5753,288,5656,296,5560,306,5468,319,5378,335,5292,353,5208,373,5129,396,5053,421,4982,448,4914,477,4852,508,4794,541,4741,575,4694,611,4652,648,4615,687,4585,727,4561,768,4544,810,4534,853,4530,897,4534,941,4544,984,4561,1026,4585,1068,4615,1108,4652,1146,4694,1184,4741,1219,4794,1254,4852,1286,4914,1317,4982,1346,5053,1373,5129,1398,5208,1421,5292,1442,5378,1460,5468,1475,5560,1488,5656,1499,5753,1506,5853,1511,5955,1512,6057,1511,6157,1506,6254,1499,6350,1488,6442,1475,6532,1460,6618,1442,6702,1421,6781,1398,6857,1373,6928,1346,6996,1317,7058,1286,7116,1254,7169,1219,7216,1184,7258,1146,7295,1108,7325,1068,7349,1026,7366,984,7376,941,7380,897xm10995,3028l8595,3028,8595,4288,10995,4288,10995,3028xe">
              <v:path arrowok="t"/>
              <v:fill on="t" focussize="0,0"/>
              <v:stroke on="f"/>
              <v:imagedata o:title=""/>
              <o:lock v:ext="edit"/>
            </v:shape>
            <v:shape id="_x0000_s1033" o:spid="_x0000_s1033" style="position:absolute;left:4530;top:282;height:1230;width:2850;" filled="f" stroked="t" coordorigin="4530,282" coordsize="2850,1230" path="m4530,897l4544,810,4585,727,4652,648,4741,575,4794,541,4852,508,4914,477,4982,448,5053,421,5129,396,5208,373,5292,353,5378,335,5468,319,5560,306,5656,296,5753,288,5853,284,5955,282,6057,284,6157,288,6254,296,6350,306,6442,319,6532,335,6618,353,6702,373,6781,396,6857,421,6928,448,6996,477,7058,508,7116,541,7169,575,7258,648,7325,727,7366,810,7380,897,7376,941,7349,1026,7295,1108,7216,1184,7116,1254,7058,1286,6996,1317,6928,1346,6857,1373,6781,1398,6702,1421,6618,1442,6532,1460,6442,1475,6350,1488,6254,1499,6157,1506,6057,1511,5955,1512,5853,1511,5753,1506,5656,1499,5560,1488,5468,1475,5378,1460,5292,1442,5208,1421,5129,1398,5053,1373,4982,1346,4914,1317,4852,1286,4794,1254,4741,1219,4652,1146,4585,1068,4544,984,4530,897xe">
              <v:path arrowok="t"/>
              <v:fill on="f" focussize="0,0"/>
              <v:stroke weight="2pt" color="#385D89"/>
              <v:imagedata o:title=""/>
              <o:lock v:ext="edit"/>
            </v:shape>
            <v:shape id="_x0000_s1034" o:spid="_x0000_s1034" o:spt="75" type="#_x0000_t75" style="position:absolute;left:7088;top:1219;height:2165;width:2894;" filled="f" stroked="f" coordsize="21600,21600">
              <v:path/>
              <v:fill on="f" focussize="0,0"/>
              <v:stroke on="f"/>
              <v:imagedata r:id="rId13" o:title=""/>
              <o:lock v:ext="edit" aspectratio="t"/>
            </v:shape>
            <v:shape id="_x0000_s1035" o:spid="_x0000_s1035" style="position:absolute;left:7152;top:1247;height:1780;width:2508;" fillcolor="#C0504D" filled="t" stroked="f" coordorigin="7153,1248" coordsize="2508,1780" path="m9406,2945l9395,2947,9385,2952,9377,2961,9374,2972,9375,2984,9381,2994,9390,3002,9401,3005,9660,3027,9656,3017,9594,3017,9504,2954,9406,2945xm9504,2954l9594,3017,9603,3005,9584,3005,9563,2959,9504,2954xm9524,2773l9512,2776,9503,2783,9497,2793,9495,2804,9498,2816,9538,2905,9629,2968,9594,3017,9656,3017,9552,2791,9545,2781,9535,2775,9524,2773xm9563,2959l9584,3005,9614,2963,9563,2959xm9538,2905l9563,2959,9614,2963,9584,3005,9603,3005,9629,2968,9538,2905xm7187,1248l7153,1297,9504,2954,9563,2959,9538,2905,7187,1248xe">
              <v:path arrowok="t"/>
              <v:fill on="t" focussize="0,0"/>
              <v:stroke on="f"/>
              <v:imagedata o:title=""/>
              <o:lock v:ext="edit"/>
            </v:shape>
            <v:shape id="_x0000_s1036" o:spid="_x0000_s1036" o:spt="75" type="#_x0000_t75" style="position:absolute;left:2293;top:1220;height:2240;width:2550;" filled="f" stroked="f" coordsize="21600,21600">
              <v:path/>
              <v:fill on="f" focussize="0,0"/>
              <v:stroke on="f"/>
              <v:imagedata r:id="rId14" o:title=""/>
              <o:lock v:ext="edit" aspectratio="t"/>
            </v:shape>
            <v:shape id="_x0000_s1037" o:spid="_x0000_s1037" style="position:absolute;left:2624;top:1249;height:1853;width:2165;" fillcolor="#C0504D" filled="t" stroked="f" coordorigin="2625,1249" coordsize="2165,1853" path="m2737,2837l2726,2840,2717,2847,2711,2857,2625,3102,2713,3086,2690,3086,2651,3041,2735,2969,2767,2877,2769,2865,2766,2854,2759,2845,2749,2839,2737,2837xm2735,2969l2651,3041,2690,3086,2705,3073,2699,3073,2665,3034,2716,3025,2735,2969xm2870,2997l2774,3014,2690,3086,2713,3086,2881,3056,2892,3052,2900,3044,2905,3033,2905,3021,2900,3010,2892,3002,2882,2997,2870,2997xm2716,3025l2665,3034,2699,3073,2716,3025xm2774,3014l2716,3025,2699,3073,2705,3073,2774,3014xm4751,1249l2735,2969,2716,3025,2774,3014,4789,1295,4751,1249xe">
              <v:path arrowok="t"/>
              <v:fill on="t" focussize="0,0"/>
              <v:stroke on="f"/>
              <v:imagedata o:title=""/>
              <o:lock v:ext="edit"/>
            </v:shape>
            <v:shape id="_x0000_s1038" o:spid="_x0000_s1038" o:spt="75" type="#_x0000_t75" style="position:absolute;left:5623;top:1483;height:1901;width:653;" filled="f" stroked="f" coordsize="21600,21600">
              <v:path/>
              <v:fill on="f" focussize="0,0"/>
              <v:stroke on="f"/>
              <v:imagedata r:id="rId15" o:title=""/>
              <o:lock v:ext="edit" aspectratio="t"/>
            </v:shape>
            <v:shape id="_x0000_s1039" o:spid="_x0000_s1039" style="position:absolute;left:5815;top:1511;height:1516;width:270;" fillcolor="#C0504D" filled="t" stroked="f" coordorigin="5816,1511" coordsize="270,1516" path="m5841,2760l5830,2764,5821,2772,5816,2783,5816,2794,5820,2805,5955,3027,5988,2968,5924,2968,5922,2857,5871,2774,5863,2766,5852,2761,5841,2760xm5922,2857l5924,2968,5984,2967,5984,2953,5928,2953,5953,2908,5922,2857xm6058,2756l6047,2757,6037,2762,6029,2771,5982,2856,5984,2967,5924,2968,5988,2968,6081,2800,6085,2789,6084,2778,6079,2767,6070,2759,6058,2756xm5953,2908l5928,2953,5979,2952,5953,2908xm5982,2856l5953,2908,5979,2952,5928,2953,5984,2953,5982,2856xm5955,1511l5895,1513,5922,2857,5953,2908,5982,2856,5955,1511xe">
              <v:path arrowok="t"/>
              <v:fill on="t" focussize="0,0"/>
              <v:stroke on="f"/>
              <v:imagedata o:title=""/>
              <o:lock v:ext="edit"/>
            </v:shape>
            <v:shape id="_x0000_s1040" o:spid="_x0000_s1040" o:spt="75" type="#_x0000_t75" style="position:absolute;left:4767;top:3171;height:967;width:2462;" filled="f" stroked="f" coordsize="21600,21600">
              <v:path/>
              <v:fill on="f" focussize="0,0"/>
              <v:stroke on="f"/>
              <v:imagedata r:id="rId16" o:title=""/>
              <o:lock v:ext="edit" aspectratio="t"/>
            </v:shape>
            <v:shape id="_x0000_s1041" o:spid="_x0000_s1041" o:spt="75" type="#_x0000_t75" style="position:absolute;left:1707;top:4333;height:2892;width:655;" filled="f" stroked="f" coordsize="21600,21600">
              <v:path/>
              <v:fill on="f" focussize="0,0"/>
              <v:stroke on="f"/>
              <v:imagedata r:id="rId17" o:title=""/>
              <o:lock v:ext="edit" aspectratio="t"/>
            </v:shape>
            <v:shape id="_x0000_s1042" o:spid="_x0000_s1042" style="position:absolute;left:1902;top:4362;height:2506;width:270;" fillcolor="#C0504D" filled="t" stroked="f" coordorigin="1902,4362" coordsize="270,2506" path="m1928,6600l1917,6604,1908,6612,1903,6622,1902,6634,1906,6645,2040,6868,2073,6809,2009,6809,2008,6698,1958,6614,1950,6605,1939,6601,1928,6600xm2008,6698l2009,6809,2069,6808,2069,6794,2013,6794,2039,6749,2008,6698xm2146,6597l2134,6598,2124,6603,2116,6612,2068,6697,2069,6808,2009,6809,2073,6809,2168,6642,2172,6631,2171,6619,2166,6609,2157,6601,2146,6597xm2039,6749l2013,6794,2065,6793,2039,6749xm2068,6697l2039,6749,2065,6793,2013,6794,2069,6794,2068,6697xm2040,4362l1980,4363,2008,6698,2039,6749,2068,6697,2040,4362xe">
              <v:path arrowok="t"/>
              <v:fill on="t" focussize="0,0"/>
              <v:stroke on="f"/>
              <v:imagedata o:title=""/>
              <o:lock v:ext="edit"/>
            </v:shape>
            <v:shape id="_x0000_s1043" o:spid="_x0000_s1043" o:spt="75" alt="Image result for DATABase technologies" type="#_x0000_t75" style="position:absolute;left:7745;top:6526;height:1444;width:2880;" filled="f" stroked="f" coordsize="21600,21600">
              <v:path/>
              <v:fill on="f" focussize="0,0"/>
              <v:stroke on="f"/>
              <v:imagedata r:id="rId18" o:title=""/>
              <o:lock v:ext="edit" aspectratio="t"/>
            </v:shape>
            <v:shape id="_x0000_s1044" o:spid="_x0000_s1044" o:spt="75" type="#_x0000_t75" style="position:absolute;left:8637;top:4259;height:2411;width:655;" filled="f" stroked="f" coordsize="21600,21600">
              <v:path/>
              <v:fill on="f" focussize="0,0"/>
              <v:stroke on="f"/>
              <v:imagedata r:id="rId19" o:title=""/>
              <o:lock v:ext="edit" aspectratio="t"/>
            </v:shape>
            <v:shape id="_x0000_s1045" o:spid="_x0000_s1045" style="position:absolute;left:8831;top:4287;height:2026;width:270;" fillcolor="#C0504D" filled="t" stroked="f" coordorigin="8832,4287" coordsize="270,2026" path="m8857,6045l8846,6049,8837,6057,8832,6068,8832,6079,8836,6090,8970,6313,9003,6254,8939,6254,8938,6143,8887,6059,8879,6051,8869,6046,8857,6045xm8938,6143l8939,6254,8999,6253,8999,6239,8943,6239,8968,6194,8938,6143xm9075,6042l9063,6043,9053,6048,9045,6057,8998,6142,8999,6253,8939,6254,9003,6254,9098,6087,9101,6075,9100,6064,9095,6054,9086,6046,9075,6042xm8968,6194l8943,6239,8995,6238,8968,6194xm8998,6142l8968,6194,8995,6238,8943,6239,8999,6239,8998,6142xm8970,4287l8910,4288,8938,6143,8968,6194,8998,6142,8970,4287xe">
              <v:path arrowok="t"/>
              <v:fill on="t" focussize="0,0"/>
              <v:stroke on="f"/>
              <v:imagedata o:title=""/>
              <o:lock v:ext="edit"/>
            </v:shape>
            <v:shape id="_x0000_s1046" o:spid="_x0000_s1046" o:spt="75" alt="Image result for web scripting languages" type="#_x0000_t75" style="position:absolute;left:4537;top:5662;height:2299;width:2870;" filled="f" stroked="f" coordsize="21600,21600">
              <v:path/>
              <v:fill on="f" focussize="0,0"/>
              <v:stroke on="f"/>
              <v:imagedata r:id="rId20" o:title=""/>
              <o:lock v:ext="edit" aspectratio="t"/>
            </v:shape>
            <v:shape id="_x0000_s1047" o:spid="_x0000_s1047" o:spt="75" type="#_x0000_t75" style="position:absolute;left:5562;top:4259;height:1617;width:653;" filled="f" stroked="f" coordsize="21600,21600">
              <v:path/>
              <v:fill on="f" focussize="0,0"/>
              <v:stroke on="f"/>
              <v:imagedata r:id="rId21" o:title=""/>
              <o:lock v:ext="edit" aspectratio="t"/>
            </v:shape>
            <v:shape id="_x0000_s1048" o:spid="_x0000_s1048" style="position:absolute;left:5759;top:4287;height:1230;width:270;" fillcolor="#C0504D" filled="t" stroked="f" coordorigin="5759,4288" coordsize="270,1230" path="m5785,5249l5774,5252,5765,5260,5760,5271,5759,5282,5763,5293,5894,5518,5929,5458,5864,5458,5864,5347,5815,5263,5807,5254,5797,5249,5785,5249xm5864,5347l5864,5458,5924,5458,5924,5443,5868,5443,5894,5399,5864,5347xm6003,5249l5991,5249,5981,5254,5973,5263,5924,5347,5924,5458,5929,5458,6025,5293,6029,5282,6028,5271,6023,5260,6014,5252,6003,5249xm5894,5399l5868,5443,5920,5443,5894,5399xm5924,5347l5894,5399,5920,5443,5924,5443,5924,5347xm5924,4288l5864,4288,5864,5347,5894,5399,5924,5347,5924,4288xe">
              <v:path arrowok="t"/>
              <v:fill on="t" focussize="0,0"/>
              <v:stroke on="f"/>
              <v:imagedata o:title=""/>
              <o:lock v:ext="edit"/>
            </v:shape>
            <v:shape id="_x0000_s1049" o:spid="_x0000_s1049" o:spt="202" type="#_x0000_t202" style="position:absolute;left:4914;top:613;height:532;width:1874;" filled="f" stroked="f" coordsize="21600,21600">
              <v:path/>
              <v:fill on="f" focussize="0,0"/>
              <v:stroke on="f" joinstyle="miter"/>
              <v:imagedata o:title=""/>
              <o:lock v:ext="edit"/>
              <v:textbox inset="0mm,0mm,0mm,0mm">
                <w:txbxContent>
                  <w:p>
                    <w:pPr>
                      <w:spacing w:before="0" w:line="532" w:lineRule="exact"/>
                      <w:ind w:left="0" w:right="0" w:firstLine="0"/>
                      <w:jc w:val="left"/>
                      <w:rPr>
                        <w:b/>
                        <w:sz w:val="48"/>
                      </w:rPr>
                    </w:pPr>
                    <w:r>
                      <w:rPr>
                        <w:b/>
                        <w:sz w:val="48"/>
                      </w:rPr>
                      <w:t>Web</w:t>
                    </w:r>
                    <w:r>
                      <w:rPr>
                        <w:b/>
                        <w:spacing w:val="-1"/>
                        <w:sz w:val="48"/>
                      </w:rPr>
                      <w:t xml:space="preserve"> </w:t>
                    </w:r>
                    <w:r>
                      <w:rPr>
                        <w:b/>
                        <w:sz w:val="48"/>
                      </w:rPr>
                      <w:t>Site</w:t>
                    </w:r>
                  </w:p>
                </w:txbxContent>
              </v:textbox>
            </v:shape>
            <v:shape id="_x0000_s1050" o:spid="_x0000_s1050" o:spt="202" type="#_x0000_t202" style="position:absolute;left:1565;top:3103;height:1260;width:2400;" filled="f" stroked="t" coordsize="21600,21600">
              <v:path/>
              <v:fill on="f" focussize="0,0"/>
              <v:stroke weight="2pt" color="#385D89"/>
              <v:imagedata o:title=""/>
              <o:lock v:ext="edit"/>
              <v:textbox inset="0mm,0mm,0mm,0mm">
                <w:txbxContent>
                  <w:p>
                    <w:pPr>
                      <w:spacing w:before="81"/>
                      <w:ind w:left="779" w:right="879" w:firstLine="0"/>
                      <w:jc w:val="center"/>
                      <w:rPr>
                        <w:rFonts w:ascii="Calibri"/>
                        <w:b/>
                        <w:sz w:val="72"/>
                      </w:rPr>
                    </w:pPr>
                    <w:r>
                      <w:rPr>
                        <w:rFonts w:ascii="Calibri"/>
                        <w:b/>
                        <w:sz w:val="72"/>
                      </w:rPr>
                      <w:t>UI</w:t>
                    </w:r>
                  </w:p>
                </w:txbxContent>
              </v:textbox>
            </v:shape>
            <v:shape id="_x0000_s1051" o:spid="_x0000_s1051" o:spt="202" type="#_x0000_t202" style="position:absolute;left:8595;top:3028;height:1260;width:2400;" filled="f" stroked="t" coordsize="21600,21600">
              <v:path/>
              <v:fill on="f" focussize="0,0"/>
              <v:stroke weight="2pt" color="#385D89"/>
              <v:imagedata o:title=""/>
              <o:lock v:ext="edit"/>
              <v:textbox inset="0mm,0mm,0mm,0mm">
                <w:txbxContent>
                  <w:p>
                    <w:pPr>
                      <w:spacing w:before="66"/>
                      <w:ind w:left="124" w:right="0" w:firstLine="0"/>
                      <w:jc w:val="left"/>
                      <w:rPr>
                        <w:rFonts w:ascii="Calibri"/>
                        <w:b/>
                        <w:sz w:val="52"/>
                      </w:rPr>
                    </w:pPr>
                    <w:r>
                      <w:rPr>
                        <w:rFonts w:ascii="Calibri"/>
                        <w:b/>
                        <w:sz w:val="52"/>
                      </w:rPr>
                      <w:t>Data</w:t>
                    </w:r>
                    <w:r>
                      <w:rPr>
                        <w:rFonts w:ascii="Calibri"/>
                        <w:b/>
                        <w:spacing w:val="-2"/>
                        <w:sz w:val="52"/>
                      </w:rPr>
                      <w:t xml:space="preserve"> </w:t>
                    </w:r>
                    <w:r>
                      <w:rPr>
                        <w:rFonts w:ascii="Calibri"/>
                        <w:b/>
                        <w:sz w:val="52"/>
                      </w:rPr>
                      <w:t>Base</w:t>
                    </w:r>
                  </w:p>
                </w:txbxContent>
              </v:textbox>
            </v:shape>
            <w10:wrap type="topAndBottom"/>
          </v:group>
        </w:pict>
      </w:r>
    </w:p>
    <w:p>
      <w:pPr>
        <w:pStyle w:val="10"/>
        <w:rPr>
          <w:sz w:val="28"/>
        </w:rPr>
      </w:pPr>
    </w:p>
    <w:p>
      <w:pPr>
        <w:pStyle w:val="10"/>
        <w:spacing w:before="8"/>
        <w:rPr>
          <w:sz w:val="36"/>
        </w:rPr>
      </w:pPr>
    </w:p>
    <w:p>
      <w:pPr>
        <w:spacing w:before="0"/>
        <w:ind w:left="725" w:right="665" w:firstLine="0"/>
        <w:jc w:val="center"/>
        <w:rPr>
          <w:b/>
          <w:sz w:val="20"/>
        </w:rPr>
      </w:pPr>
      <w:r>
        <w:rPr>
          <w:b/>
          <w:sz w:val="20"/>
        </w:rPr>
        <w:t>Fig</w:t>
      </w:r>
      <w:r>
        <w:rPr>
          <w:b/>
          <w:spacing w:val="-2"/>
          <w:sz w:val="20"/>
        </w:rPr>
        <w:t xml:space="preserve"> </w:t>
      </w:r>
      <w:r>
        <w:rPr>
          <w:b/>
          <w:sz w:val="20"/>
        </w:rPr>
        <w:t>3.1</w:t>
      </w:r>
    </w:p>
    <w:p>
      <w:pPr>
        <w:spacing w:after="0"/>
        <w:jc w:val="center"/>
        <w:rPr>
          <w:sz w:val="20"/>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rPr>
          <w:b/>
          <w:sz w:val="20"/>
        </w:rPr>
      </w:pPr>
    </w:p>
    <w:p>
      <w:pPr>
        <w:pStyle w:val="10"/>
        <w:rPr>
          <w:b/>
          <w:sz w:val="20"/>
        </w:rPr>
      </w:pPr>
    </w:p>
    <w:p>
      <w:pPr>
        <w:pStyle w:val="10"/>
        <w:spacing w:before="3"/>
        <w:rPr>
          <w:b/>
          <w:sz w:val="28"/>
        </w:rPr>
      </w:pPr>
    </w:p>
    <w:p>
      <w:pPr>
        <w:pStyle w:val="5"/>
        <w:numPr>
          <w:ilvl w:val="1"/>
          <w:numId w:val="4"/>
        </w:numPr>
        <w:tabs>
          <w:tab w:val="left" w:pos="3846"/>
        </w:tabs>
        <w:spacing w:before="88" w:after="0" w:line="240" w:lineRule="auto"/>
        <w:ind w:left="3846" w:right="0" w:hanging="3788"/>
        <w:jc w:val="left"/>
      </w:pPr>
      <w:r>
        <w:t>UI</w:t>
      </w:r>
      <w:r>
        <w:rPr>
          <w:spacing w:val="-3"/>
        </w:rPr>
        <w:t xml:space="preserve"> </w:t>
      </w:r>
      <w:r>
        <w:t>DEVELOPMENT</w:t>
      </w:r>
    </w:p>
    <w:p>
      <w:pPr>
        <w:pStyle w:val="10"/>
        <w:spacing w:before="250"/>
        <w:ind w:left="340"/>
      </w:pPr>
      <w:r>
        <w:t>Technologies</w:t>
      </w:r>
      <w:r>
        <w:rPr>
          <w:spacing w:val="-1"/>
        </w:rPr>
        <w:t xml:space="preserve"> </w:t>
      </w:r>
      <w:r>
        <w:t>that</w:t>
      </w:r>
      <w:r>
        <w:rPr>
          <w:spacing w:val="-1"/>
        </w:rPr>
        <w:t xml:space="preserve"> </w:t>
      </w:r>
      <w:r>
        <w:t>are mostly used</w:t>
      </w:r>
      <w:r>
        <w:rPr>
          <w:spacing w:val="-1"/>
        </w:rPr>
        <w:t xml:space="preserve"> </w:t>
      </w:r>
      <w:r>
        <w:t>to</w:t>
      </w:r>
      <w:r>
        <w:rPr>
          <w:spacing w:val="-1"/>
        </w:rPr>
        <w:t xml:space="preserve"> </w:t>
      </w:r>
      <w:r>
        <w:t>develop a User Interface</w:t>
      </w:r>
      <w:r>
        <w:rPr>
          <w:spacing w:val="-1"/>
        </w:rPr>
        <w:t xml:space="preserve"> </w:t>
      </w:r>
      <w:r>
        <w:t>are:</w:t>
      </w:r>
    </w:p>
    <w:p>
      <w:pPr>
        <w:pStyle w:val="10"/>
        <w:spacing w:before="1"/>
        <w:rPr>
          <w:sz w:val="21"/>
        </w:rPr>
      </w:pPr>
    </w:p>
    <w:p>
      <w:pPr>
        <w:pStyle w:val="18"/>
        <w:numPr>
          <w:ilvl w:val="1"/>
          <w:numId w:val="3"/>
        </w:numPr>
        <w:tabs>
          <w:tab w:val="left" w:pos="1060"/>
          <w:tab w:val="left" w:pos="1061"/>
        </w:tabs>
        <w:spacing w:before="0" w:after="0" w:line="240" w:lineRule="auto"/>
        <w:ind w:left="1060" w:right="0" w:hanging="361"/>
        <w:jc w:val="left"/>
        <w:rPr>
          <w:sz w:val="24"/>
        </w:rPr>
      </w:pPr>
      <w:r>
        <w:rPr>
          <w:sz w:val="24"/>
        </w:rPr>
        <w:t>HTML</w:t>
      </w:r>
    </w:p>
    <w:p>
      <w:pPr>
        <w:pStyle w:val="18"/>
        <w:numPr>
          <w:ilvl w:val="1"/>
          <w:numId w:val="3"/>
        </w:numPr>
        <w:tabs>
          <w:tab w:val="left" w:pos="1060"/>
          <w:tab w:val="left" w:pos="1061"/>
        </w:tabs>
        <w:spacing w:before="39" w:after="0" w:line="240" w:lineRule="auto"/>
        <w:ind w:left="1060" w:right="0" w:hanging="361"/>
        <w:jc w:val="left"/>
        <w:rPr>
          <w:sz w:val="24"/>
        </w:rPr>
      </w:pPr>
      <w:r>
        <w:rPr>
          <w:sz w:val="24"/>
        </w:rPr>
        <w:t>CSS</w:t>
      </w:r>
    </w:p>
    <w:p>
      <w:pPr>
        <w:pStyle w:val="18"/>
        <w:numPr>
          <w:ilvl w:val="1"/>
          <w:numId w:val="3"/>
        </w:numPr>
        <w:tabs>
          <w:tab w:val="left" w:pos="1060"/>
          <w:tab w:val="left" w:pos="1061"/>
        </w:tabs>
        <w:spacing w:before="40" w:after="0" w:line="240" w:lineRule="auto"/>
        <w:ind w:left="1060" w:right="0" w:hanging="361"/>
        <w:jc w:val="left"/>
        <w:rPr>
          <w:sz w:val="24"/>
        </w:rPr>
      </w:pPr>
      <w:r>
        <w:rPr>
          <w:sz w:val="24"/>
        </w:rPr>
        <w:t>Bootstrap.</w:t>
      </w:r>
    </w:p>
    <w:p>
      <w:pPr>
        <w:pStyle w:val="10"/>
        <w:rPr>
          <w:sz w:val="28"/>
        </w:rPr>
      </w:pPr>
    </w:p>
    <w:p>
      <w:pPr>
        <w:pStyle w:val="10"/>
        <w:spacing w:before="10"/>
        <w:rPr>
          <w:sz w:val="37"/>
        </w:rPr>
      </w:pPr>
    </w:p>
    <w:p>
      <w:pPr>
        <w:pStyle w:val="5"/>
        <w:numPr>
          <w:ilvl w:val="2"/>
          <w:numId w:val="4"/>
        </w:numPr>
        <w:tabs>
          <w:tab w:val="left" w:pos="4773"/>
        </w:tabs>
        <w:spacing w:before="0" w:after="0" w:line="240" w:lineRule="auto"/>
        <w:ind w:left="4772" w:right="0" w:hanging="631"/>
        <w:jc w:val="left"/>
      </w:pPr>
      <w:r>
        <w:t>HTML</w:t>
      </w:r>
    </w:p>
    <w:p>
      <w:pPr>
        <w:pStyle w:val="10"/>
        <w:spacing w:before="8"/>
        <w:rPr>
          <w:sz w:val="28"/>
        </w:rPr>
      </w:pPr>
    </w:p>
    <w:p>
      <w:pPr>
        <w:pStyle w:val="10"/>
        <w:ind w:left="340" w:right="277" w:firstLine="720"/>
        <w:jc w:val="both"/>
      </w:pPr>
      <w:r>
        <w:rPr>
          <w:b/>
        </w:rPr>
        <w:t>Hypertext</w:t>
      </w:r>
      <w:r>
        <w:rPr>
          <w:b/>
          <w:spacing w:val="-5"/>
        </w:rPr>
        <w:t xml:space="preserve"> </w:t>
      </w:r>
      <w:r>
        <w:rPr>
          <w:b/>
        </w:rPr>
        <w:t>Markup</w:t>
      </w:r>
      <w:r>
        <w:rPr>
          <w:b/>
          <w:spacing w:val="-3"/>
        </w:rPr>
        <w:t xml:space="preserve"> </w:t>
      </w:r>
      <w:r>
        <w:rPr>
          <w:b/>
        </w:rPr>
        <w:t>Language</w:t>
      </w:r>
      <w:r>
        <w:rPr>
          <w:b/>
          <w:spacing w:val="-2"/>
        </w:rPr>
        <w:t xml:space="preserve"> </w:t>
      </w:r>
      <w:r>
        <w:t>(</w:t>
      </w:r>
      <w:r>
        <w:rPr>
          <w:b/>
        </w:rPr>
        <w:t>HTML</w:t>
      </w:r>
      <w:r>
        <w:t>)</w:t>
      </w:r>
      <w:r>
        <w:rPr>
          <w:spacing w:val="-2"/>
        </w:rPr>
        <w:t xml:space="preserve"> </w:t>
      </w:r>
      <w:r>
        <w:t>is</w:t>
      </w:r>
      <w:r>
        <w:rPr>
          <w:spacing w:val="-1"/>
        </w:rPr>
        <w:t xml:space="preserve"> </w:t>
      </w:r>
      <w:r>
        <w:t>the</w:t>
      </w:r>
      <w:r>
        <w:rPr>
          <w:spacing w:val="-2"/>
        </w:rPr>
        <w:t xml:space="preserve"> </w:t>
      </w:r>
      <w:r>
        <w:t>standard</w:t>
      </w:r>
      <w:r>
        <w:rPr>
          <w:spacing w:val="-2"/>
        </w:rPr>
        <w:t xml:space="preserve"> </w:t>
      </w:r>
      <w:r>
        <w:fldChar w:fldCharType="begin"/>
      </w:r>
      <w:r>
        <w:instrText xml:space="preserve"> HYPERLINK "https://en.wikipedia.org/wiki/Markup_language" \h </w:instrText>
      </w:r>
      <w:r>
        <w:fldChar w:fldCharType="separate"/>
      </w:r>
      <w:r>
        <w:t>markup</w:t>
      </w:r>
      <w:r>
        <w:rPr>
          <w:spacing w:val="-3"/>
        </w:rPr>
        <w:t xml:space="preserve"> </w:t>
      </w:r>
      <w:r>
        <w:t>language</w:t>
      </w:r>
      <w:r>
        <w:rPr>
          <w:spacing w:val="-2"/>
        </w:rPr>
        <w:t xml:space="preserve"> </w:t>
      </w:r>
      <w:r>
        <w:rPr>
          <w:spacing w:val="-2"/>
        </w:rPr>
        <w:fldChar w:fldCharType="end"/>
      </w:r>
      <w:r>
        <w:t>for</w:t>
      </w:r>
      <w:r>
        <w:rPr>
          <w:spacing w:val="-3"/>
        </w:rPr>
        <w:t xml:space="preserve"> </w:t>
      </w:r>
      <w:r>
        <w:t>creating</w:t>
      </w:r>
      <w:r>
        <w:rPr>
          <w:spacing w:val="-58"/>
        </w:rPr>
        <w:t xml:space="preserve"> </w:t>
      </w:r>
      <w:r>
        <w:fldChar w:fldCharType="begin"/>
      </w:r>
      <w:r>
        <w:instrText xml:space="preserve"> HYPERLINK "https://en.wikipedia.org/wiki/Web_page" \h </w:instrText>
      </w:r>
      <w:r>
        <w:fldChar w:fldCharType="separate"/>
      </w:r>
      <w:r>
        <w:t>web</w:t>
      </w:r>
      <w:r>
        <w:rPr>
          <w:spacing w:val="6"/>
        </w:rPr>
        <w:t xml:space="preserve"> </w:t>
      </w:r>
      <w:r>
        <w:t>pages</w:t>
      </w:r>
      <w:r>
        <w:rPr>
          <w:spacing w:val="8"/>
        </w:rPr>
        <w:t xml:space="preserve"> </w:t>
      </w:r>
      <w:r>
        <w:rPr>
          <w:spacing w:val="8"/>
        </w:rPr>
        <w:fldChar w:fldCharType="end"/>
      </w:r>
      <w:r>
        <w:t>and</w:t>
      </w:r>
      <w:r>
        <w:rPr>
          <w:spacing w:val="7"/>
        </w:rPr>
        <w:t xml:space="preserve"> </w:t>
      </w:r>
      <w:r>
        <w:fldChar w:fldCharType="begin"/>
      </w:r>
      <w:r>
        <w:instrText xml:space="preserve"> HYPERLINK "https://en.wikipedia.org/wiki/Web_application" \h </w:instrText>
      </w:r>
      <w:r>
        <w:fldChar w:fldCharType="separate"/>
      </w:r>
      <w:r>
        <w:t>web</w:t>
      </w:r>
      <w:r>
        <w:rPr>
          <w:spacing w:val="6"/>
        </w:rPr>
        <w:t xml:space="preserve"> </w:t>
      </w:r>
      <w:r>
        <w:t>applications</w:t>
      </w:r>
      <w:r>
        <w:fldChar w:fldCharType="end"/>
      </w:r>
      <w:r>
        <w:t>.</w:t>
      </w:r>
      <w:r>
        <w:rPr>
          <w:spacing w:val="8"/>
        </w:rPr>
        <w:t xml:space="preserve"> </w:t>
      </w:r>
      <w:r>
        <w:t>With</w:t>
      </w:r>
      <w:r>
        <w:rPr>
          <w:spacing w:val="7"/>
        </w:rPr>
        <w:t xml:space="preserve"> </w:t>
      </w:r>
      <w:r>
        <w:fldChar w:fldCharType="begin"/>
      </w:r>
      <w:r>
        <w:instrText xml:space="preserve"> HYPERLINK "https://en.wikipedia.org/wiki/Cascading_Style_Sheets" \h </w:instrText>
      </w:r>
      <w:r>
        <w:fldChar w:fldCharType="separate"/>
      </w:r>
      <w:r>
        <w:t>Cascading</w:t>
      </w:r>
      <w:r>
        <w:rPr>
          <w:spacing w:val="7"/>
        </w:rPr>
        <w:t xml:space="preserve"> </w:t>
      </w:r>
      <w:r>
        <w:t>Style</w:t>
      </w:r>
      <w:r>
        <w:rPr>
          <w:spacing w:val="7"/>
        </w:rPr>
        <w:t xml:space="preserve"> </w:t>
      </w:r>
      <w:r>
        <w:t>Sheets</w:t>
      </w:r>
      <w:r>
        <w:rPr>
          <w:spacing w:val="10"/>
        </w:rPr>
        <w:t xml:space="preserve"> </w:t>
      </w:r>
      <w:r>
        <w:rPr>
          <w:spacing w:val="10"/>
        </w:rPr>
        <w:fldChar w:fldCharType="end"/>
      </w:r>
      <w:r>
        <w:t>(CSS)</w:t>
      </w:r>
      <w:r>
        <w:rPr>
          <w:spacing w:val="7"/>
        </w:rPr>
        <w:t xml:space="preserve"> </w:t>
      </w:r>
      <w:r>
        <w:t>and</w:t>
      </w:r>
      <w:r>
        <w:rPr>
          <w:spacing w:val="8"/>
        </w:rPr>
        <w:t xml:space="preserve"> </w:t>
      </w:r>
      <w:r>
        <w:fldChar w:fldCharType="begin"/>
      </w:r>
      <w:r>
        <w:instrText xml:space="preserve"> HYPERLINK "https://en.wikipedia.org/wiki/JavaScript" \h </w:instrText>
      </w:r>
      <w:r>
        <w:fldChar w:fldCharType="separate"/>
      </w:r>
      <w:r>
        <w:t>JavaScript</w:t>
      </w:r>
      <w:r>
        <w:rPr>
          <w:spacing w:val="7"/>
        </w:rPr>
        <w:t xml:space="preserve"> </w:t>
      </w:r>
      <w:r>
        <w:rPr>
          <w:spacing w:val="7"/>
        </w:rPr>
        <w:fldChar w:fldCharType="end"/>
      </w:r>
      <w:r>
        <w:t>it</w:t>
      </w:r>
      <w:r>
        <w:rPr>
          <w:spacing w:val="7"/>
        </w:rPr>
        <w:t xml:space="preserve"> </w:t>
      </w:r>
      <w:r>
        <w:t>forms</w:t>
      </w:r>
      <w:r>
        <w:rPr>
          <w:spacing w:val="-57"/>
        </w:rPr>
        <w:t xml:space="preserve"> </w:t>
      </w:r>
      <w:r>
        <w:t xml:space="preserve">a triad of cornerstone technologies for the </w:t>
      </w:r>
      <w:r>
        <w:fldChar w:fldCharType="begin"/>
      </w:r>
      <w:r>
        <w:instrText xml:space="preserve"> HYPERLINK "https://en.wikipedia.org/wiki/World_Wide_Web" \h </w:instrText>
      </w:r>
      <w:r>
        <w:fldChar w:fldCharType="separate"/>
      </w:r>
      <w:r>
        <w:t>World Wide Web</w:t>
      </w:r>
      <w:r>
        <w:fldChar w:fldCharType="end"/>
      </w:r>
      <w:r>
        <w:t xml:space="preserve">. </w:t>
      </w:r>
      <w:r>
        <w:fldChar w:fldCharType="begin"/>
      </w:r>
      <w:r>
        <w:instrText xml:space="preserve"> HYPERLINK "https://en.wikipedia.org/wiki/Web_browser" \h </w:instrText>
      </w:r>
      <w:r>
        <w:fldChar w:fldCharType="separate"/>
      </w:r>
      <w:r>
        <w:t xml:space="preserve">Web browsers </w:t>
      </w:r>
      <w:r>
        <w:fldChar w:fldCharType="end"/>
      </w:r>
      <w:r>
        <w:t>receive HTML</w:t>
      </w:r>
      <w:r>
        <w:rPr>
          <w:spacing w:val="1"/>
        </w:rPr>
        <w:t xml:space="preserve"> </w:t>
      </w:r>
      <w:r>
        <w:t>documents</w:t>
      </w:r>
      <w:r>
        <w:rPr>
          <w:spacing w:val="-12"/>
        </w:rPr>
        <w:t xml:space="preserve"> </w:t>
      </w:r>
      <w:r>
        <w:t>from</w:t>
      </w:r>
      <w:r>
        <w:rPr>
          <w:spacing w:val="-13"/>
        </w:rPr>
        <w:t xml:space="preserve"> </w:t>
      </w:r>
      <w:r>
        <w:t>a</w:t>
      </w:r>
      <w:r>
        <w:rPr>
          <w:spacing w:val="-11"/>
        </w:rPr>
        <w:t xml:space="preserve"> </w:t>
      </w:r>
      <w:r>
        <w:fldChar w:fldCharType="begin"/>
      </w:r>
      <w:r>
        <w:instrText xml:space="preserve"> HYPERLINK "https://en.wikipedia.org/wiki/Webserver" \h </w:instrText>
      </w:r>
      <w:r>
        <w:fldChar w:fldCharType="separate"/>
      </w:r>
      <w:r>
        <w:t>webserver</w:t>
      </w:r>
      <w:r>
        <w:rPr>
          <w:spacing w:val="-10"/>
        </w:rPr>
        <w:t xml:space="preserve"> </w:t>
      </w:r>
      <w:r>
        <w:rPr>
          <w:spacing w:val="-10"/>
        </w:rPr>
        <w:fldChar w:fldCharType="end"/>
      </w:r>
      <w:r>
        <w:t>or</w:t>
      </w:r>
      <w:r>
        <w:rPr>
          <w:spacing w:val="-12"/>
        </w:rPr>
        <w:t xml:space="preserve"> </w:t>
      </w:r>
      <w:r>
        <w:t>from</w:t>
      </w:r>
      <w:r>
        <w:rPr>
          <w:spacing w:val="-13"/>
        </w:rPr>
        <w:t xml:space="preserve"> </w:t>
      </w:r>
      <w:r>
        <w:t>local</w:t>
      </w:r>
      <w:r>
        <w:rPr>
          <w:spacing w:val="-12"/>
        </w:rPr>
        <w:t xml:space="preserve"> </w:t>
      </w:r>
      <w:r>
        <w:t>storage</w:t>
      </w:r>
      <w:r>
        <w:rPr>
          <w:spacing w:val="-13"/>
        </w:rPr>
        <w:t xml:space="preserve"> </w:t>
      </w:r>
      <w:r>
        <w:t>and</w:t>
      </w:r>
      <w:r>
        <w:rPr>
          <w:spacing w:val="-11"/>
        </w:rPr>
        <w:t xml:space="preserve"> </w:t>
      </w:r>
      <w:r>
        <w:t>render</w:t>
      </w:r>
      <w:r>
        <w:rPr>
          <w:spacing w:val="-13"/>
        </w:rPr>
        <w:t xml:space="preserve"> </w:t>
      </w:r>
      <w:r>
        <w:t>them</w:t>
      </w:r>
      <w:r>
        <w:rPr>
          <w:spacing w:val="-13"/>
        </w:rPr>
        <w:t xml:space="preserve"> </w:t>
      </w:r>
      <w:r>
        <w:t>into</w:t>
      </w:r>
      <w:r>
        <w:rPr>
          <w:spacing w:val="-11"/>
        </w:rPr>
        <w:t xml:space="preserve"> </w:t>
      </w:r>
      <w:r>
        <w:t>multimedia</w:t>
      </w:r>
      <w:r>
        <w:rPr>
          <w:spacing w:val="-11"/>
        </w:rPr>
        <w:t xml:space="preserve"> </w:t>
      </w:r>
      <w:r>
        <w:t>web</w:t>
      </w:r>
      <w:r>
        <w:rPr>
          <w:spacing w:val="-12"/>
        </w:rPr>
        <w:t xml:space="preserve"> </w:t>
      </w:r>
      <w:r>
        <w:t>pages.</w:t>
      </w:r>
      <w:r>
        <w:rPr>
          <w:spacing w:val="-58"/>
        </w:rPr>
        <w:t xml:space="preserve"> </w:t>
      </w:r>
      <w:r>
        <w:t xml:space="preserve">HTML describes the structure of a web page </w:t>
      </w:r>
      <w:r>
        <w:fldChar w:fldCharType="begin"/>
      </w:r>
      <w:r>
        <w:instrText xml:space="preserve"> HYPERLINK "https://en.wikipedia.org/wiki/Semantic" \h </w:instrText>
      </w:r>
      <w:r>
        <w:fldChar w:fldCharType="separate"/>
      </w:r>
      <w:r>
        <w:t xml:space="preserve">semantically </w:t>
      </w:r>
      <w:r>
        <w:fldChar w:fldCharType="end"/>
      </w:r>
      <w:r>
        <w:t>and originally included cues for the</w:t>
      </w:r>
      <w:r>
        <w:rPr>
          <w:spacing w:val="-57"/>
        </w:rPr>
        <w:t xml:space="preserve"> </w:t>
      </w:r>
      <w:r>
        <w:t>appearance</w:t>
      </w:r>
      <w:r>
        <w:rPr>
          <w:spacing w:val="-2"/>
        </w:rPr>
        <w:t xml:space="preserve"> </w:t>
      </w:r>
      <w:r>
        <w:t>of the document.</w:t>
      </w:r>
    </w:p>
    <w:p>
      <w:pPr>
        <w:pStyle w:val="10"/>
        <w:spacing w:before="3"/>
      </w:pPr>
    </w:p>
    <w:p>
      <w:pPr>
        <w:pStyle w:val="10"/>
        <w:spacing w:before="1"/>
        <w:ind w:left="340" w:right="276" w:firstLine="720"/>
        <w:jc w:val="both"/>
      </w:pPr>
      <w:r>
        <w:fldChar w:fldCharType="begin"/>
      </w:r>
      <w:r>
        <w:instrText xml:space="preserve"> HYPERLINK "https://en.wikipedia.org/wiki/HTML_element" \h </w:instrText>
      </w:r>
      <w:r>
        <w:fldChar w:fldCharType="separate"/>
      </w:r>
      <w:r>
        <w:t>HTML elements</w:t>
      </w:r>
      <w:r>
        <w:fldChar w:fldCharType="end"/>
      </w:r>
      <w:r>
        <w:t xml:space="preserve"> are the building blocks of HTML pages. With HTML constructs,</w:t>
      </w:r>
      <w:r>
        <w:rPr>
          <w:spacing w:val="1"/>
        </w:rPr>
        <w:t xml:space="preserve"> </w:t>
      </w:r>
      <w:r>
        <w:fldChar w:fldCharType="begin"/>
      </w:r>
      <w:r>
        <w:instrText xml:space="preserve"> HYPERLINK "https://en.wikipedia.org/wiki/Img_%28HTML_element%29" \h </w:instrText>
      </w:r>
      <w:r>
        <w:fldChar w:fldCharType="separate"/>
      </w:r>
      <w:r>
        <w:t xml:space="preserve">images </w:t>
      </w:r>
      <w:r>
        <w:fldChar w:fldCharType="end"/>
      </w:r>
      <w:r>
        <w:t xml:space="preserve">and other objects, such as </w:t>
      </w:r>
      <w:r>
        <w:fldChar w:fldCharType="begin"/>
      </w:r>
      <w:r>
        <w:instrText xml:space="preserve"> HYPERLINK "https://en.wikipedia.org/wiki/Fieldset" \h </w:instrText>
      </w:r>
      <w:r>
        <w:fldChar w:fldCharType="separate"/>
      </w:r>
      <w:r>
        <w:t xml:space="preserve">interactive forms, </w:t>
      </w:r>
      <w:r>
        <w:fldChar w:fldCharType="end"/>
      </w:r>
      <w:r>
        <w:t>may be embedded into the rendered page.</w:t>
      </w:r>
      <w:r>
        <w:rPr>
          <w:spacing w:val="-57"/>
        </w:rPr>
        <w:t xml:space="preserve"> </w:t>
      </w:r>
      <w:r>
        <w:t xml:space="preserve">It provides a means to create </w:t>
      </w:r>
      <w:r>
        <w:fldChar w:fldCharType="begin"/>
      </w:r>
      <w:r>
        <w:instrText xml:space="preserve"> HYPERLINK "https://en.wikipedia.org/wiki/Structured_document" \h </w:instrText>
      </w:r>
      <w:r>
        <w:fldChar w:fldCharType="separate"/>
      </w:r>
      <w:r>
        <w:t xml:space="preserve">structured documents </w:t>
      </w:r>
      <w:r>
        <w:fldChar w:fldCharType="end"/>
      </w:r>
      <w:r>
        <w:t xml:space="preserve">by denoting structural </w:t>
      </w:r>
      <w:r>
        <w:fldChar w:fldCharType="begin"/>
      </w:r>
      <w:r>
        <w:instrText xml:space="preserve"> HYPERLINK "https://en.wikipedia.org/wiki/Semantics" \h </w:instrText>
      </w:r>
      <w:r>
        <w:fldChar w:fldCharType="separate"/>
      </w:r>
      <w:r>
        <w:t xml:space="preserve">semantics </w:t>
      </w:r>
      <w:r>
        <w:fldChar w:fldCharType="end"/>
      </w:r>
      <w:r>
        <w:t>for text</w:t>
      </w:r>
      <w:r>
        <w:rPr>
          <w:spacing w:val="1"/>
        </w:rPr>
        <w:t xml:space="preserve"> </w:t>
      </w:r>
      <w:r>
        <w:t>such</w:t>
      </w:r>
      <w:r>
        <w:rPr>
          <w:spacing w:val="1"/>
        </w:rPr>
        <w:t xml:space="preserve"> </w:t>
      </w:r>
      <w:r>
        <w:t>as</w:t>
      </w:r>
      <w:r>
        <w:rPr>
          <w:spacing w:val="1"/>
        </w:rPr>
        <w:t xml:space="preserve"> </w:t>
      </w:r>
      <w:r>
        <w:t>headings,</w:t>
      </w:r>
      <w:r>
        <w:rPr>
          <w:spacing w:val="1"/>
        </w:rPr>
        <w:t xml:space="preserve"> </w:t>
      </w:r>
      <w:r>
        <w:t>paragraphs,</w:t>
      </w:r>
      <w:r>
        <w:rPr>
          <w:spacing w:val="1"/>
        </w:rPr>
        <w:t xml:space="preserve"> </w:t>
      </w:r>
      <w:r>
        <w:t>lists,</w:t>
      </w:r>
      <w:r>
        <w:rPr>
          <w:spacing w:val="1"/>
        </w:rPr>
        <w:t xml:space="preserve"> </w:t>
      </w:r>
      <w:r>
        <w:fldChar w:fldCharType="begin"/>
      </w:r>
      <w:r>
        <w:instrText xml:space="preserve"> HYPERLINK "https://en.wikipedia.org/wiki/Hyperlink" \h </w:instrText>
      </w:r>
      <w:r>
        <w:fldChar w:fldCharType="separate"/>
      </w:r>
      <w:r>
        <w:t>links</w:t>
      </w:r>
      <w:r>
        <w:fldChar w:fldCharType="end"/>
      </w:r>
      <w:r>
        <w:t>,</w:t>
      </w:r>
      <w:r>
        <w:rPr>
          <w:spacing w:val="1"/>
        </w:rPr>
        <w:t xml:space="preserve"> </w:t>
      </w:r>
      <w:r>
        <w:t>quotes</w:t>
      </w:r>
      <w:r>
        <w:rPr>
          <w:spacing w:val="1"/>
        </w:rPr>
        <w:t xml:space="preserve"> </w:t>
      </w:r>
      <w:r>
        <w:t>and</w:t>
      </w:r>
      <w:r>
        <w:rPr>
          <w:spacing w:val="1"/>
        </w:rPr>
        <w:t xml:space="preserve"> </w:t>
      </w:r>
      <w:r>
        <w:t>other</w:t>
      </w:r>
      <w:r>
        <w:rPr>
          <w:spacing w:val="1"/>
        </w:rPr>
        <w:t xml:space="preserve"> </w:t>
      </w:r>
      <w:r>
        <w:t>items.</w:t>
      </w:r>
      <w:r>
        <w:rPr>
          <w:spacing w:val="1"/>
        </w:rPr>
        <w:t xml:space="preserve"> </w:t>
      </w:r>
      <w:r>
        <w:t>HTML</w:t>
      </w:r>
      <w:r>
        <w:rPr>
          <w:spacing w:val="1"/>
        </w:rPr>
        <w:t xml:space="preserve"> </w:t>
      </w:r>
      <w:r>
        <w:t>elements</w:t>
      </w:r>
      <w:r>
        <w:rPr>
          <w:spacing w:val="1"/>
        </w:rPr>
        <w:t xml:space="preserve"> </w:t>
      </w:r>
      <w:r>
        <w:t>are</w:t>
      </w:r>
      <w:r>
        <w:rPr>
          <w:spacing w:val="1"/>
        </w:rPr>
        <w:t xml:space="preserve"> </w:t>
      </w:r>
      <w:r>
        <w:t>delineated</w:t>
      </w:r>
      <w:r>
        <w:rPr>
          <w:spacing w:val="-4"/>
        </w:rPr>
        <w:t xml:space="preserve"> </w:t>
      </w:r>
      <w:r>
        <w:t>by</w:t>
      </w:r>
      <w:r>
        <w:rPr>
          <w:spacing w:val="-2"/>
        </w:rPr>
        <w:t xml:space="preserve"> </w:t>
      </w:r>
      <w:r>
        <w:t>tags,</w:t>
      </w:r>
      <w:r>
        <w:rPr>
          <w:spacing w:val="-4"/>
        </w:rPr>
        <w:t xml:space="preserve"> </w:t>
      </w:r>
      <w:r>
        <w:t>written</w:t>
      </w:r>
      <w:r>
        <w:rPr>
          <w:spacing w:val="-3"/>
        </w:rPr>
        <w:t xml:space="preserve"> </w:t>
      </w:r>
      <w:r>
        <w:t>using</w:t>
      </w:r>
      <w:r>
        <w:rPr>
          <w:spacing w:val="-3"/>
        </w:rPr>
        <w:t xml:space="preserve"> </w:t>
      </w:r>
      <w:r>
        <w:fldChar w:fldCharType="begin"/>
      </w:r>
      <w:r>
        <w:instrText xml:space="preserve"> HYPERLINK "https://en.wikipedia.org/wiki/Bracket#Angle_brackets" \h </w:instrText>
      </w:r>
      <w:r>
        <w:fldChar w:fldCharType="separate"/>
      </w:r>
      <w:r>
        <w:t>angle</w:t>
      </w:r>
      <w:r>
        <w:rPr>
          <w:spacing w:val="-1"/>
        </w:rPr>
        <w:t xml:space="preserve"> </w:t>
      </w:r>
      <w:r>
        <w:t>brackets</w:t>
      </w:r>
      <w:r>
        <w:fldChar w:fldCharType="end"/>
      </w:r>
      <w:r>
        <w:t>.</w:t>
      </w:r>
      <w:r>
        <w:rPr>
          <w:spacing w:val="-3"/>
        </w:rPr>
        <w:t xml:space="preserve"> </w:t>
      </w:r>
      <w:r>
        <w:t>Tags</w:t>
      </w:r>
      <w:r>
        <w:rPr>
          <w:spacing w:val="-2"/>
        </w:rPr>
        <w:t xml:space="preserve"> </w:t>
      </w:r>
      <w:r>
        <w:t>such</w:t>
      </w:r>
      <w:r>
        <w:rPr>
          <w:spacing w:val="-3"/>
        </w:rPr>
        <w:t xml:space="preserve"> </w:t>
      </w:r>
      <w:r>
        <w:t>as</w:t>
      </w:r>
      <w:r>
        <w:rPr>
          <w:spacing w:val="-3"/>
        </w:rPr>
        <w:t xml:space="preserve"> </w:t>
      </w:r>
      <w:r>
        <w:t>&lt;img</w:t>
      </w:r>
      <w:r>
        <w:rPr>
          <w:spacing w:val="-3"/>
        </w:rPr>
        <w:t xml:space="preserve"> </w:t>
      </w:r>
      <w:r>
        <w:t>/&gt;</w:t>
      </w:r>
      <w:r>
        <w:rPr>
          <w:spacing w:val="-1"/>
        </w:rPr>
        <w:t xml:space="preserve"> </w:t>
      </w:r>
      <w:r>
        <w:t>and</w:t>
      </w:r>
      <w:r>
        <w:rPr>
          <w:spacing w:val="-3"/>
        </w:rPr>
        <w:t xml:space="preserve"> </w:t>
      </w:r>
      <w:r>
        <w:t>&lt;input</w:t>
      </w:r>
      <w:r>
        <w:rPr>
          <w:spacing w:val="-1"/>
        </w:rPr>
        <w:t xml:space="preserve"> </w:t>
      </w:r>
      <w:r>
        <w:t>/&gt;</w:t>
      </w:r>
      <w:r>
        <w:rPr>
          <w:spacing w:val="-4"/>
        </w:rPr>
        <w:t xml:space="preserve"> </w:t>
      </w:r>
      <w:r>
        <w:t>introduce</w:t>
      </w:r>
      <w:r>
        <w:rPr>
          <w:spacing w:val="-58"/>
        </w:rPr>
        <w:t xml:space="preserve"> </w:t>
      </w:r>
      <w:r>
        <w:t>content into the page directly. Others such as &lt;p&gt;...&lt;/p&gt; surround and provide information</w:t>
      </w:r>
      <w:r>
        <w:rPr>
          <w:spacing w:val="1"/>
        </w:rPr>
        <w:t xml:space="preserve"> </w:t>
      </w:r>
      <w:r>
        <w:t>about document text and may include other tags as sub-elements. Browsers do not display the</w:t>
      </w:r>
      <w:r>
        <w:rPr>
          <w:spacing w:val="-57"/>
        </w:rPr>
        <w:t xml:space="preserve"> </w:t>
      </w:r>
      <w:r>
        <w:t>HTML</w:t>
      </w:r>
      <w:r>
        <w:rPr>
          <w:spacing w:val="-1"/>
        </w:rPr>
        <w:t xml:space="preserve"> </w:t>
      </w:r>
      <w:r>
        <w:t>tags, but use them</w:t>
      </w:r>
      <w:r>
        <w:rPr>
          <w:spacing w:val="-1"/>
        </w:rPr>
        <w:t xml:space="preserve"> </w:t>
      </w:r>
      <w:r>
        <w:t>to interpret the content of</w:t>
      </w:r>
      <w:r>
        <w:rPr>
          <w:spacing w:val="-1"/>
        </w:rPr>
        <w:t xml:space="preserve"> </w:t>
      </w:r>
      <w:r>
        <w:t>the</w:t>
      </w:r>
      <w:r>
        <w:rPr>
          <w:spacing w:val="-1"/>
        </w:rPr>
        <w:t xml:space="preserve"> </w:t>
      </w:r>
      <w:r>
        <w:t>page.</w:t>
      </w:r>
    </w:p>
    <w:p>
      <w:pPr>
        <w:pStyle w:val="10"/>
        <w:spacing w:before="4"/>
      </w:pPr>
    </w:p>
    <w:p>
      <w:pPr>
        <w:pStyle w:val="10"/>
        <w:ind w:left="340" w:right="275" w:firstLine="720"/>
        <w:jc w:val="both"/>
      </w:pPr>
      <w:r>
        <w:t xml:space="preserve">HTML can embed programs written in a </w:t>
      </w:r>
      <w:r>
        <w:fldChar w:fldCharType="begin"/>
      </w:r>
      <w:r>
        <w:instrText xml:space="preserve"> HYPERLINK "https://en.wikipedia.org/wiki/Scripting_language" \h </w:instrText>
      </w:r>
      <w:r>
        <w:fldChar w:fldCharType="separate"/>
      </w:r>
      <w:r>
        <w:t xml:space="preserve">scripting language </w:t>
      </w:r>
      <w:r>
        <w:fldChar w:fldCharType="end"/>
      </w:r>
      <w:r>
        <w:t xml:space="preserve">such as </w:t>
      </w:r>
      <w:r>
        <w:fldChar w:fldCharType="begin"/>
      </w:r>
      <w:r>
        <w:instrText xml:space="preserve"> HYPERLINK "https://en.wikipedia.org/wiki/JavaScript" \h </w:instrText>
      </w:r>
      <w:r>
        <w:fldChar w:fldCharType="separate"/>
      </w:r>
      <w:r>
        <w:t xml:space="preserve">JavaScript </w:t>
      </w:r>
      <w:r>
        <w:fldChar w:fldCharType="end"/>
      </w:r>
      <w:r>
        <w:t>which</w:t>
      </w:r>
      <w:r>
        <w:rPr>
          <w:spacing w:val="1"/>
        </w:rPr>
        <w:t xml:space="preserve"> </w:t>
      </w:r>
      <w:r>
        <w:t>affect the behavior and content of web pages. Inclusion of CSS defines the look and layout of</w:t>
      </w:r>
      <w:r>
        <w:rPr>
          <w:spacing w:val="-57"/>
        </w:rPr>
        <w:t xml:space="preserve"> </w:t>
      </w:r>
      <w:r>
        <w:t>content.</w:t>
      </w:r>
      <w:r>
        <w:rPr>
          <w:spacing w:val="-9"/>
        </w:rPr>
        <w:t xml:space="preserve"> </w:t>
      </w:r>
      <w:r>
        <w:t>The</w:t>
      </w:r>
      <w:r>
        <w:rPr>
          <w:spacing w:val="-8"/>
        </w:rPr>
        <w:t xml:space="preserve"> </w:t>
      </w:r>
      <w:r>
        <w:fldChar w:fldCharType="begin"/>
      </w:r>
      <w:r>
        <w:instrText xml:space="preserve"> HYPERLINK "https://en.wikipedia.org/wiki/World_Wide_Web_Consortium" \h </w:instrText>
      </w:r>
      <w:r>
        <w:fldChar w:fldCharType="separate"/>
      </w:r>
      <w:r>
        <w:t>World</w:t>
      </w:r>
      <w:r>
        <w:rPr>
          <w:spacing w:val="-6"/>
        </w:rPr>
        <w:t xml:space="preserve"> </w:t>
      </w:r>
      <w:r>
        <w:t>Wide</w:t>
      </w:r>
      <w:r>
        <w:rPr>
          <w:spacing w:val="-7"/>
        </w:rPr>
        <w:t xml:space="preserve"> </w:t>
      </w:r>
      <w:r>
        <w:t>Web</w:t>
      </w:r>
      <w:r>
        <w:rPr>
          <w:spacing w:val="-7"/>
        </w:rPr>
        <w:t xml:space="preserve"> </w:t>
      </w:r>
      <w:r>
        <w:t>Consortium</w:t>
      </w:r>
      <w:r>
        <w:rPr>
          <w:spacing w:val="-9"/>
        </w:rPr>
        <w:t xml:space="preserve"> </w:t>
      </w:r>
      <w:r>
        <w:rPr>
          <w:spacing w:val="-9"/>
        </w:rPr>
        <w:fldChar w:fldCharType="end"/>
      </w:r>
      <w:r>
        <w:t>(W3C),</w:t>
      </w:r>
      <w:r>
        <w:rPr>
          <w:spacing w:val="-7"/>
        </w:rPr>
        <w:t xml:space="preserve"> </w:t>
      </w:r>
      <w:r>
        <w:t>maintainer</w:t>
      </w:r>
      <w:r>
        <w:rPr>
          <w:spacing w:val="-7"/>
        </w:rPr>
        <w:t xml:space="preserve"> </w:t>
      </w:r>
      <w:r>
        <w:t>of</w:t>
      </w:r>
      <w:r>
        <w:rPr>
          <w:spacing w:val="-8"/>
        </w:rPr>
        <w:t xml:space="preserve"> </w:t>
      </w:r>
      <w:r>
        <w:t>both</w:t>
      </w:r>
      <w:r>
        <w:rPr>
          <w:spacing w:val="-8"/>
        </w:rPr>
        <w:t xml:space="preserve"> </w:t>
      </w:r>
      <w:r>
        <w:t>the</w:t>
      </w:r>
      <w:r>
        <w:rPr>
          <w:spacing w:val="-8"/>
        </w:rPr>
        <w:t xml:space="preserve"> </w:t>
      </w:r>
      <w:r>
        <w:t>HTML</w:t>
      </w:r>
      <w:r>
        <w:rPr>
          <w:spacing w:val="-7"/>
        </w:rPr>
        <w:t xml:space="preserve"> </w:t>
      </w:r>
      <w:r>
        <w:t>and</w:t>
      </w:r>
      <w:r>
        <w:rPr>
          <w:spacing w:val="-7"/>
        </w:rPr>
        <w:t xml:space="preserve"> </w:t>
      </w:r>
      <w:r>
        <w:t>the</w:t>
      </w:r>
      <w:r>
        <w:rPr>
          <w:spacing w:val="-8"/>
        </w:rPr>
        <w:t xml:space="preserve"> </w:t>
      </w:r>
      <w:r>
        <w:t>CSS</w:t>
      </w:r>
      <w:r>
        <w:rPr>
          <w:spacing w:val="-58"/>
        </w:rPr>
        <w:t xml:space="preserve"> </w:t>
      </w:r>
      <w:r>
        <w:t>standards,</w:t>
      </w:r>
      <w:r>
        <w:rPr>
          <w:spacing w:val="-1"/>
        </w:rPr>
        <w:t xml:space="preserve"> </w:t>
      </w:r>
      <w:r>
        <w:t>has</w:t>
      </w:r>
      <w:r>
        <w:rPr>
          <w:spacing w:val="-1"/>
        </w:rPr>
        <w:t xml:space="preserve"> </w:t>
      </w:r>
      <w:r>
        <w:t>encouraged the</w:t>
      </w:r>
      <w:r>
        <w:rPr>
          <w:spacing w:val="-1"/>
        </w:rPr>
        <w:t xml:space="preserve"> </w:t>
      </w:r>
      <w:r>
        <w:t>use</w:t>
      </w:r>
      <w:r>
        <w:rPr>
          <w:spacing w:val="-1"/>
        </w:rPr>
        <w:t xml:space="preserve"> </w:t>
      </w:r>
      <w:r>
        <w:t>of</w:t>
      </w:r>
      <w:r>
        <w:rPr>
          <w:spacing w:val="-2"/>
        </w:rPr>
        <w:t xml:space="preserve"> </w:t>
      </w:r>
      <w:r>
        <w:t>CSS</w:t>
      </w:r>
      <w:r>
        <w:rPr>
          <w:spacing w:val="-1"/>
        </w:rPr>
        <w:t xml:space="preserve"> </w:t>
      </w:r>
      <w:r>
        <w:t>over explicit</w:t>
      </w:r>
      <w:r>
        <w:rPr>
          <w:spacing w:val="-1"/>
        </w:rPr>
        <w:t xml:space="preserve"> </w:t>
      </w:r>
      <w:r>
        <w:t>presentational</w:t>
      </w:r>
      <w:r>
        <w:rPr>
          <w:spacing w:val="-1"/>
        </w:rPr>
        <w:t xml:space="preserve"> </w:t>
      </w:r>
      <w:r>
        <w:t>HTML since</w:t>
      </w:r>
      <w:r>
        <w:rPr>
          <w:spacing w:val="-1"/>
        </w:rPr>
        <w:t xml:space="preserve"> </w:t>
      </w:r>
      <w:r>
        <w:t>1997.</w:t>
      </w:r>
    </w:p>
    <w:p>
      <w:pPr>
        <w:pStyle w:val="10"/>
        <w:spacing w:before="3"/>
      </w:pPr>
    </w:p>
    <w:p>
      <w:pPr>
        <w:pStyle w:val="10"/>
        <w:spacing w:before="1"/>
        <w:ind w:left="340" w:right="276" w:firstLine="720"/>
        <w:jc w:val="both"/>
      </w:pPr>
      <w:r>
        <w:t>HTML markup consists of several key components, including those called tags (and</w:t>
      </w:r>
      <w:r>
        <w:rPr>
          <w:spacing w:val="1"/>
        </w:rPr>
        <w:t xml:space="preserve"> </w:t>
      </w:r>
      <w:r>
        <w:t>their attributes), character-based data types, character references and entity references. HTML</w:t>
      </w:r>
      <w:r>
        <w:rPr>
          <w:spacing w:val="-57"/>
        </w:rPr>
        <w:t xml:space="preserve"> </w:t>
      </w:r>
      <w:r>
        <w:t>tags most commonly come in pairs like &lt;h1&gt; and &lt;/h1&gt;, although some represent empty</w:t>
      </w:r>
      <w:r>
        <w:rPr>
          <w:spacing w:val="1"/>
        </w:rPr>
        <w:t xml:space="preserve"> </w:t>
      </w:r>
      <w:r>
        <w:t>elements and so are unpaired, for example &lt;img&gt;. The first tag in such a pair is the start tag,</w:t>
      </w:r>
      <w:r>
        <w:rPr>
          <w:spacing w:val="1"/>
        </w:rPr>
        <w:t xml:space="preserve"> </w:t>
      </w:r>
      <w:r>
        <w:t>and</w:t>
      </w:r>
      <w:r>
        <w:rPr>
          <w:spacing w:val="-1"/>
        </w:rPr>
        <w:t xml:space="preserve"> </w:t>
      </w:r>
      <w:r>
        <w:t>the second is the</w:t>
      </w:r>
      <w:r>
        <w:rPr>
          <w:spacing w:val="-1"/>
        </w:rPr>
        <w:t xml:space="preserve"> </w:t>
      </w:r>
      <w:r>
        <w:t>end</w:t>
      </w:r>
      <w:r>
        <w:rPr>
          <w:spacing w:val="-1"/>
        </w:rPr>
        <w:t xml:space="preserve"> </w:t>
      </w:r>
      <w:r>
        <w:t>tag (they are</w:t>
      </w:r>
      <w:r>
        <w:rPr>
          <w:spacing w:val="-1"/>
        </w:rPr>
        <w:t xml:space="preserve"> </w:t>
      </w:r>
      <w:r>
        <w:t>also called</w:t>
      </w:r>
      <w:r>
        <w:rPr>
          <w:spacing w:val="-1"/>
        </w:rPr>
        <w:t xml:space="preserve"> </w:t>
      </w:r>
      <w:r>
        <w:t>opening tags and closing tags).</w:t>
      </w:r>
    </w:p>
    <w:p>
      <w:pPr>
        <w:pStyle w:val="10"/>
        <w:spacing w:before="4"/>
      </w:pPr>
    </w:p>
    <w:p>
      <w:pPr>
        <w:pStyle w:val="10"/>
        <w:ind w:left="340" w:right="277" w:firstLine="720"/>
        <w:jc w:val="both"/>
      </w:pPr>
      <w:r>
        <w:t>Another</w:t>
      </w:r>
      <w:r>
        <w:rPr>
          <w:spacing w:val="-3"/>
        </w:rPr>
        <w:t xml:space="preserve"> </w:t>
      </w:r>
      <w:r>
        <w:t>important</w:t>
      </w:r>
      <w:r>
        <w:rPr>
          <w:spacing w:val="-3"/>
        </w:rPr>
        <w:t xml:space="preserve"> </w:t>
      </w:r>
      <w:r>
        <w:t>component</w:t>
      </w:r>
      <w:r>
        <w:rPr>
          <w:spacing w:val="-3"/>
        </w:rPr>
        <w:t xml:space="preserve"> </w:t>
      </w:r>
      <w:r>
        <w:t>is</w:t>
      </w:r>
      <w:r>
        <w:rPr>
          <w:spacing w:val="-2"/>
        </w:rPr>
        <w:t xml:space="preserve"> </w:t>
      </w:r>
      <w:r>
        <w:t>the</w:t>
      </w:r>
      <w:r>
        <w:rPr>
          <w:spacing w:val="-4"/>
        </w:rPr>
        <w:t xml:space="preserve"> </w:t>
      </w:r>
      <w:r>
        <w:t>HTML</w:t>
      </w:r>
      <w:r>
        <w:rPr>
          <w:spacing w:val="-2"/>
        </w:rPr>
        <w:t xml:space="preserve"> </w:t>
      </w:r>
      <w:r>
        <w:fldChar w:fldCharType="begin"/>
      </w:r>
      <w:r>
        <w:instrText xml:space="preserve"> HYPERLINK "https://en.wikipedia.org/wiki/Document_type_declaration" \h </w:instrText>
      </w:r>
      <w:r>
        <w:fldChar w:fldCharType="separate"/>
      </w:r>
      <w:r>
        <w:t>document</w:t>
      </w:r>
      <w:r>
        <w:rPr>
          <w:spacing w:val="-2"/>
        </w:rPr>
        <w:t xml:space="preserve"> </w:t>
      </w:r>
      <w:r>
        <w:t>type</w:t>
      </w:r>
      <w:r>
        <w:rPr>
          <w:spacing w:val="-3"/>
        </w:rPr>
        <w:t xml:space="preserve"> </w:t>
      </w:r>
      <w:r>
        <w:t>declaration</w:t>
      </w:r>
      <w:r>
        <w:fldChar w:fldCharType="end"/>
      </w:r>
      <w:r>
        <w:t>,</w:t>
      </w:r>
      <w:r>
        <w:rPr>
          <w:spacing w:val="-4"/>
        </w:rPr>
        <w:t xml:space="preserve"> </w:t>
      </w:r>
      <w:r>
        <w:t>which</w:t>
      </w:r>
      <w:r>
        <w:rPr>
          <w:spacing w:val="-4"/>
        </w:rPr>
        <w:t xml:space="preserve"> </w:t>
      </w:r>
      <w:r>
        <w:t>triggers</w:t>
      </w:r>
      <w:r>
        <w:rPr>
          <w:spacing w:val="-57"/>
        </w:rPr>
        <w:t xml:space="preserve"> </w:t>
      </w:r>
      <w:r>
        <w:fldChar w:fldCharType="begin"/>
      </w:r>
      <w:r>
        <w:instrText xml:space="preserve"> HYPERLINK "https://en.wikipedia.org/wiki/Standards_mode" \h </w:instrText>
      </w:r>
      <w:r>
        <w:fldChar w:fldCharType="separate"/>
      </w:r>
      <w:r>
        <w:t>standards</w:t>
      </w:r>
      <w:r>
        <w:rPr>
          <w:spacing w:val="-1"/>
        </w:rPr>
        <w:t xml:space="preserve"> </w:t>
      </w:r>
      <w:r>
        <w:t xml:space="preserve">mode </w:t>
      </w:r>
      <w:r>
        <w:fldChar w:fldCharType="end"/>
      </w:r>
      <w:r>
        <w:t>rendering.</w:t>
      </w:r>
    </w:p>
    <w:p>
      <w:pPr>
        <w:spacing w:after="0"/>
        <w:jc w:val="both"/>
        <w:sectPr>
          <w:pgSz w:w="11910" w:h="16840"/>
          <w:pgMar w:top="158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340" w:right="276" w:firstLine="720"/>
        <w:jc w:val="both"/>
      </w:pPr>
      <w:r>
        <w:t xml:space="preserve">The following is an example of the classic </w:t>
      </w:r>
      <w:r>
        <w:fldChar w:fldCharType="begin"/>
      </w:r>
      <w:r>
        <w:instrText xml:space="preserve"> HYPERLINK "https://en.wikipedia.org/wiki/Hello_world_program" \h </w:instrText>
      </w:r>
      <w:r>
        <w:fldChar w:fldCharType="separate"/>
      </w:r>
      <w:r>
        <w:t>Hello world program,</w:t>
      </w:r>
      <w:r>
        <w:fldChar w:fldCharType="end"/>
      </w:r>
      <w:r>
        <w:t xml:space="preserve"> a common test</w:t>
      </w:r>
      <w:r>
        <w:rPr>
          <w:spacing w:val="1"/>
        </w:rPr>
        <w:t xml:space="preserve"> </w:t>
      </w:r>
      <w:r>
        <w:t xml:space="preserve">employed for comparing </w:t>
      </w:r>
      <w:r>
        <w:fldChar w:fldCharType="begin"/>
      </w:r>
      <w:r>
        <w:instrText xml:space="preserve"> HYPERLINK "https://en.wikipedia.org/wiki/Programming_language" \h </w:instrText>
      </w:r>
      <w:r>
        <w:fldChar w:fldCharType="separate"/>
      </w:r>
      <w:r>
        <w:t>programming languages</w:t>
      </w:r>
      <w:r>
        <w:fldChar w:fldCharType="end"/>
      </w:r>
      <w:r>
        <w:t xml:space="preserve">, </w:t>
      </w:r>
      <w:r>
        <w:fldChar w:fldCharType="begin"/>
      </w:r>
      <w:r>
        <w:instrText xml:space="preserve"> HYPERLINK "https://en.wikipedia.org/wiki/Scripting_language" \h </w:instrText>
      </w:r>
      <w:r>
        <w:fldChar w:fldCharType="separate"/>
      </w:r>
      <w:r>
        <w:t xml:space="preserve">scripting languages </w:t>
      </w:r>
      <w:r>
        <w:fldChar w:fldCharType="end"/>
      </w:r>
      <w:r>
        <w:t xml:space="preserve">and </w:t>
      </w:r>
      <w:r>
        <w:fldChar w:fldCharType="begin"/>
      </w:r>
      <w:r>
        <w:instrText xml:space="preserve"> HYPERLINK "https://en.wikipedia.org/wiki/Markup_language" \h </w:instrText>
      </w:r>
      <w:r>
        <w:fldChar w:fldCharType="separate"/>
      </w:r>
      <w:r>
        <w:t>markup languages</w:t>
      </w:r>
      <w:r>
        <w:fldChar w:fldCharType="end"/>
      </w:r>
      <w:r>
        <w:t>.</w:t>
      </w:r>
      <w:r>
        <w:rPr>
          <w:spacing w:val="-57"/>
        </w:rPr>
        <w:t xml:space="preserve"> </w:t>
      </w:r>
      <w:r>
        <w:t>This</w:t>
      </w:r>
      <w:r>
        <w:rPr>
          <w:spacing w:val="-1"/>
        </w:rPr>
        <w:t xml:space="preserve"> </w:t>
      </w:r>
      <w:r>
        <w:t xml:space="preserve">example is made using 9 </w:t>
      </w:r>
      <w:r>
        <w:fldChar w:fldCharType="begin"/>
      </w:r>
      <w:r>
        <w:instrText xml:space="preserve"> HYPERLINK "https://en.wikipedia.org/wiki/Lines_of_code" \h </w:instrText>
      </w:r>
      <w:r>
        <w:fldChar w:fldCharType="separate"/>
      </w:r>
      <w:r>
        <w:t>lines of code</w:t>
      </w:r>
      <w:r>
        <w:fldChar w:fldCharType="end"/>
      </w:r>
      <w:r>
        <w:t>:</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5"/>
        <w:spacing w:before="262"/>
        <w:ind w:right="667"/>
        <w:jc w:val="center"/>
      </w:pPr>
      <w:r>
        <w:t>General</w:t>
      </w:r>
      <w:r>
        <w:rPr>
          <w:spacing w:val="-3"/>
        </w:rPr>
        <w:t xml:space="preserve"> </w:t>
      </w:r>
      <w:r>
        <w:t>Syntax</w:t>
      </w:r>
      <w:r>
        <w:rPr>
          <w:spacing w:val="-2"/>
        </w:rPr>
        <w:t xml:space="preserve"> </w:t>
      </w:r>
      <w:r>
        <w:t>of</w:t>
      </w:r>
      <w:r>
        <w:rPr>
          <w:spacing w:val="-2"/>
        </w:rPr>
        <w:t xml:space="preserve"> </w:t>
      </w:r>
      <w:r>
        <w:t>HTML</w:t>
      </w:r>
    </w:p>
    <w:p>
      <w:pPr>
        <w:pStyle w:val="10"/>
        <w:spacing w:before="2"/>
        <w:ind w:left="340"/>
      </w:pPr>
      <w:r>
        <w:t>&lt;!DOCTYPE</w:t>
      </w:r>
      <w:r>
        <w:rPr>
          <w:spacing w:val="-2"/>
        </w:rPr>
        <w:t xml:space="preserve"> </w:t>
      </w:r>
      <w:r>
        <w:t>html&gt;</w:t>
      </w:r>
    </w:p>
    <w:p>
      <w:pPr>
        <w:pStyle w:val="10"/>
        <w:ind w:left="340"/>
      </w:pPr>
      <w:r>
        <w:t>&lt;html&gt;</w:t>
      </w:r>
    </w:p>
    <w:p>
      <w:pPr>
        <w:pStyle w:val="10"/>
        <w:ind w:left="820"/>
      </w:pPr>
      <w:r>
        <w:t>&lt;head&gt;</w:t>
      </w:r>
    </w:p>
    <w:p>
      <w:pPr>
        <w:pStyle w:val="10"/>
        <w:spacing w:line="275" w:lineRule="exact"/>
        <w:ind w:left="1256"/>
      </w:pPr>
      <w:r>
        <w:t>&lt;title&gt;This</w:t>
      </w:r>
      <w:r>
        <w:rPr>
          <w:spacing w:val="-1"/>
        </w:rPr>
        <w:t xml:space="preserve"> </w:t>
      </w:r>
      <w:r>
        <w:t>is</w:t>
      </w:r>
      <w:r>
        <w:rPr>
          <w:spacing w:val="-1"/>
        </w:rPr>
        <w:t xml:space="preserve"> </w:t>
      </w:r>
      <w:r>
        <w:t>a</w:t>
      </w:r>
      <w:r>
        <w:rPr>
          <w:spacing w:val="-1"/>
        </w:rPr>
        <w:t xml:space="preserve"> </w:t>
      </w:r>
      <w:r>
        <w:t>title&lt;/title&gt;</w:t>
      </w:r>
    </w:p>
    <w:p>
      <w:pPr>
        <w:pStyle w:val="10"/>
        <w:spacing w:line="275" w:lineRule="exact"/>
        <w:ind w:left="820"/>
      </w:pPr>
      <w:r>
        <w:t>&lt;/head&gt;</w:t>
      </w:r>
    </w:p>
    <w:p>
      <w:pPr>
        <w:pStyle w:val="10"/>
        <w:ind w:left="640"/>
      </w:pPr>
      <w:r>
        <w:t>&lt;body&gt;</w:t>
      </w:r>
    </w:p>
    <w:p>
      <w:pPr>
        <w:pStyle w:val="10"/>
        <w:ind w:left="1256"/>
      </w:pPr>
      <w:r>
        <w:t>&lt;p&gt;Hello</w:t>
      </w:r>
      <w:r>
        <w:rPr>
          <w:spacing w:val="-1"/>
        </w:rPr>
        <w:t xml:space="preserve"> </w:t>
      </w:r>
      <w:r>
        <w:t>world!&lt;/p&gt;</w:t>
      </w:r>
    </w:p>
    <w:p>
      <w:pPr>
        <w:pStyle w:val="10"/>
        <w:ind w:left="640"/>
      </w:pPr>
      <w:r>
        <w:t>&lt;/body&gt;</w:t>
      </w:r>
    </w:p>
    <w:p>
      <w:pPr>
        <w:pStyle w:val="10"/>
        <w:ind w:left="340"/>
      </w:pPr>
      <w:r>
        <w:t>&lt;/html&gt;</w:t>
      </w:r>
    </w:p>
    <w:p>
      <w:pPr>
        <w:pStyle w:val="10"/>
        <w:spacing w:before="4"/>
      </w:pPr>
    </w:p>
    <w:p>
      <w:pPr>
        <w:pStyle w:val="10"/>
        <w:ind w:left="340" w:right="280"/>
        <w:jc w:val="both"/>
      </w:pPr>
      <w:r>
        <w:t>(The text between &lt;html&gt; and &lt;/html&gt; describes the web page, and the text between &lt;body&gt;</w:t>
      </w:r>
      <w:r>
        <w:rPr>
          <w:spacing w:val="1"/>
        </w:rPr>
        <w:t xml:space="preserve"> </w:t>
      </w:r>
      <w:r>
        <w:t>and</w:t>
      </w:r>
      <w:r>
        <w:rPr>
          <w:spacing w:val="-6"/>
        </w:rPr>
        <w:t xml:space="preserve"> </w:t>
      </w:r>
      <w:r>
        <w:t>&lt;/body&gt;</w:t>
      </w:r>
      <w:r>
        <w:rPr>
          <w:spacing w:val="-7"/>
        </w:rPr>
        <w:t xml:space="preserve"> </w:t>
      </w:r>
      <w:r>
        <w:t>is</w:t>
      </w:r>
      <w:r>
        <w:rPr>
          <w:spacing w:val="-6"/>
        </w:rPr>
        <w:t xml:space="preserve"> </w:t>
      </w:r>
      <w:r>
        <w:t>the</w:t>
      </w:r>
      <w:r>
        <w:rPr>
          <w:spacing w:val="-5"/>
        </w:rPr>
        <w:t xml:space="preserve"> </w:t>
      </w:r>
      <w:r>
        <w:t>visible</w:t>
      </w:r>
      <w:r>
        <w:rPr>
          <w:spacing w:val="-7"/>
        </w:rPr>
        <w:t xml:space="preserve"> </w:t>
      </w:r>
      <w:r>
        <w:t>page</w:t>
      </w:r>
      <w:r>
        <w:rPr>
          <w:spacing w:val="-6"/>
        </w:rPr>
        <w:t xml:space="preserve"> </w:t>
      </w:r>
      <w:r>
        <w:t>content.</w:t>
      </w:r>
      <w:r>
        <w:rPr>
          <w:spacing w:val="-5"/>
        </w:rPr>
        <w:t xml:space="preserve"> </w:t>
      </w:r>
      <w:r>
        <w:t>The</w:t>
      </w:r>
      <w:r>
        <w:rPr>
          <w:spacing w:val="-6"/>
        </w:rPr>
        <w:t xml:space="preserve"> </w:t>
      </w:r>
      <w:r>
        <w:t>markup</w:t>
      </w:r>
      <w:r>
        <w:rPr>
          <w:spacing w:val="-6"/>
        </w:rPr>
        <w:t xml:space="preserve"> </w:t>
      </w:r>
      <w:r>
        <w:t>text</w:t>
      </w:r>
      <w:r>
        <w:rPr>
          <w:spacing w:val="-5"/>
        </w:rPr>
        <w:t xml:space="preserve"> </w:t>
      </w:r>
      <w:r>
        <w:t>"&lt;title&gt;This</w:t>
      </w:r>
      <w:r>
        <w:rPr>
          <w:spacing w:val="-5"/>
        </w:rPr>
        <w:t xml:space="preserve"> </w:t>
      </w:r>
      <w:r>
        <w:t>is</w:t>
      </w:r>
      <w:r>
        <w:rPr>
          <w:spacing w:val="-7"/>
        </w:rPr>
        <w:t xml:space="preserve"> </w:t>
      </w:r>
      <w:r>
        <w:t>a</w:t>
      </w:r>
      <w:r>
        <w:rPr>
          <w:spacing w:val="-6"/>
        </w:rPr>
        <w:t xml:space="preserve"> </w:t>
      </w:r>
      <w:r>
        <w:t>title&lt;/title&gt;"</w:t>
      </w:r>
      <w:r>
        <w:rPr>
          <w:spacing w:val="-7"/>
        </w:rPr>
        <w:t xml:space="preserve"> </w:t>
      </w:r>
      <w:r>
        <w:t>defines</w:t>
      </w:r>
      <w:r>
        <w:rPr>
          <w:spacing w:val="-58"/>
        </w:rPr>
        <w:t xml:space="preserve"> </w:t>
      </w:r>
      <w:r>
        <w:t>the browser</w:t>
      </w:r>
      <w:r>
        <w:rPr>
          <w:spacing w:val="-2"/>
        </w:rPr>
        <w:t xml:space="preserve"> </w:t>
      </w:r>
      <w:r>
        <w:t>page title.)</w:t>
      </w:r>
    </w:p>
    <w:p>
      <w:pPr>
        <w:pStyle w:val="10"/>
        <w:spacing w:before="5"/>
      </w:pPr>
    </w:p>
    <w:p>
      <w:pPr>
        <w:pStyle w:val="10"/>
        <w:ind w:left="340" w:right="278" w:firstLine="720"/>
        <w:jc w:val="both"/>
      </w:pPr>
      <w:r>
        <w:t>The Document Type Declaration &lt;!DOCTYPE html&gt; is for HTML5. If a declaration</w:t>
      </w:r>
      <w:r>
        <w:rPr>
          <w:spacing w:val="1"/>
        </w:rPr>
        <w:t xml:space="preserve"> </w:t>
      </w:r>
      <w:r>
        <w:t>is</w:t>
      </w:r>
      <w:r>
        <w:rPr>
          <w:spacing w:val="-1"/>
        </w:rPr>
        <w:t xml:space="preserve"> </w:t>
      </w:r>
      <w:r>
        <w:t>not included, various</w:t>
      </w:r>
      <w:r>
        <w:rPr>
          <w:spacing w:val="-1"/>
        </w:rPr>
        <w:t xml:space="preserve"> </w:t>
      </w:r>
      <w:r>
        <w:t>browsers will revert to</w:t>
      </w:r>
      <w:r>
        <w:rPr>
          <w:spacing w:val="-1"/>
        </w:rPr>
        <w:t xml:space="preserve"> </w:t>
      </w:r>
      <w:r>
        <w:t>"</w:t>
      </w:r>
      <w:r>
        <w:fldChar w:fldCharType="begin"/>
      </w:r>
      <w:r>
        <w:instrText xml:space="preserve"> HYPERLINK "https://en.wikipedia.org/wiki/Quirks_mode" \h </w:instrText>
      </w:r>
      <w:r>
        <w:fldChar w:fldCharType="separate"/>
      </w:r>
      <w:r>
        <w:t>quirks mode</w:t>
      </w:r>
      <w:r>
        <w:fldChar w:fldCharType="end"/>
      </w:r>
      <w:r>
        <w:t>" for rendering.</w:t>
      </w:r>
    </w:p>
    <w:p>
      <w:pPr>
        <w:pStyle w:val="10"/>
        <w:rPr>
          <w:sz w:val="26"/>
        </w:rPr>
      </w:pPr>
    </w:p>
    <w:p>
      <w:pPr>
        <w:pStyle w:val="10"/>
        <w:rPr>
          <w:sz w:val="26"/>
        </w:rPr>
      </w:pPr>
    </w:p>
    <w:p>
      <w:pPr>
        <w:pStyle w:val="10"/>
        <w:spacing w:before="8"/>
        <w:rPr>
          <w:sz w:val="20"/>
        </w:rPr>
      </w:pPr>
    </w:p>
    <w:p>
      <w:pPr>
        <w:pStyle w:val="5"/>
        <w:numPr>
          <w:ilvl w:val="2"/>
          <w:numId w:val="4"/>
        </w:numPr>
        <w:tabs>
          <w:tab w:val="left" w:pos="4920"/>
        </w:tabs>
        <w:spacing w:before="1" w:after="0" w:line="240" w:lineRule="auto"/>
        <w:ind w:left="4920" w:right="0" w:hanging="630"/>
        <w:jc w:val="left"/>
      </w:pPr>
      <w:r>
        <w:t>CSS</w:t>
      </w:r>
    </w:p>
    <w:p>
      <w:pPr>
        <w:pStyle w:val="10"/>
        <w:spacing w:before="3"/>
      </w:pPr>
    </w:p>
    <w:p>
      <w:pPr>
        <w:pStyle w:val="10"/>
        <w:ind w:left="340" w:right="275" w:firstLine="720"/>
        <w:jc w:val="both"/>
      </w:pPr>
      <w:r>
        <w:rPr>
          <w:b/>
        </w:rPr>
        <w:t xml:space="preserve">Cascading Style Sheets </w:t>
      </w:r>
      <w:r>
        <w:t>(</w:t>
      </w:r>
      <w:r>
        <w:rPr>
          <w:b/>
        </w:rPr>
        <w:t>CSS</w:t>
      </w:r>
      <w:r>
        <w:t xml:space="preserve">) is a </w:t>
      </w:r>
      <w:r>
        <w:fldChar w:fldCharType="begin"/>
      </w:r>
      <w:r>
        <w:instrText xml:space="preserve"> HYPERLINK "https://en.wikipedia.org/wiki/Style_sheet_language" \h </w:instrText>
      </w:r>
      <w:r>
        <w:fldChar w:fldCharType="separate"/>
      </w:r>
      <w:r>
        <w:t>style sheet language</w:t>
      </w:r>
      <w:r>
        <w:fldChar w:fldCharType="end"/>
      </w:r>
      <w:r>
        <w:t xml:space="preserve"> used for describing the</w:t>
      </w:r>
      <w:r>
        <w:rPr>
          <w:spacing w:val="1"/>
        </w:rPr>
        <w:t xml:space="preserve"> </w:t>
      </w:r>
      <w:r>
        <w:fldChar w:fldCharType="begin"/>
      </w:r>
      <w:r>
        <w:instrText xml:space="preserve"> HYPERLINK "https://en.wikipedia.org/wiki/Presentation_semantics" \h </w:instrText>
      </w:r>
      <w:r>
        <w:fldChar w:fldCharType="separate"/>
      </w:r>
      <w:r>
        <w:t xml:space="preserve">presentation </w:t>
      </w:r>
      <w:r>
        <w:fldChar w:fldCharType="end"/>
      </w:r>
      <w:r>
        <w:t xml:space="preserve">of a document written in a </w:t>
      </w:r>
      <w:r>
        <w:fldChar w:fldCharType="begin"/>
      </w:r>
      <w:r>
        <w:instrText xml:space="preserve"> HYPERLINK "https://en.wikipedia.org/wiki/Markup_language" \h </w:instrText>
      </w:r>
      <w:r>
        <w:fldChar w:fldCharType="separate"/>
      </w:r>
      <w:r>
        <w:t>markup language</w:t>
      </w:r>
      <w:r>
        <w:fldChar w:fldCharType="end"/>
      </w:r>
      <w:r>
        <w:t>. Although most often used to set the</w:t>
      </w:r>
      <w:r>
        <w:rPr>
          <w:spacing w:val="-57"/>
        </w:rPr>
        <w:t xml:space="preserve"> </w:t>
      </w:r>
      <w:r>
        <w:t>visual</w:t>
      </w:r>
      <w:r>
        <w:rPr>
          <w:spacing w:val="-3"/>
        </w:rPr>
        <w:t xml:space="preserve"> </w:t>
      </w:r>
      <w:r>
        <w:t>style</w:t>
      </w:r>
      <w:r>
        <w:rPr>
          <w:spacing w:val="-3"/>
        </w:rPr>
        <w:t xml:space="preserve"> </w:t>
      </w:r>
      <w:r>
        <w:t>of</w:t>
      </w:r>
      <w:r>
        <w:rPr>
          <w:spacing w:val="-3"/>
        </w:rPr>
        <w:t xml:space="preserve"> </w:t>
      </w:r>
      <w:r>
        <w:fldChar w:fldCharType="begin"/>
      </w:r>
      <w:r>
        <w:instrText xml:space="preserve"> HYPERLINK "https://en.wikipedia.org/wiki/Web_page" \h </w:instrText>
      </w:r>
      <w:r>
        <w:fldChar w:fldCharType="separate"/>
      </w:r>
      <w:r>
        <w:t>web</w:t>
      </w:r>
      <w:r>
        <w:rPr>
          <w:spacing w:val="-2"/>
        </w:rPr>
        <w:t xml:space="preserve"> </w:t>
      </w:r>
      <w:r>
        <w:t>pages</w:t>
      </w:r>
      <w:r>
        <w:rPr>
          <w:spacing w:val="-2"/>
        </w:rPr>
        <w:t xml:space="preserve"> </w:t>
      </w:r>
      <w:r>
        <w:rPr>
          <w:spacing w:val="-2"/>
        </w:rPr>
        <w:fldChar w:fldCharType="end"/>
      </w:r>
      <w:r>
        <w:t>and</w:t>
      </w:r>
      <w:r>
        <w:rPr>
          <w:spacing w:val="-1"/>
        </w:rPr>
        <w:t xml:space="preserve"> </w:t>
      </w:r>
      <w:r>
        <w:t>user</w:t>
      </w:r>
      <w:r>
        <w:rPr>
          <w:spacing w:val="-2"/>
        </w:rPr>
        <w:t xml:space="preserve"> </w:t>
      </w:r>
      <w:r>
        <w:t>interfaces</w:t>
      </w:r>
      <w:r>
        <w:rPr>
          <w:spacing w:val="-4"/>
        </w:rPr>
        <w:t xml:space="preserve"> </w:t>
      </w:r>
      <w:r>
        <w:t>written</w:t>
      </w:r>
      <w:r>
        <w:rPr>
          <w:spacing w:val="-2"/>
        </w:rPr>
        <w:t xml:space="preserve"> </w:t>
      </w:r>
      <w:r>
        <w:t>in</w:t>
      </w:r>
      <w:r>
        <w:rPr>
          <w:spacing w:val="-3"/>
        </w:rPr>
        <w:t xml:space="preserve"> </w:t>
      </w:r>
      <w:r>
        <w:fldChar w:fldCharType="begin"/>
      </w:r>
      <w:r>
        <w:instrText xml:space="preserve"> HYPERLINK "https://en.wikipedia.org/wiki/HTML" \h </w:instrText>
      </w:r>
      <w:r>
        <w:fldChar w:fldCharType="separate"/>
      </w:r>
      <w:r>
        <w:t>HTML</w:t>
      </w:r>
      <w:r>
        <w:rPr>
          <w:spacing w:val="-2"/>
        </w:rPr>
        <w:t xml:space="preserve"> </w:t>
      </w:r>
      <w:r>
        <w:rPr>
          <w:spacing w:val="-2"/>
        </w:rPr>
        <w:fldChar w:fldCharType="end"/>
      </w:r>
      <w:r>
        <w:t>and</w:t>
      </w:r>
      <w:r>
        <w:rPr>
          <w:spacing w:val="-2"/>
        </w:rPr>
        <w:t xml:space="preserve"> </w:t>
      </w:r>
      <w:r>
        <w:fldChar w:fldCharType="begin"/>
      </w:r>
      <w:r>
        <w:instrText xml:space="preserve"> HYPERLINK "https://en.wikipedia.org/wiki/XHTML" \h </w:instrText>
      </w:r>
      <w:r>
        <w:fldChar w:fldCharType="separate"/>
      </w:r>
      <w:r>
        <w:t>XHTML</w:t>
      </w:r>
      <w:r>
        <w:fldChar w:fldCharType="end"/>
      </w:r>
      <w:r>
        <w:t>,</w:t>
      </w:r>
      <w:r>
        <w:rPr>
          <w:spacing w:val="-2"/>
        </w:rPr>
        <w:t xml:space="preserve"> </w:t>
      </w:r>
      <w:r>
        <w:t>the</w:t>
      </w:r>
      <w:r>
        <w:rPr>
          <w:spacing w:val="-2"/>
        </w:rPr>
        <w:t xml:space="preserve"> </w:t>
      </w:r>
      <w:r>
        <w:t>language</w:t>
      </w:r>
      <w:r>
        <w:rPr>
          <w:spacing w:val="-3"/>
        </w:rPr>
        <w:t xml:space="preserve"> </w:t>
      </w:r>
      <w:r>
        <w:t>can</w:t>
      </w:r>
      <w:r>
        <w:rPr>
          <w:spacing w:val="-57"/>
        </w:rPr>
        <w:t xml:space="preserve"> </w:t>
      </w:r>
      <w:r>
        <w:t xml:space="preserve">be applied to any </w:t>
      </w:r>
      <w:r>
        <w:fldChar w:fldCharType="begin"/>
      </w:r>
      <w:r>
        <w:instrText xml:space="preserve"> HYPERLINK "https://en.wikipedia.org/wiki/XML" \h </w:instrText>
      </w:r>
      <w:r>
        <w:fldChar w:fldCharType="separate"/>
      </w:r>
      <w:r>
        <w:t xml:space="preserve">XML </w:t>
      </w:r>
      <w:r>
        <w:fldChar w:fldCharType="end"/>
      </w:r>
      <w:r>
        <w:t xml:space="preserve">document, including </w:t>
      </w:r>
      <w:r>
        <w:fldChar w:fldCharType="begin"/>
      </w:r>
      <w:r>
        <w:instrText xml:space="preserve"> HYPERLINK "https://en.wikipedia.org/wiki/Plain_Old_XML" \h </w:instrText>
      </w:r>
      <w:r>
        <w:fldChar w:fldCharType="separate"/>
      </w:r>
      <w:r>
        <w:t>plain XML</w:t>
      </w:r>
      <w:r>
        <w:fldChar w:fldCharType="end"/>
      </w:r>
      <w:r>
        <w:t xml:space="preserve">, </w:t>
      </w:r>
      <w:r>
        <w:fldChar w:fldCharType="begin"/>
      </w:r>
      <w:r>
        <w:instrText xml:space="preserve"> HYPERLINK "https://en.wikipedia.org/wiki/Scalable_Vector_Graphics" \h </w:instrText>
      </w:r>
      <w:r>
        <w:fldChar w:fldCharType="separate"/>
      </w:r>
      <w:r>
        <w:t xml:space="preserve">SVG </w:t>
      </w:r>
      <w:r>
        <w:fldChar w:fldCharType="end"/>
      </w:r>
      <w:r>
        <w:t xml:space="preserve">and </w:t>
      </w:r>
      <w:r>
        <w:fldChar w:fldCharType="begin"/>
      </w:r>
      <w:r>
        <w:instrText xml:space="preserve"> HYPERLINK "https://en.wikipedia.org/wiki/XUL" \h </w:instrText>
      </w:r>
      <w:r>
        <w:fldChar w:fldCharType="separate"/>
      </w:r>
      <w:r>
        <w:t>XUL</w:t>
      </w:r>
      <w:r>
        <w:fldChar w:fldCharType="end"/>
      </w:r>
      <w:r>
        <w:t>, and is applicable to</w:t>
      </w:r>
      <w:r>
        <w:rPr>
          <w:spacing w:val="1"/>
        </w:rPr>
        <w:t xml:space="preserve"> </w:t>
      </w:r>
      <w:r>
        <w:rPr>
          <w:spacing w:val="-1"/>
        </w:rPr>
        <w:t>rendering</w:t>
      </w:r>
      <w:r>
        <w:rPr>
          <w:spacing w:val="-14"/>
        </w:rPr>
        <w:t xml:space="preserve"> </w:t>
      </w:r>
      <w:r>
        <w:t>in</w:t>
      </w:r>
      <w:r>
        <w:rPr>
          <w:spacing w:val="-14"/>
        </w:rPr>
        <w:t xml:space="preserve"> </w:t>
      </w:r>
      <w:r>
        <w:fldChar w:fldCharType="begin"/>
      </w:r>
      <w:r>
        <w:instrText xml:space="preserve"> HYPERLINK "https://en.wikipedia.org/wiki/Speech_synthesis" \h </w:instrText>
      </w:r>
      <w:r>
        <w:fldChar w:fldCharType="separate"/>
      </w:r>
      <w:r>
        <w:t>speech</w:t>
      </w:r>
      <w:r>
        <w:fldChar w:fldCharType="end"/>
      </w:r>
      <w:r>
        <w:t>,</w:t>
      </w:r>
      <w:r>
        <w:rPr>
          <w:spacing w:val="-14"/>
        </w:rPr>
        <w:t xml:space="preserve"> </w:t>
      </w:r>
      <w:r>
        <w:t>or</w:t>
      </w:r>
      <w:r>
        <w:rPr>
          <w:spacing w:val="-13"/>
        </w:rPr>
        <w:t xml:space="preserve"> </w:t>
      </w:r>
      <w:r>
        <w:t>on</w:t>
      </w:r>
      <w:r>
        <w:rPr>
          <w:spacing w:val="-14"/>
        </w:rPr>
        <w:t xml:space="preserve"> </w:t>
      </w:r>
      <w:r>
        <w:t>other</w:t>
      </w:r>
      <w:r>
        <w:rPr>
          <w:spacing w:val="-12"/>
        </w:rPr>
        <w:t xml:space="preserve"> </w:t>
      </w:r>
      <w:r>
        <w:t>media.</w:t>
      </w:r>
      <w:r>
        <w:rPr>
          <w:spacing w:val="-14"/>
        </w:rPr>
        <w:t xml:space="preserve"> </w:t>
      </w:r>
      <w:r>
        <w:t>Along</w:t>
      </w:r>
      <w:r>
        <w:rPr>
          <w:spacing w:val="-14"/>
        </w:rPr>
        <w:t xml:space="preserve"> </w:t>
      </w:r>
      <w:r>
        <w:t>with</w:t>
      </w:r>
      <w:r>
        <w:rPr>
          <w:spacing w:val="-14"/>
        </w:rPr>
        <w:t xml:space="preserve"> </w:t>
      </w:r>
      <w:r>
        <w:t>HTML</w:t>
      </w:r>
      <w:r>
        <w:rPr>
          <w:spacing w:val="-14"/>
        </w:rPr>
        <w:t xml:space="preserve"> </w:t>
      </w:r>
      <w:r>
        <w:t>and</w:t>
      </w:r>
      <w:r>
        <w:rPr>
          <w:spacing w:val="-12"/>
        </w:rPr>
        <w:t xml:space="preserve"> </w:t>
      </w:r>
      <w:r>
        <w:fldChar w:fldCharType="begin"/>
      </w:r>
      <w:r>
        <w:instrText xml:space="preserve"> HYPERLINK "https://en.wikipedia.org/wiki/JavaScript" \h </w:instrText>
      </w:r>
      <w:r>
        <w:fldChar w:fldCharType="separate"/>
      </w:r>
      <w:r>
        <w:t>JavaScript</w:t>
      </w:r>
      <w:r>
        <w:fldChar w:fldCharType="end"/>
      </w:r>
      <w:r>
        <w:t>,</w:t>
      </w:r>
      <w:r>
        <w:rPr>
          <w:spacing w:val="-14"/>
        </w:rPr>
        <w:t xml:space="preserve"> </w:t>
      </w:r>
      <w:r>
        <w:t>CSS</w:t>
      </w:r>
      <w:r>
        <w:rPr>
          <w:spacing w:val="-14"/>
        </w:rPr>
        <w:t xml:space="preserve"> </w:t>
      </w:r>
      <w:r>
        <w:t>is</w:t>
      </w:r>
      <w:r>
        <w:rPr>
          <w:spacing w:val="-13"/>
        </w:rPr>
        <w:t xml:space="preserve"> </w:t>
      </w:r>
      <w:r>
        <w:t>a</w:t>
      </w:r>
      <w:r>
        <w:rPr>
          <w:spacing w:val="-13"/>
        </w:rPr>
        <w:t xml:space="preserve"> </w:t>
      </w:r>
      <w:r>
        <w:t>cornerstone</w:t>
      </w:r>
      <w:r>
        <w:rPr>
          <w:spacing w:val="-57"/>
        </w:rPr>
        <w:t xml:space="preserve"> </w:t>
      </w:r>
      <w:r>
        <w:t>technology used by most websites to create visually engaging webpages, user interfaces for</w:t>
      </w:r>
      <w:r>
        <w:rPr>
          <w:spacing w:val="1"/>
        </w:rPr>
        <w:t xml:space="preserve"> </w:t>
      </w:r>
      <w:r>
        <w:fldChar w:fldCharType="begin"/>
      </w:r>
      <w:r>
        <w:instrText xml:space="preserve"> HYPERLINK "https://en.wikipedia.org/wiki/Web_applications" \h </w:instrText>
      </w:r>
      <w:r>
        <w:fldChar w:fldCharType="separate"/>
      </w:r>
      <w:r>
        <w:t>web</w:t>
      </w:r>
      <w:r>
        <w:rPr>
          <w:spacing w:val="-1"/>
        </w:rPr>
        <w:t xml:space="preserve"> </w:t>
      </w:r>
      <w:r>
        <w:t>applications</w:t>
      </w:r>
      <w:r>
        <w:fldChar w:fldCharType="end"/>
      </w:r>
      <w:r>
        <w:t>, and user interfaces</w:t>
      </w:r>
      <w:r>
        <w:rPr>
          <w:spacing w:val="-1"/>
        </w:rPr>
        <w:t xml:space="preserve"> </w:t>
      </w:r>
      <w:r>
        <w:t>for many mobile applications.</w:t>
      </w:r>
    </w:p>
    <w:p>
      <w:pPr>
        <w:pStyle w:val="10"/>
        <w:spacing w:before="4"/>
      </w:pPr>
    </w:p>
    <w:p>
      <w:pPr>
        <w:pStyle w:val="10"/>
        <w:ind w:left="340" w:right="278" w:firstLine="720"/>
        <w:jc w:val="both"/>
      </w:pPr>
      <w:r>
        <w:t>CSS</w:t>
      </w:r>
      <w:r>
        <w:rPr>
          <w:spacing w:val="1"/>
        </w:rPr>
        <w:t xml:space="preserve"> </w:t>
      </w:r>
      <w:r>
        <w:t>is</w:t>
      </w:r>
      <w:r>
        <w:rPr>
          <w:spacing w:val="1"/>
        </w:rPr>
        <w:t xml:space="preserve"> </w:t>
      </w:r>
      <w:r>
        <w:t>designed</w:t>
      </w:r>
      <w:r>
        <w:rPr>
          <w:spacing w:val="1"/>
        </w:rPr>
        <w:t xml:space="preserve"> </w:t>
      </w:r>
      <w:r>
        <w:t>primarily</w:t>
      </w:r>
      <w:r>
        <w:rPr>
          <w:spacing w:val="1"/>
        </w:rPr>
        <w:t xml:space="preserve"> </w:t>
      </w:r>
      <w:r>
        <w:t>to</w:t>
      </w:r>
      <w:r>
        <w:rPr>
          <w:spacing w:val="1"/>
        </w:rPr>
        <w:t xml:space="preserve"> </w:t>
      </w:r>
      <w:r>
        <w:t>enable</w:t>
      </w:r>
      <w:r>
        <w:rPr>
          <w:spacing w:val="1"/>
        </w:rPr>
        <w:t xml:space="preserve"> </w:t>
      </w:r>
      <w:r>
        <w:t>the</w:t>
      </w:r>
      <w:r>
        <w:rPr>
          <w:spacing w:val="1"/>
        </w:rPr>
        <w:t xml:space="preserve"> </w:t>
      </w:r>
      <w:r>
        <w:t>separation</w:t>
      </w:r>
      <w:r>
        <w:rPr>
          <w:spacing w:val="1"/>
        </w:rPr>
        <w:t xml:space="preserve"> </w:t>
      </w:r>
      <w:r>
        <w:t>of</w:t>
      </w:r>
      <w:r>
        <w:rPr>
          <w:spacing w:val="1"/>
        </w:rPr>
        <w:t xml:space="preserve"> </w:t>
      </w:r>
      <w:r>
        <w:t>presentation</w:t>
      </w:r>
      <w:r>
        <w:rPr>
          <w:spacing w:val="1"/>
        </w:rPr>
        <w:t xml:space="preserve"> </w:t>
      </w:r>
      <w:r>
        <w:t>and</w:t>
      </w:r>
      <w:r>
        <w:rPr>
          <w:spacing w:val="1"/>
        </w:rPr>
        <w:t xml:space="preserve"> </w:t>
      </w:r>
      <w:r>
        <w:t>content,</w:t>
      </w:r>
      <w:r>
        <w:rPr>
          <w:spacing w:val="1"/>
        </w:rPr>
        <w:t xml:space="preserve"> </w:t>
      </w:r>
      <w:r>
        <w:t xml:space="preserve">including aspects such as the </w:t>
      </w:r>
      <w:r>
        <w:fldChar w:fldCharType="begin"/>
      </w:r>
      <w:r>
        <w:instrText xml:space="preserve"> HYPERLINK "https://en.wikipedia.org/wiki/Page_layout" \h </w:instrText>
      </w:r>
      <w:r>
        <w:fldChar w:fldCharType="separate"/>
      </w:r>
      <w:r>
        <w:t>layout</w:t>
      </w:r>
      <w:r>
        <w:fldChar w:fldCharType="end"/>
      </w:r>
      <w:r>
        <w:t xml:space="preserve">, </w:t>
      </w:r>
      <w:r>
        <w:fldChar w:fldCharType="begin"/>
      </w:r>
      <w:r>
        <w:instrText xml:space="preserve"> HYPERLINK "https://en.wikipedia.org/wiki/Color" \h </w:instrText>
      </w:r>
      <w:r>
        <w:fldChar w:fldCharType="separate"/>
      </w:r>
      <w:r>
        <w:t>colors</w:t>
      </w:r>
      <w:r>
        <w:fldChar w:fldCharType="end"/>
      </w:r>
      <w:r>
        <w:t xml:space="preserve">, and </w:t>
      </w:r>
      <w:r>
        <w:fldChar w:fldCharType="begin"/>
      </w:r>
      <w:r>
        <w:instrText xml:space="preserve"> HYPERLINK "https://en.wikipedia.org/wiki/Typeface" \h </w:instrText>
      </w:r>
      <w:r>
        <w:fldChar w:fldCharType="separate"/>
      </w:r>
      <w:r>
        <w:t>fonts</w:t>
      </w:r>
      <w:r>
        <w:fldChar w:fldCharType="end"/>
      </w:r>
      <w:r>
        <w:t>. This separation can improve content</w:t>
      </w:r>
      <w:r>
        <w:rPr>
          <w:spacing w:val="1"/>
        </w:rPr>
        <w:t xml:space="preserve"> </w:t>
      </w:r>
      <w:r>
        <w:fldChar w:fldCharType="begin"/>
      </w:r>
      <w:r>
        <w:instrText xml:space="preserve"> HYPERLINK "https://en.wikipedia.org/wiki/Accessibility" \h </w:instrText>
      </w:r>
      <w:r>
        <w:fldChar w:fldCharType="separate"/>
      </w:r>
      <w:r>
        <w:t>accessibility</w:t>
      </w:r>
      <w:r>
        <w:fldChar w:fldCharType="end"/>
      </w:r>
      <w:r>
        <w:t>,</w:t>
      </w:r>
      <w:r>
        <w:rPr>
          <w:spacing w:val="1"/>
        </w:rPr>
        <w:t xml:space="preserve"> </w:t>
      </w:r>
      <w:r>
        <w:t>provide</w:t>
      </w:r>
      <w:r>
        <w:rPr>
          <w:spacing w:val="1"/>
        </w:rPr>
        <w:t xml:space="preserve"> </w:t>
      </w:r>
      <w:r>
        <w:t>more</w:t>
      </w:r>
      <w:r>
        <w:rPr>
          <w:spacing w:val="1"/>
        </w:rPr>
        <w:t xml:space="preserve"> </w:t>
      </w:r>
      <w:r>
        <w:t>flexibility</w:t>
      </w:r>
      <w:r>
        <w:rPr>
          <w:spacing w:val="1"/>
        </w:rPr>
        <w:t xml:space="preserve"> </w:t>
      </w:r>
      <w:r>
        <w:t>and</w:t>
      </w:r>
      <w:r>
        <w:rPr>
          <w:spacing w:val="1"/>
        </w:rPr>
        <w:t xml:space="preserve"> </w:t>
      </w:r>
      <w:r>
        <w:t>control</w:t>
      </w:r>
      <w:r>
        <w:rPr>
          <w:spacing w:val="1"/>
        </w:rPr>
        <w:t xml:space="preserve"> </w:t>
      </w:r>
      <w:r>
        <w:t>in</w:t>
      </w:r>
      <w:r>
        <w:rPr>
          <w:spacing w:val="1"/>
        </w:rPr>
        <w:t xml:space="preserve"> </w:t>
      </w:r>
      <w:r>
        <w:t>the</w:t>
      </w:r>
      <w:r>
        <w:rPr>
          <w:spacing w:val="1"/>
        </w:rPr>
        <w:t xml:space="preserve"> </w:t>
      </w:r>
      <w:r>
        <w:t>specification</w:t>
      </w:r>
      <w:r>
        <w:rPr>
          <w:spacing w:val="1"/>
        </w:rPr>
        <w:t xml:space="preserve"> </w:t>
      </w:r>
      <w:r>
        <w:t>of</w:t>
      </w:r>
      <w:r>
        <w:rPr>
          <w:spacing w:val="1"/>
        </w:rPr>
        <w:t xml:space="preserve"> </w:t>
      </w:r>
      <w:r>
        <w:t>presentation</w:t>
      </w:r>
      <w:r>
        <w:rPr>
          <w:spacing w:val="1"/>
        </w:rPr>
        <w:t xml:space="preserve"> </w:t>
      </w:r>
      <w:r>
        <w:t>characteristics, enable multiple HTML pages to share formatting by specifying the relevant</w:t>
      </w:r>
      <w:r>
        <w:rPr>
          <w:spacing w:val="1"/>
        </w:rPr>
        <w:t xml:space="preserve"> </w:t>
      </w:r>
      <w:r>
        <w:t>CSS</w:t>
      </w:r>
      <w:r>
        <w:rPr>
          <w:spacing w:val="-1"/>
        </w:rPr>
        <w:t xml:space="preserve"> </w:t>
      </w:r>
      <w:r>
        <w:t>in a</w:t>
      </w:r>
      <w:r>
        <w:rPr>
          <w:spacing w:val="-1"/>
        </w:rPr>
        <w:t xml:space="preserve"> </w:t>
      </w:r>
      <w:r>
        <w:t>separate .css file,</w:t>
      </w:r>
      <w:r>
        <w:rPr>
          <w:spacing w:val="-1"/>
        </w:rPr>
        <w:t xml:space="preserve"> </w:t>
      </w:r>
      <w:r>
        <w:t>and reduce complexity</w:t>
      </w:r>
      <w:r>
        <w:rPr>
          <w:spacing w:val="-1"/>
        </w:rPr>
        <w:t xml:space="preserve"> </w:t>
      </w:r>
      <w:r>
        <w:t>and repetition</w:t>
      </w:r>
      <w:r>
        <w:rPr>
          <w:spacing w:val="-1"/>
        </w:rPr>
        <w:t xml:space="preserve"> </w:t>
      </w:r>
      <w:r>
        <w:t>in the structural</w:t>
      </w:r>
      <w:r>
        <w:rPr>
          <w:spacing w:val="-1"/>
        </w:rPr>
        <w:t xml:space="preserve"> </w:t>
      </w:r>
      <w:r>
        <w:t>content.</w:t>
      </w:r>
    </w:p>
    <w:p>
      <w:pPr>
        <w:pStyle w:val="10"/>
        <w:spacing w:before="5"/>
      </w:pPr>
    </w:p>
    <w:p>
      <w:pPr>
        <w:pStyle w:val="10"/>
        <w:ind w:left="340" w:right="276" w:firstLine="720"/>
        <w:jc w:val="both"/>
      </w:pPr>
      <w:r>
        <w:t>Separation</w:t>
      </w:r>
      <w:r>
        <w:rPr>
          <w:spacing w:val="-13"/>
        </w:rPr>
        <w:t xml:space="preserve"> </w:t>
      </w:r>
      <w:r>
        <w:t>of</w:t>
      </w:r>
      <w:r>
        <w:rPr>
          <w:spacing w:val="-14"/>
        </w:rPr>
        <w:t xml:space="preserve"> </w:t>
      </w:r>
      <w:r>
        <w:t>formatting</w:t>
      </w:r>
      <w:r>
        <w:rPr>
          <w:spacing w:val="-13"/>
        </w:rPr>
        <w:t xml:space="preserve"> </w:t>
      </w:r>
      <w:r>
        <w:t>and</w:t>
      </w:r>
      <w:r>
        <w:rPr>
          <w:spacing w:val="-12"/>
        </w:rPr>
        <w:t xml:space="preserve"> </w:t>
      </w:r>
      <w:r>
        <w:t>content</w:t>
      </w:r>
      <w:r>
        <w:rPr>
          <w:spacing w:val="-14"/>
        </w:rPr>
        <w:t xml:space="preserve"> </w:t>
      </w:r>
      <w:r>
        <w:t>makes</w:t>
      </w:r>
      <w:r>
        <w:rPr>
          <w:spacing w:val="-13"/>
        </w:rPr>
        <w:t xml:space="preserve"> </w:t>
      </w:r>
      <w:r>
        <w:t>it</w:t>
      </w:r>
      <w:r>
        <w:rPr>
          <w:spacing w:val="-12"/>
        </w:rPr>
        <w:t xml:space="preserve"> </w:t>
      </w:r>
      <w:r>
        <w:t>possible</w:t>
      </w:r>
      <w:r>
        <w:rPr>
          <w:spacing w:val="-13"/>
        </w:rPr>
        <w:t xml:space="preserve"> </w:t>
      </w:r>
      <w:r>
        <w:t>to</w:t>
      </w:r>
      <w:r>
        <w:rPr>
          <w:spacing w:val="-13"/>
        </w:rPr>
        <w:t xml:space="preserve"> </w:t>
      </w:r>
      <w:r>
        <w:t>present</w:t>
      </w:r>
      <w:r>
        <w:rPr>
          <w:spacing w:val="-13"/>
        </w:rPr>
        <w:t xml:space="preserve"> </w:t>
      </w:r>
      <w:r>
        <w:t>the</w:t>
      </w:r>
      <w:r>
        <w:rPr>
          <w:spacing w:val="-12"/>
        </w:rPr>
        <w:t xml:space="preserve"> </w:t>
      </w:r>
      <w:r>
        <w:t>same</w:t>
      </w:r>
      <w:r>
        <w:rPr>
          <w:spacing w:val="-13"/>
        </w:rPr>
        <w:t xml:space="preserve"> </w:t>
      </w:r>
      <w:r>
        <w:t>markup</w:t>
      </w:r>
      <w:r>
        <w:rPr>
          <w:spacing w:val="-13"/>
        </w:rPr>
        <w:t xml:space="preserve"> </w:t>
      </w:r>
      <w:r>
        <w:t>page</w:t>
      </w:r>
      <w:r>
        <w:rPr>
          <w:spacing w:val="-57"/>
        </w:rPr>
        <w:t xml:space="preserve"> </w:t>
      </w:r>
      <w:r>
        <w:t>in different styles for different rendering methods, such as on-screen, in print, by voice (via</w:t>
      </w:r>
      <w:r>
        <w:rPr>
          <w:spacing w:val="1"/>
        </w:rPr>
        <w:t xml:space="preserve"> </w:t>
      </w:r>
      <w:r>
        <w:t>speech-based</w:t>
      </w:r>
      <w:r>
        <w:rPr>
          <w:spacing w:val="-14"/>
        </w:rPr>
        <w:t xml:space="preserve"> </w:t>
      </w:r>
      <w:r>
        <w:t>browser</w:t>
      </w:r>
      <w:r>
        <w:rPr>
          <w:spacing w:val="-12"/>
        </w:rPr>
        <w:t xml:space="preserve"> </w:t>
      </w:r>
      <w:r>
        <w:t>or</w:t>
      </w:r>
      <w:r>
        <w:rPr>
          <w:spacing w:val="-13"/>
        </w:rPr>
        <w:t xml:space="preserve"> </w:t>
      </w:r>
      <w:r>
        <w:fldChar w:fldCharType="begin"/>
      </w:r>
      <w:r>
        <w:instrText xml:space="preserve"> HYPERLINK "https://en.wikipedia.org/wiki/Screen_reader" \h </w:instrText>
      </w:r>
      <w:r>
        <w:fldChar w:fldCharType="separate"/>
      </w:r>
      <w:r>
        <w:t>screen</w:t>
      </w:r>
      <w:r>
        <w:rPr>
          <w:spacing w:val="-12"/>
        </w:rPr>
        <w:t xml:space="preserve"> </w:t>
      </w:r>
      <w:r>
        <w:t>reader</w:t>
      </w:r>
      <w:r>
        <w:fldChar w:fldCharType="end"/>
      </w:r>
      <w:r>
        <w:t>),</w:t>
      </w:r>
      <w:r>
        <w:rPr>
          <w:spacing w:val="-13"/>
        </w:rPr>
        <w:t xml:space="preserve"> </w:t>
      </w:r>
      <w:r>
        <w:t>and</w:t>
      </w:r>
      <w:r>
        <w:rPr>
          <w:spacing w:val="-12"/>
        </w:rPr>
        <w:t xml:space="preserve"> </w:t>
      </w:r>
      <w:r>
        <w:t>on</w:t>
      </w:r>
      <w:r>
        <w:rPr>
          <w:spacing w:val="-14"/>
        </w:rPr>
        <w:t xml:space="preserve"> </w:t>
      </w:r>
      <w:r>
        <w:fldChar w:fldCharType="begin"/>
      </w:r>
      <w:r>
        <w:instrText xml:space="preserve"> HYPERLINK "https://en.wikipedia.org/wiki/Braille_display" \h </w:instrText>
      </w:r>
      <w:r>
        <w:fldChar w:fldCharType="separate"/>
      </w:r>
      <w:r>
        <w:t>Braille-based</w:t>
      </w:r>
      <w:r>
        <w:rPr>
          <w:spacing w:val="-13"/>
        </w:rPr>
        <w:t xml:space="preserve"> </w:t>
      </w:r>
      <w:r>
        <w:rPr>
          <w:spacing w:val="-13"/>
        </w:rPr>
        <w:fldChar w:fldCharType="end"/>
      </w:r>
      <w:r>
        <w:t>tactile</w:t>
      </w:r>
      <w:r>
        <w:rPr>
          <w:spacing w:val="-13"/>
        </w:rPr>
        <w:t xml:space="preserve"> </w:t>
      </w:r>
      <w:r>
        <w:t>devices.</w:t>
      </w:r>
      <w:r>
        <w:rPr>
          <w:spacing w:val="-12"/>
        </w:rPr>
        <w:t xml:space="preserve"> </w:t>
      </w:r>
      <w:r>
        <w:t>It</w:t>
      </w:r>
      <w:r>
        <w:rPr>
          <w:spacing w:val="-12"/>
        </w:rPr>
        <w:t xml:space="preserve"> </w:t>
      </w:r>
      <w:r>
        <w:t>can</w:t>
      </w:r>
      <w:r>
        <w:rPr>
          <w:spacing w:val="-13"/>
        </w:rPr>
        <w:t xml:space="preserve"> </w:t>
      </w:r>
      <w:r>
        <w:t>also</w:t>
      </w:r>
      <w:r>
        <w:rPr>
          <w:spacing w:val="-13"/>
        </w:rPr>
        <w:t xml:space="preserve"> </w:t>
      </w:r>
      <w:r>
        <w:t>display</w:t>
      </w:r>
    </w:p>
    <w:p>
      <w:pPr>
        <w:spacing w:after="0"/>
        <w:jc w:val="both"/>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340" w:right="281"/>
        <w:jc w:val="both"/>
      </w:pPr>
      <w:r>
        <w:t>the web page differently depending on the screen size or viewing device. Readers can also</w:t>
      </w:r>
      <w:r>
        <w:rPr>
          <w:spacing w:val="1"/>
        </w:rPr>
        <w:t xml:space="preserve"> </w:t>
      </w:r>
      <w:r>
        <w:t>specify</w:t>
      </w:r>
      <w:r>
        <w:rPr>
          <w:spacing w:val="-5"/>
        </w:rPr>
        <w:t xml:space="preserve"> </w:t>
      </w:r>
      <w:r>
        <w:t>a</w:t>
      </w:r>
      <w:r>
        <w:rPr>
          <w:spacing w:val="-4"/>
        </w:rPr>
        <w:t xml:space="preserve"> </w:t>
      </w:r>
      <w:r>
        <w:t>different</w:t>
      </w:r>
      <w:r>
        <w:rPr>
          <w:spacing w:val="-3"/>
        </w:rPr>
        <w:t xml:space="preserve"> </w:t>
      </w:r>
      <w:r>
        <w:t>style</w:t>
      </w:r>
      <w:r>
        <w:rPr>
          <w:spacing w:val="-5"/>
        </w:rPr>
        <w:t xml:space="preserve"> </w:t>
      </w:r>
      <w:r>
        <w:t>sheet,</w:t>
      </w:r>
      <w:r>
        <w:rPr>
          <w:spacing w:val="-3"/>
        </w:rPr>
        <w:t xml:space="preserve"> </w:t>
      </w:r>
      <w:r>
        <w:t>such</w:t>
      </w:r>
      <w:r>
        <w:rPr>
          <w:spacing w:val="-4"/>
        </w:rPr>
        <w:t xml:space="preserve"> </w:t>
      </w:r>
      <w:r>
        <w:t>as</w:t>
      </w:r>
      <w:r>
        <w:rPr>
          <w:spacing w:val="-5"/>
        </w:rPr>
        <w:t xml:space="preserve"> </w:t>
      </w:r>
      <w:r>
        <w:t>a</w:t>
      </w:r>
      <w:r>
        <w:rPr>
          <w:spacing w:val="-4"/>
        </w:rPr>
        <w:t xml:space="preserve"> </w:t>
      </w:r>
      <w:r>
        <w:t>CSS</w:t>
      </w:r>
      <w:r>
        <w:rPr>
          <w:spacing w:val="-3"/>
        </w:rPr>
        <w:t xml:space="preserve"> </w:t>
      </w:r>
      <w:r>
        <w:t>file</w:t>
      </w:r>
      <w:r>
        <w:rPr>
          <w:spacing w:val="-3"/>
        </w:rPr>
        <w:t xml:space="preserve"> </w:t>
      </w:r>
      <w:r>
        <w:t>stored</w:t>
      </w:r>
      <w:r>
        <w:rPr>
          <w:spacing w:val="-4"/>
        </w:rPr>
        <w:t xml:space="preserve"> </w:t>
      </w:r>
      <w:r>
        <w:t>on</w:t>
      </w:r>
      <w:r>
        <w:rPr>
          <w:spacing w:val="-5"/>
        </w:rPr>
        <w:t xml:space="preserve"> </w:t>
      </w:r>
      <w:r>
        <w:t>their</w:t>
      </w:r>
      <w:r>
        <w:rPr>
          <w:spacing w:val="-2"/>
        </w:rPr>
        <w:t xml:space="preserve"> </w:t>
      </w:r>
      <w:r>
        <w:t>own</w:t>
      </w:r>
      <w:r>
        <w:rPr>
          <w:spacing w:val="-4"/>
        </w:rPr>
        <w:t xml:space="preserve"> </w:t>
      </w:r>
      <w:r>
        <w:t>computer,</w:t>
      </w:r>
      <w:r>
        <w:rPr>
          <w:spacing w:val="-5"/>
        </w:rPr>
        <w:t xml:space="preserve"> </w:t>
      </w:r>
      <w:r>
        <w:t>to</w:t>
      </w:r>
      <w:r>
        <w:rPr>
          <w:spacing w:val="-3"/>
        </w:rPr>
        <w:t xml:space="preserve"> </w:t>
      </w:r>
      <w:r>
        <w:t>override</w:t>
      </w:r>
      <w:r>
        <w:rPr>
          <w:spacing w:val="-4"/>
        </w:rPr>
        <w:t xml:space="preserve"> </w:t>
      </w:r>
      <w:r>
        <w:t>the</w:t>
      </w:r>
      <w:r>
        <w:rPr>
          <w:spacing w:val="-58"/>
        </w:rPr>
        <w:t xml:space="preserve"> </w:t>
      </w:r>
      <w:r>
        <w:t>one</w:t>
      </w:r>
      <w:r>
        <w:rPr>
          <w:spacing w:val="-1"/>
        </w:rPr>
        <w:t xml:space="preserve"> </w:t>
      </w:r>
      <w:r>
        <w:t>the author specified.</w:t>
      </w:r>
    </w:p>
    <w:p>
      <w:pPr>
        <w:pStyle w:val="10"/>
        <w:spacing w:before="4"/>
      </w:pPr>
    </w:p>
    <w:p>
      <w:pPr>
        <w:pStyle w:val="10"/>
        <w:ind w:left="340" w:right="279" w:firstLine="720"/>
        <w:jc w:val="both"/>
      </w:pPr>
      <w:r>
        <w:t>Changes</w:t>
      </w:r>
      <w:r>
        <w:rPr>
          <w:spacing w:val="-14"/>
        </w:rPr>
        <w:t xml:space="preserve"> </w:t>
      </w:r>
      <w:r>
        <w:t>to</w:t>
      </w:r>
      <w:r>
        <w:rPr>
          <w:spacing w:val="-14"/>
        </w:rPr>
        <w:t xml:space="preserve"> </w:t>
      </w:r>
      <w:r>
        <w:t>the</w:t>
      </w:r>
      <w:r>
        <w:rPr>
          <w:spacing w:val="-14"/>
        </w:rPr>
        <w:t xml:space="preserve"> </w:t>
      </w:r>
      <w:r>
        <w:fldChar w:fldCharType="begin"/>
      </w:r>
      <w:r>
        <w:instrText xml:space="preserve"> HYPERLINK "https://en.wikipedia.org/wiki/Graphic_design" \h </w:instrText>
      </w:r>
      <w:r>
        <w:fldChar w:fldCharType="separate"/>
      </w:r>
      <w:r>
        <w:t>graphic</w:t>
      </w:r>
      <w:r>
        <w:rPr>
          <w:spacing w:val="-14"/>
        </w:rPr>
        <w:t xml:space="preserve"> </w:t>
      </w:r>
      <w:r>
        <w:t>design</w:t>
      </w:r>
      <w:r>
        <w:rPr>
          <w:spacing w:val="-13"/>
        </w:rPr>
        <w:t xml:space="preserve"> </w:t>
      </w:r>
      <w:r>
        <w:rPr>
          <w:spacing w:val="-13"/>
        </w:rPr>
        <w:fldChar w:fldCharType="end"/>
      </w:r>
      <w:r>
        <w:t>of</w:t>
      </w:r>
      <w:r>
        <w:rPr>
          <w:spacing w:val="-15"/>
        </w:rPr>
        <w:t xml:space="preserve"> </w:t>
      </w:r>
      <w:r>
        <w:t>a</w:t>
      </w:r>
      <w:r>
        <w:rPr>
          <w:spacing w:val="-14"/>
        </w:rPr>
        <w:t xml:space="preserve"> </w:t>
      </w:r>
      <w:r>
        <w:t>document</w:t>
      </w:r>
      <w:r>
        <w:rPr>
          <w:spacing w:val="-14"/>
        </w:rPr>
        <w:t xml:space="preserve"> </w:t>
      </w:r>
      <w:r>
        <w:t>(or</w:t>
      </w:r>
      <w:r>
        <w:rPr>
          <w:spacing w:val="-14"/>
        </w:rPr>
        <w:t xml:space="preserve"> </w:t>
      </w:r>
      <w:r>
        <w:t>hundreds</w:t>
      </w:r>
      <w:r>
        <w:rPr>
          <w:spacing w:val="-13"/>
        </w:rPr>
        <w:t xml:space="preserve"> </w:t>
      </w:r>
      <w:r>
        <w:t>of</w:t>
      </w:r>
      <w:r>
        <w:rPr>
          <w:spacing w:val="-15"/>
        </w:rPr>
        <w:t xml:space="preserve"> </w:t>
      </w:r>
      <w:r>
        <w:t>documents)</w:t>
      </w:r>
      <w:r>
        <w:rPr>
          <w:spacing w:val="-14"/>
        </w:rPr>
        <w:t xml:space="preserve"> </w:t>
      </w:r>
      <w:r>
        <w:t>can</w:t>
      </w:r>
      <w:r>
        <w:rPr>
          <w:spacing w:val="-14"/>
        </w:rPr>
        <w:t xml:space="preserve"> </w:t>
      </w:r>
      <w:r>
        <w:t>be</w:t>
      </w:r>
      <w:r>
        <w:rPr>
          <w:spacing w:val="-14"/>
        </w:rPr>
        <w:t xml:space="preserve"> </w:t>
      </w:r>
      <w:r>
        <w:t>applied</w:t>
      </w:r>
      <w:r>
        <w:rPr>
          <w:spacing w:val="-57"/>
        </w:rPr>
        <w:t xml:space="preserve"> </w:t>
      </w:r>
      <w:r>
        <w:t>quickly and easily, by editing a few lines in the CSS file they use, rather than by changing</w:t>
      </w:r>
      <w:r>
        <w:rPr>
          <w:spacing w:val="1"/>
        </w:rPr>
        <w:t xml:space="preserve"> </w:t>
      </w:r>
      <w:r>
        <w:t>markup</w:t>
      </w:r>
      <w:r>
        <w:rPr>
          <w:spacing w:val="-1"/>
        </w:rPr>
        <w:t xml:space="preserve"> </w:t>
      </w:r>
      <w:r>
        <w:t>in the documents.</w:t>
      </w:r>
    </w:p>
    <w:p>
      <w:pPr>
        <w:pStyle w:val="10"/>
        <w:spacing w:before="5"/>
      </w:pPr>
    </w:p>
    <w:p>
      <w:pPr>
        <w:pStyle w:val="10"/>
        <w:ind w:left="340" w:right="278" w:firstLine="720"/>
        <w:jc w:val="both"/>
      </w:pPr>
      <w:r>
        <w:t>The</w:t>
      </w:r>
      <w:r>
        <w:rPr>
          <w:spacing w:val="-7"/>
        </w:rPr>
        <w:t xml:space="preserve"> </w:t>
      </w:r>
      <w:r>
        <w:t>CSS</w:t>
      </w:r>
      <w:r>
        <w:rPr>
          <w:spacing w:val="-7"/>
        </w:rPr>
        <w:t xml:space="preserve"> </w:t>
      </w:r>
      <w:r>
        <w:t>specification</w:t>
      </w:r>
      <w:r>
        <w:rPr>
          <w:spacing w:val="-6"/>
        </w:rPr>
        <w:t xml:space="preserve"> </w:t>
      </w:r>
      <w:r>
        <w:t>describes</w:t>
      </w:r>
      <w:r>
        <w:rPr>
          <w:spacing w:val="-7"/>
        </w:rPr>
        <w:t xml:space="preserve"> </w:t>
      </w:r>
      <w:r>
        <w:t>a</w:t>
      </w:r>
      <w:r>
        <w:rPr>
          <w:spacing w:val="-6"/>
        </w:rPr>
        <w:t xml:space="preserve"> </w:t>
      </w:r>
      <w:r>
        <w:t>priority</w:t>
      </w:r>
      <w:r>
        <w:rPr>
          <w:spacing w:val="-7"/>
        </w:rPr>
        <w:t xml:space="preserve"> </w:t>
      </w:r>
      <w:r>
        <w:t>scheme</w:t>
      </w:r>
      <w:r>
        <w:rPr>
          <w:spacing w:val="-6"/>
        </w:rPr>
        <w:t xml:space="preserve"> </w:t>
      </w:r>
      <w:r>
        <w:t>to</w:t>
      </w:r>
      <w:r>
        <w:rPr>
          <w:spacing w:val="-7"/>
        </w:rPr>
        <w:t xml:space="preserve"> </w:t>
      </w:r>
      <w:r>
        <w:t>determine</w:t>
      </w:r>
      <w:r>
        <w:rPr>
          <w:spacing w:val="-6"/>
        </w:rPr>
        <w:t xml:space="preserve"> </w:t>
      </w:r>
      <w:r>
        <w:t>which</w:t>
      </w:r>
      <w:r>
        <w:rPr>
          <w:spacing w:val="-7"/>
        </w:rPr>
        <w:t xml:space="preserve"> </w:t>
      </w:r>
      <w:r>
        <w:t>style</w:t>
      </w:r>
      <w:r>
        <w:rPr>
          <w:spacing w:val="-6"/>
        </w:rPr>
        <w:t xml:space="preserve"> </w:t>
      </w:r>
      <w:r>
        <w:t>rules</w:t>
      </w:r>
      <w:r>
        <w:rPr>
          <w:spacing w:val="-7"/>
        </w:rPr>
        <w:t xml:space="preserve"> </w:t>
      </w:r>
      <w:r>
        <w:t>apply</w:t>
      </w:r>
      <w:r>
        <w:rPr>
          <w:spacing w:val="-57"/>
        </w:rPr>
        <w:t xml:space="preserve"> </w:t>
      </w:r>
      <w:r>
        <w:t>if more than one rule matches against a particular element. In this so-called cascade, priorities</w:t>
      </w:r>
      <w:r>
        <w:rPr>
          <w:spacing w:val="-57"/>
        </w:rPr>
        <w:t xml:space="preserve"> </w:t>
      </w:r>
      <w:r>
        <w:t>(or</w:t>
      </w:r>
      <w:r>
        <w:rPr>
          <w:spacing w:val="-1"/>
        </w:rPr>
        <w:t xml:space="preserve"> </w:t>
      </w:r>
      <w:r>
        <w:t>weights)</w:t>
      </w:r>
      <w:r>
        <w:rPr>
          <w:spacing w:val="-1"/>
        </w:rPr>
        <w:t xml:space="preserve"> </w:t>
      </w:r>
      <w:r>
        <w:t>are</w:t>
      </w:r>
      <w:r>
        <w:rPr>
          <w:spacing w:val="-1"/>
        </w:rPr>
        <w:t xml:space="preserve"> </w:t>
      </w:r>
      <w:r>
        <w:t>calculated and assigned</w:t>
      </w:r>
      <w:r>
        <w:rPr>
          <w:spacing w:val="-1"/>
        </w:rPr>
        <w:t xml:space="preserve"> </w:t>
      </w:r>
      <w:r>
        <w:t>to rules,</w:t>
      </w:r>
      <w:r>
        <w:rPr>
          <w:spacing w:val="-1"/>
        </w:rPr>
        <w:t xml:space="preserve"> </w:t>
      </w:r>
      <w:r>
        <w:t>so that</w:t>
      </w:r>
      <w:r>
        <w:rPr>
          <w:spacing w:val="-1"/>
        </w:rPr>
        <w:t xml:space="preserve"> </w:t>
      </w:r>
      <w:r>
        <w:t>the</w:t>
      </w:r>
      <w:r>
        <w:rPr>
          <w:spacing w:val="-1"/>
        </w:rPr>
        <w:t xml:space="preserve"> </w:t>
      </w:r>
      <w:r>
        <w:t>results are</w:t>
      </w:r>
      <w:r>
        <w:rPr>
          <w:spacing w:val="-1"/>
        </w:rPr>
        <w:t xml:space="preserve"> </w:t>
      </w:r>
      <w:r>
        <w:t>predictable.</w:t>
      </w:r>
    </w:p>
    <w:p>
      <w:pPr>
        <w:pStyle w:val="10"/>
        <w:spacing w:before="4"/>
      </w:pPr>
    </w:p>
    <w:p>
      <w:pPr>
        <w:pStyle w:val="10"/>
        <w:ind w:left="340" w:right="277" w:firstLine="720"/>
        <w:jc w:val="both"/>
      </w:pPr>
      <w:r>
        <w:t xml:space="preserve">The CSS specifications are maintained by the </w:t>
      </w:r>
      <w:r>
        <w:fldChar w:fldCharType="begin"/>
      </w:r>
      <w:r>
        <w:instrText xml:space="preserve"> HYPERLINK "https://en.wikipedia.org/wiki/World_Wide_Web_Consortium" \h </w:instrText>
      </w:r>
      <w:r>
        <w:fldChar w:fldCharType="separate"/>
      </w:r>
      <w:r>
        <w:t xml:space="preserve">World Wide Web Consortium </w:t>
      </w:r>
      <w:r>
        <w:fldChar w:fldCharType="end"/>
      </w:r>
      <w:r>
        <w:t>(W3C).</w:t>
      </w:r>
      <w:r>
        <w:rPr>
          <w:spacing w:val="1"/>
        </w:rPr>
        <w:t xml:space="preserve"> </w:t>
      </w:r>
      <w:r>
        <w:t>Internet media type (</w:t>
      </w:r>
      <w:r>
        <w:fldChar w:fldCharType="begin"/>
      </w:r>
      <w:r>
        <w:instrText xml:space="preserve"> HYPERLINK "https://en.wikipedia.org/wiki/MIME_media_type" \h </w:instrText>
      </w:r>
      <w:r>
        <w:fldChar w:fldCharType="separate"/>
      </w:r>
      <w:r>
        <w:t>MIME type</w:t>
      </w:r>
      <w:r>
        <w:fldChar w:fldCharType="end"/>
      </w:r>
      <w:r>
        <w:t xml:space="preserve">) text/css is registered for use with CSS by </w:t>
      </w:r>
      <w:r>
        <w:fldChar w:fldCharType="begin"/>
      </w:r>
      <w:r>
        <w:instrText xml:space="preserve"> HYPERLINK "https://tools.ietf.org/html/rfc2318" \h </w:instrText>
      </w:r>
      <w:r>
        <w:fldChar w:fldCharType="separate"/>
      </w:r>
      <w:r>
        <w:t xml:space="preserve">RFC 2318 </w:t>
      </w:r>
      <w:r>
        <w:fldChar w:fldCharType="end"/>
      </w:r>
      <w:r>
        <w:t>(March</w:t>
      </w:r>
      <w:r>
        <w:rPr>
          <w:spacing w:val="-58"/>
        </w:rPr>
        <w:t xml:space="preserve"> </w:t>
      </w:r>
      <w:r>
        <w:t>1998).</w:t>
      </w:r>
      <w:r>
        <w:rPr>
          <w:spacing w:val="-1"/>
        </w:rPr>
        <w:t xml:space="preserve"> </w:t>
      </w:r>
      <w:r>
        <w:t>The W3C</w:t>
      </w:r>
      <w:r>
        <w:rPr>
          <w:spacing w:val="-1"/>
        </w:rPr>
        <w:t xml:space="preserve"> </w:t>
      </w:r>
      <w:r>
        <w:t>operates a free</w:t>
      </w:r>
      <w:r>
        <w:rPr>
          <w:spacing w:val="1"/>
        </w:rPr>
        <w:t xml:space="preserve"> </w:t>
      </w:r>
      <w:r>
        <w:fldChar w:fldCharType="begin"/>
      </w:r>
      <w:r>
        <w:instrText xml:space="preserve"> HYPERLINK "https://en.wikipedia.org/wiki/W3C_Markup_Validation_Service#CSS_validation" \h </w:instrText>
      </w:r>
      <w:r>
        <w:fldChar w:fldCharType="separate"/>
      </w:r>
      <w:r>
        <w:t>CSS validation</w:t>
      </w:r>
      <w:r>
        <w:rPr>
          <w:spacing w:val="-2"/>
        </w:rPr>
        <w:t xml:space="preserve"> </w:t>
      </w:r>
      <w:r>
        <w:t xml:space="preserve">service </w:t>
      </w:r>
      <w:r>
        <w:fldChar w:fldCharType="end"/>
      </w:r>
      <w:r>
        <w:t>for</w:t>
      </w:r>
      <w:r>
        <w:rPr>
          <w:spacing w:val="-3"/>
        </w:rPr>
        <w:t xml:space="preserve"> </w:t>
      </w:r>
      <w:r>
        <w:t>CSS documents.</w:t>
      </w:r>
    </w:p>
    <w:p>
      <w:pPr>
        <w:pStyle w:val="10"/>
        <w:spacing w:before="5"/>
      </w:pPr>
    </w:p>
    <w:p>
      <w:pPr>
        <w:pStyle w:val="6"/>
        <w:jc w:val="both"/>
        <w:rPr>
          <w:sz w:val="24"/>
        </w:rPr>
      </w:pPr>
      <w:r>
        <w:t>Types</w:t>
      </w:r>
      <w:r>
        <w:rPr>
          <w:spacing w:val="-2"/>
        </w:rPr>
        <w:t xml:space="preserve"> </w:t>
      </w:r>
      <w:r>
        <w:t>of CSS</w:t>
      </w:r>
      <w:r>
        <w:rPr>
          <w:sz w:val="24"/>
        </w:rPr>
        <w:t>:</w:t>
      </w:r>
    </w:p>
    <w:p>
      <w:pPr>
        <w:pStyle w:val="10"/>
        <w:spacing w:before="4"/>
        <w:rPr>
          <w:b/>
        </w:rPr>
      </w:pPr>
    </w:p>
    <w:p>
      <w:pPr>
        <w:pStyle w:val="18"/>
        <w:numPr>
          <w:ilvl w:val="0"/>
          <w:numId w:val="3"/>
        </w:numPr>
        <w:tabs>
          <w:tab w:val="left" w:pos="1060"/>
          <w:tab w:val="left" w:pos="1061"/>
        </w:tabs>
        <w:spacing w:before="0" w:after="0" w:line="240" w:lineRule="auto"/>
        <w:ind w:left="1060" w:right="0" w:hanging="721"/>
        <w:jc w:val="left"/>
        <w:rPr>
          <w:rFonts w:ascii="Symbol" w:hAnsi="Symbol"/>
          <w:sz w:val="24"/>
        </w:rPr>
      </w:pPr>
      <w:r>
        <w:rPr>
          <w:sz w:val="24"/>
        </w:rPr>
        <w:t>Inline</w:t>
      </w:r>
      <w:r>
        <w:rPr>
          <w:spacing w:val="-1"/>
          <w:sz w:val="24"/>
        </w:rPr>
        <w:t xml:space="preserve"> </w:t>
      </w:r>
      <w:r>
        <w:rPr>
          <w:sz w:val="24"/>
        </w:rPr>
        <w:t>CSS:</w:t>
      </w:r>
    </w:p>
    <w:p>
      <w:pPr>
        <w:pStyle w:val="10"/>
        <w:spacing w:before="1"/>
      </w:pPr>
    </w:p>
    <w:p>
      <w:pPr>
        <w:pStyle w:val="10"/>
        <w:spacing w:before="1"/>
        <w:ind w:left="340"/>
        <w:jc w:val="both"/>
      </w:pPr>
      <w:r>
        <w:t>In</w:t>
      </w:r>
      <w:r>
        <w:rPr>
          <w:spacing w:val="-1"/>
        </w:rPr>
        <w:t xml:space="preserve"> </w:t>
      </w:r>
      <w:r>
        <w:t>this CSS is applied in</w:t>
      </w:r>
      <w:r>
        <w:rPr>
          <w:spacing w:val="-2"/>
        </w:rPr>
        <w:t xml:space="preserve"> </w:t>
      </w:r>
      <w:r>
        <w:t>between the</w:t>
      </w:r>
      <w:r>
        <w:rPr>
          <w:spacing w:val="-1"/>
        </w:rPr>
        <w:t xml:space="preserve"> </w:t>
      </w:r>
      <w:r>
        <w:t>tags</w:t>
      </w:r>
    </w:p>
    <w:p>
      <w:pPr>
        <w:pStyle w:val="10"/>
        <w:spacing w:before="7"/>
        <w:rPr>
          <w:sz w:val="16"/>
        </w:rPr>
      </w:pPr>
    </w:p>
    <w:p>
      <w:pPr>
        <w:spacing w:after="0"/>
        <w:rPr>
          <w:sz w:val="16"/>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rPr>
          <w:sz w:val="28"/>
        </w:rPr>
      </w:pPr>
    </w:p>
    <w:p>
      <w:pPr>
        <w:pStyle w:val="10"/>
        <w:spacing w:before="2"/>
        <w:rPr>
          <w:sz w:val="28"/>
        </w:rPr>
      </w:pPr>
    </w:p>
    <w:p>
      <w:pPr>
        <w:pStyle w:val="18"/>
        <w:numPr>
          <w:ilvl w:val="0"/>
          <w:numId w:val="3"/>
        </w:numPr>
        <w:tabs>
          <w:tab w:val="left" w:pos="1060"/>
          <w:tab w:val="left" w:pos="1061"/>
        </w:tabs>
        <w:spacing w:before="0" w:after="0" w:line="240" w:lineRule="auto"/>
        <w:ind w:left="1060" w:right="0" w:hanging="721"/>
        <w:jc w:val="left"/>
        <w:rPr>
          <w:rFonts w:ascii="Symbol" w:hAnsi="Symbol"/>
          <w:sz w:val="24"/>
        </w:rPr>
      </w:pPr>
      <w:r>
        <w:rPr>
          <w:spacing w:val="-1"/>
          <w:sz w:val="24"/>
        </w:rPr>
        <w:t>Internal</w:t>
      </w:r>
      <w:r>
        <w:rPr>
          <w:spacing w:val="-10"/>
          <w:sz w:val="24"/>
        </w:rPr>
        <w:t xml:space="preserve"> </w:t>
      </w:r>
      <w:r>
        <w:rPr>
          <w:sz w:val="24"/>
        </w:rPr>
        <w:t>CSS:</w:t>
      </w:r>
    </w:p>
    <w:p>
      <w:pPr>
        <w:pStyle w:val="10"/>
        <w:spacing w:before="90"/>
        <w:ind w:left="300"/>
      </w:pPr>
      <w:r>
        <w:br w:type="column"/>
      </w:r>
      <w:r>
        <w:t>Eg:</w:t>
      </w:r>
      <w:r>
        <w:rPr>
          <w:spacing w:val="-3"/>
        </w:rPr>
        <w:t xml:space="preserve"> </w:t>
      </w:r>
      <w:r>
        <w:t>&lt;tag</w:t>
      </w:r>
      <w:r>
        <w:rPr>
          <w:spacing w:val="-2"/>
        </w:rPr>
        <w:t xml:space="preserve"> </w:t>
      </w:r>
      <w:r>
        <w:t>style=”styling”&gt;Hello</w:t>
      </w:r>
      <w:r>
        <w:rPr>
          <w:spacing w:val="-2"/>
        </w:rPr>
        <w:t xml:space="preserve"> </w:t>
      </w:r>
      <w:r>
        <w:t>World&lt;/tag&gt;</w:t>
      </w:r>
    </w:p>
    <w:p>
      <w:pPr>
        <w:spacing w:after="0"/>
        <w:sectPr>
          <w:type w:val="continuous"/>
          <w:pgSz w:w="11910" w:h="16840"/>
          <w:pgMar w:top="1360" w:right="800" w:bottom="1200" w:left="1460" w:header="720" w:footer="720" w:gutter="0"/>
          <w:pgBorders w:offsetFrom="page">
            <w:top w:val="single" w:color="000000" w:sz="4" w:space="24"/>
            <w:left w:val="single" w:color="000000" w:sz="4" w:space="24"/>
            <w:bottom w:val="single" w:color="000000" w:sz="4" w:space="24"/>
            <w:right w:val="single" w:color="000000" w:sz="4" w:space="24"/>
          </w:pgBorders>
          <w:cols w:equalWidth="0" w:num="2">
            <w:col w:w="2360" w:space="40"/>
            <w:col w:w="7250"/>
          </w:cols>
        </w:sectPr>
      </w:pPr>
    </w:p>
    <w:p>
      <w:pPr>
        <w:pStyle w:val="10"/>
        <w:spacing w:before="5"/>
        <w:rPr>
          <w:sz w:val="16"/>
        </w:rPr>
      </w:pPr>
    </w:p>
    <w:p>
      <w:pPr>
        <w:pStyle w:val="10"/>
        <w:spacing w:before="90"/>
        <w:ind w:left="340"/>
      </w:pPr>
      <w:r>
        <w:t>In</w:t>
      </w:r>
      <w:r>
        <w:rPr>
          <w:spacing w:val="-1"/>
        </w:rPr>
        <w:t xml:space="preserve"> </w:t>
      </w:r>
      <w:r>
        <w:t>this Thecss</w:t>
      </w:r>
      <w:r>
        <w:rPr>
          <w:spacing w:val="-1"/>
        </w:rPr>
        <w:t xml:space="preserve"> </w:t>
      </w:r>
      <w:r>
        <w:t>code is</w:t>
      </w:r>
      <w:r>
        <w:rPr>
          <w:spacing w:val="-1"/>
        </w:rPr>
        <w:t xml:space="preserve"> </w:t>
      </w:r>
      <w:r>
        <w:t>defined inside</w:t>
      </w:r>
      <w:r>
        <w:rPr>
          <w:spacing w:val="-1"/>
        </w:rPr>
        <w:t xml:space="preserve"> </w:t>
      </w:r>
      <w:r>
        <w:t>the style</w:t>
      </w:r>
      <w:r>
        <w:rPr>
          <w:spacing w:val="-1"/>
        </w:rPr>
        <w:t xml:space="preserve"> </w:t>
      </w:r>
      <w:r>
        <w:t>tag</w:t>
      </w:r>
      <w:r>
        <w:rPr>
          <w:spacing w:val="-1"/>
        </w:rPr>
        <w:t xml:space="preserve"> </w:t>
      </w:r>
      <w:r>
        <w:t>in</w:t>
      </w:r>
      <w:r>
        <w:rPr>
          <w:spacing w:val="-1"/>
        </w:rPr>
        <w:t xml:space="preserve"> </w:t>
      </w:r>
      <w:r>
        <w:t>the head section</w:t>
      </w:r>
      <w:r>
        <w:rPr>
          <w:spacing w:val="-1"/>
        </w:rPr>
        <w:t xml:space="preserve"> </w:t>
      </w:r>
      <w:r>
        <w:t>of the</w:t>
      </w:r>
      <w:r>
        <w:rPr>
          <w:spacing w:val="-2"/>
        </w:rPr>
        <w:t xml:space="preserve"> </w:t>
      </w:r>
      <w:r>
        <w:t>HTML page.</w:t>
      </w:r>
    </w:p>
    <w:p>
      <w:pPr>
        <w:pStyle w:val="10"/>
        <w:spacing w:before="5"/>
      </w:pPr>
    </w:p>
    <w:p>
      <w:pPr>
        <w:pStyle w:val="6"/>
        <w:spacing w:before="1"/>
      </w:pPr>
      <w:r>
        <w:t>General</w:t>
      </w:r>
      <w:r>
        <w:rPr>
          <w:spacing w:val="-1"/>
        </w:rPr>
        <w:t xml:space="preserve"> </w:t>
      </w:r>
      <w:r>
        <w:t>Syntax:</w:t>
      </w:r>
    </w:p>
    <w:p>
      <w:pPr>
        <w:pStyle w:val="10"/>
        <w:spacing w:before="1"/>
        <w:rPr>
          <w:b/>
        </w:rPr>
      </w:pPr>
    </w:p>
    <w:p>
      <w:pPr>
        <w:pStyle w:val="10"/>
        <w:ind w:left="340"/>
      </w:pPr>
      <w:r>
        <w:t>&lt;html&gt;</w:t>
      </w:r>
    </w:p>
    <w:p>
      <w:pPr>
        <w:pStyle w:val="10"/>
        <w:spacing w:before="5"/>
      </w:pPr>
    </w:p>
    <w:p>
      <w:pPr>
        <w:pStyle w:val="10"/>
        <w:ind w:left="340"/>
      </w:pPr>
      <w:r>
        <w:t>&lt;head&gt;</w:t>
      </w:r>
    </w:p>
    <w:p>
      <w:pPr>
        <w:pStyle w:val="10"/>
        <w:spacing w:before="4"/>
      </w:pPr>
    </w:p>
    <w:p>
      <w:pPr>
        <w:pStyle w:val="10"/>
        <w:ind w:left="1060"/>
      </w:pPr>
      <w:r>
        <w:t>&lt;style&gt;</w:t>
      </w:r>
    </w:p>
    <w:p>
      <w:pPr>
        <w:pStyle w:val="10"/>
        <w:spacing w:before="3"/>
      </w:pPr>
    </w:p>
    <w:p>
      <w:pPr>
        <w:pStyle w:val="10"/>
        <w:ind w:left="1060"/>
      </w:pPr>
      <w:r>
        <w:t>&lt;!</w:t>
      </w:r>
      <w:r>
        <w:rPr>
          <w:spacing w:val="-1"/>
        </w:rPr>
        <w:t xml:space="preserve"> </w:t>
      </w:r>
      <w:r>
        <w:t>--</w:t>
      </w:r>
      <w:r>
        <w:rPr>
          <w:spacing w:val="-1"/>
        </w:rPr>
        <w:t xml:space="preserve"> </w:t>
      </w:r>
      <w:r>
        <w:t>CSS STYLING</w:t>
      </w:r>
      <w:r>
        <w:rPr>
          <w:spacing w:val="-2"/>
        </w:rPr>
        <w:t xml:space="preserve"> </w:t>
      </w:r>
      <w:r>
        <w:t>-- &gt;</w:t>
      </w:r>
    </w:p>
    <w:p>
      <w:pPr>
        <w:pStyle w:val="10"/>
        <w:spacing w:before="5"/>
      </w:pPr>
    </w:p>
    <w:p>
      <w:pPr>
        <w:pStyle w:val="10"/>
        <w:ind w:left="1060"/>
      </w:pPr>
      <w:r>
        <w:t>&lt;/style&gt;</w:t>
      </w:r>
    </w:p>
    <w:p>
      <w:pPr>
        <w:pStyle w:val="10"/>
        <w:spacing w:before="4"/>
      </w:pPr>
    </w:p>
    <w:p>
      <w:pPr>
        <w:pStyle w:val="10"/>
        <w:ind w:left="340"/>
      </w:pPr>
      <w:r>
        <w:t>&lt;/head&gt;</w:t>
      </w:r>
    </w:p>
    <w:p>
      <w:pPr>
        <w:pStyle w:val="10"/>
        <w:spacing w:before="3"/>
      </w:pPr>
    </w:p>
    <w:p>
      <w:pPr>
        <w:pStyle w:val="10"/>
        <w:spacing w:before="1"/>
        <w:ind w:left="340"/>
      </w:pPr>
      <w:r>
        <w:t>&lt;/html&gt;</w:t>
      </w:r>
    </w:p>
    <w:p>
      <w:pPr>
        <w:spacing w:after="0"/>
        <w:sectPr>
          <w:type w:val="continuous"/>
          <w:pgSz w:w="11910" w:h="16840"/>
          <w:pgMar w:top="1360" w:right="800" w:bottom="1200" w:left="146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8"/>
        <w:numPr>
          <w:ilvl w:val="0"/>
          <w:numId w:val="3"/>
        </w:numPr>
        <w:tabs>
          <w:tab w:val="left" w:pos="1060"/>
          <w:tab w:val="left" w:pos="1061"/>
        </w:tabs>
        <w:spacing w:before="80" w:after="0" w:line="240" w:lineRule="auto"/>
        <w:ind w:left="1060" w:right="0" w:hanging="721"/>
        <w:jc w:val="left"/>
        <w:rPr>
          <w:rFonts w:ascii="Symbol" w:hAnsi="Symbol"/>
          <w:sz w:val="24"/>
        </w:rPr>
      </w:pPr>
      <w:r>
        <w:rPr>
          <w:sz w:val="24"/>
        </w:rPr>
        <w:t>External</w:t>
      </w:r>
      <w:r>
        <w:rPr>
          <w:spacing w:val="-1"/>
          <w:sz w:val="24"/>
        </w:rPr>
        <w:t xml:space="preserve"> </w:t>
      </w:r>
      <w:r>
        <w:rPr>
          <w:sz w:val="24"/>
        </w:rPr>
        <w:t>CSS:</w:t>
      </w:r>
    </w:p>
    <w:p>
      <w:pPr>
        <w:pStyle w:val="10"/>
        <w:spacing w:before="3"/>
      </w:pPr>
    </w:p>
    <w:p>
      <w:pPr>
        <w:pStyle w:val="10"/>
        <w:ind w:left="340" w:right="281" w:firstLine="720"/>
        <w:jc w:val="both"/>
      </w:pPr>
      <w:r>
        <w:t>In this the CSS code is written on another page and is linked to the HTML page. It is</w:t>
      </w:r>
      <w:r>
        <w:rPr>
          <w:spacing w:val="1"/>
        </w:rPr>
        <w:t xml:space="preserve"> </w:t>
      </w:r>
      <w:r>
        <w:t>advantageous to use this type of styling as we can use the same file to style various HTML</w:t>
      </w:r>
      <w:r>
        <w:rPr>
          <w:spacing w:val="1"/>
        </w:rPr>
        <w:t xml:space="preserve"> </w:t>
      </w:r>
      <w:r>
        <w:t>pages.</w:t>
      </w:r>
    </w:p>
    <w:p>
      <w:pPr>
        <w:pStyle w:val="10"/>
        <w:spacing w:before="4"/>
      </w:pPr>
    </w:p>
    <w:p>
      <w:pPr>
        <w:pStyle w:val="10"/>
        <w:ind w:left="340"/>
      </w:pPr>
      <w:r>
        <w:t>External</w:t>
      </w:r>
      <w:r>
        <w:rPr>
          <w:spacing w:val="-1"/>
        </w:rPr>
        <w:t xml:space="preserve"> </w:t>
      </w:r>
      <w:r>
        <w:t>CSS uses</w:t>
      </w:r>
      <w:r>
        <w:rPr>
          <w:spacing w:val="-1"/>
        </w:rPr>
        <w:t xml:space="preserve"> </w:t>
      </w:r>
      <w:r>
        <w:t>the extension .css</w:t>
      </w:r>
      <w:r>
        <w:rPr>
          <w:spacing w:val="-1"/>
        </w:rPr>
        <w:t xml:space="preserve"> </w:t>
      </w:r>
      <w:r>
        <w:t>and is</w:t>
      </w:r>
      <w:r>
        <w:rPr>
          <w:spacing w:val="-1"/>
        </w:rPr>
        <w:t xml:space="preserve"> </w:t>
      </w:r>
      <w:r>
        <w:t>applied using the</w:t>
      </w:r>
      <w:r>
        <w:rPr>
          <w:spacing w:val="-3"/>
        </w:rPr>
        <w:t xml:space="preserve"> </w:t>
      </w:r>
      <w:r>
        <w:t>following syntax</w:t>
      </w:r>
    </w:p>
    <w:p>
      <w:pPr>
        <w:pStyle w:val="10"/>
        <w:spacing w:before="3"/>
      </w:pPr>
    </w:p>
    <w:p>
      <w:pPr>
        <w:pStyle w:val="10"/>
        <w:spacing w:before="1"/>
        <w:ind w:left="340"/>
      </w:pPr>
      <w:r>
        <w:t>&lt;html&gt;</w:t>
      </w:r>
    </w:p>
    <w:p>
      <w:pPr>
        <w:pStyle w:val="10"/>
        <w:spacing w:before="4"/>
      </w:pPr>
    </w:p>
    <w:p>
      <w:pPr>
        <w:pStyle w:val="10"/>
        <w:ind w:left="1060"/>
      </w:pPr>
      <w:r>
        <w:t>&lt;head&gt;</w:t>
      </w:r>
    </w:p>
    <w:p>
      <w:pPr>
        <w:pStyle w:val="10"/>
        <w:spacing w:before="4"/>
      </w:pPr>
    </w:p>
    <w:p>
      <w:pPr>
        <w:pStyle w:val="10"/>
        <w:ind w:left="604" w:right="667"/>
        <w:jc w:val="center"/>
      </w:pPr>
      <w:r>
        <w:t>&lt;link</w:t>
      </w:r>
      <w:r>
        <w:rPr>
          <w:spacing w:val="-2"/>
        </w:rPr>
        <w:t xml:space="preserve"> </w:t>
      </w:r>
      <w:r>
        <w:t>relation=”stylesheet”</w:t>
      </w:r>
      <w:r>
        <w:rPr>
          <w:spacing w:val="-1"/>
        </w:rPr>
        <w:t xml:space="preserve"> </w:t>
      </w:r>
      <w:r>
        <w:t>type=”css”</w:t>
      </w:r>
      <w:r>
        <w:rPr>
          <w:spacing w:val="-2"/>
        </w:rPr>
        <w:t xml:space="preserve"> </w:t>
      </w:r>
      <w:r>
        <w:t>href=”url</w:t>
      </w:r>
      <w:r>
        <w:rPr>
          <w:spacing w:val="-2"/>
        </w:rPr>
        <w:t xml:space="preserve"> </w:t>
      </w:r>
      <w:r>
        <w:t>to</w:t>
      </w:r>
      <w:r>
        <w:rPr>
          <w:spacing w:val="-2"/>
        </w:rPr>
        <w:t xml:space="preserve"> </w:t>
      </w:r>
      <w:r>
        <w:t>the</w:t>
      </w:r>
      <w:r>
        <w:rPr>
          <w:spacing w:val="-1"/>
        </w:rPr>
        <w:t xml:space="preserve"> </w:t>
      </w:r>
      <w:r>
        <w:t>page”&gt;</w:t>
      </w:r>
    </w:p>
    <w:p>
      <w:pPr>
        <w:pStyle w:val="10"/>
        <w:spacing w:before="4"/>
      </w:pPr>
    </w:p>
    <w:p>
      <w:pPr>
        <w:pStyle w:val="10"/>
        <w:ind w:left="1060"/>
      </w:pPr>
      <w:r>
        <w:t>&lt;/head&gt;</w:t>
      </w:r>
    </w:p>
    <w:p>
      <w:pPr>
        <w:pStyle w:val="10"/>
        <w:spacing w:before="4"/>
      </w:pPr>
    </w:p>
    <w:p>
      <w:pPr>
        <w:pStyle w:val="10"/>
        <w:spacing w:before="1"/>
        <w:ind w:left="340"/>
      </w:pPr>
      <w:r>
        <w:t>&lt;/html&gt;</w:t>
      </w:r>
    </w:p>
    <w:p>
      <w:pPr>
        <w:pStyle w:val="10"/>
        <w:spacing w:before="3"/>
      </w:pPr>
    </w:p>
    <w:p>
      <w:pPr>
        <w:pStyle w:val="10"/>
        <w:ind w:left="340"/>
      </w:pPr>
      <w:r>
        <w:t>All</w:t>
      </w:r>
      <w:r>
        <w:rPr>
          <w:spacing w:val="-1"/>
        </w:rPr>
        <w:t xml:space="preserve"> </w:t>
      </w:r>
      <w:r>
        <w:t>the CSS</w:t>
      </w:r>
      <w:r>
        <w:rPr>
          <w:spacing w:val="-2"/>
        </w:rPr>
        <w:t xml:space="preserve"> </w:t>
      </w:r>
      <w:r>
        <w:t>style</w:t>
      </w:r>
      <w:r>
        <w:rPr>
          <w:spacing w:val="-1"/>
        </w:rPr>
        <w:t xml:space="preserve"> </w:t>
      </w:r>
      <w:r>
        <w:t>types</w:t>
      </w:r>
      <w:r>
        <w:rPr>
          <w:spacing w:val="-1"/>
        </w:rPr>
        <w:t xml:space="preserve"> </w:t>
      </w:r>
      <w:r>
        <w:t>are important</w:t>
      </w:r>
      <w:r>
        <w:rPr>
          <w:spacing w:val="-1"/>
        </w:rPr>
        <w:t xml:space="preserve"> </w:t>
      </w:r>
      <w:r>
        <w:t>but can</w:t>
      </w:r>
      <w:r>
        <w:rPr>
          <w:spacing w:val="-1"/>
        </w:rPr>
        <w:t xml:space="preserve"> </w:t>
      </w:r>
      <w:r>
        <w:t>be</w:t>
      </w:r>
      <w:r>
        <w:rPr>
          <w:spacing w:val="-1"/>
        </w:rPr>
        <w:t xml:space="preserve"> </w:t>
      </w:r>
      <w:r>
        <w:t>used in</w:t>
      </w:r>
      <w:r>
        <w:rPr>
          <w:spacing w:val="-1"/>
        </w:rPr>
        <w:t xml:space="preserve"> </w:t>
      </w:r>
      <w:r>
        <w:t>different situations.</w:t>
      </w:r>
    </w:p>
    <w:p>
      <w:pPr>
        <w:pStyle w:val="10"/>
        <w:spacing w:before="3"/>
      </w:pPr>
    </w:p>
    <w:p>
      <w:pPr>
        <w:pStyle w:val="18"/>
        <w:numPr>
          <w:ilvl w:val="0"/>
          <w:numId w:val="3"/>
        </w:numPr>
        <w:tabs>
          <w:tab w:val="left" w:pos="1060"/>
          <w:tab w:val="left" w:pos="1061"/>
        </w:tabs>
        <w:spacing w:before="0" w:after="0" w:line="240" w:lineRule="auto"/>
        <w:ind w:left="340" w:right="283" w:firstLine="0"/>
        <w:jc w:val="left"/>
        <w:rPr>
          <w:rFonts w:ascii="Symbol" w:hAnsi="Symbol"/>
          <w:sz w:val="24"/>
        </w:rPr>
      </w:pPr>
      <w:r>
        <w:rPr>
          <w:sz w:val="24"/>
        </w:rPr>
        <w:t>Inline</w:t>
      </w:r>
      <w:r>
        <w:rPr>
          <w:spacing w:val="11"/>
          <w:sz w:val="24"/>
        </w:rPr>
        <w:t xml:space="preserve"> </w:t>
      </w:r>
      <w:r>
        <w:rPr>
          <w:sz w:val="24"/>
        </w:rPr>
        <w:t>CSS</w:t>
      </w:r>
      <w:r>
        <w:rPr>
          <w:spacing w:val="11"/>
          <w:sz w:val="24"/>
        </w:rPr>
        <w:t xml:space="preserve"> </w:t>
      </w:r>
      <w:r>
        <w:rPr>
          <w:sz w:val="24"/>
        </w:rPr>
        <w:t>is</w:t>
      </w:r>
      <w:r>
        <w:rPr>
          <w:spacing w:val="10"/>
          <w:sz w:val="24"/>
        </w:rPr>
        <w:t xml:space="preserve"> </w:t>
      </w:r>
      <w:r>
        <w:rPr>
          <w:sz w:val="24"/>
        </w:rPr>
        <w:t>used</w:t>
      </w:r>
      <w:r>
        <w:rPr>
          <w:spacing w:val="11"/>
          <w:sz w:val="24"/>
        </w:rPr>
        <w:t xml:space="preserve"> </w:t>
      </w:r>
      <w:r>
        <w:rPr>
          <w:sz w:val="24"/>
        </w:rPr>
        <w:t>when</w:t>
      </w:r>
      <w:r>
        <w:rPr>
          <w:spacing w:val="11"/>
          <w:sz w:val="24"/>
        </w:rPr>
        <w:t xml:space="preserve"> </w:t>
      </w:r>
      <w:r>
        <w:rPr>
          <w:sz w:val="24"/>
        </w:rPr>
        <w:t>only</w:t>
      </w:r>
      <w:r>
        <w:rPr>
          <w:spacing w:val="10"/>
          <w:sz w:val="24"/>
        </w:rPr>
        <w:t xml:space="preserve"> </w:t>
      </w:r>
      <w:r>
        <w:rPr>
          <w:sz w:val="24"/>
        </w:rPr>
        <w:t>small</w:t>
      </w:r>
      <w:r>
        <w:rPr>
          <w:spacing w:val="11"/>
          <w:sz w:val="24"/>
        </w:rPr>
        <w:t xml:space="preserve"> </w:t>
      </w:r>
      <w:r>
        <w:rPr>
          <w:sz w:val="24"/>
        </w:rPr>
        <w:t>changes</w:t>
      </w:r>
      <w:r>
        <w:rPr>
          <w:spacing w:val="11"/>
          <w:sz w:val="24"/>
        </w:rPr>
        <w:t xml:space="preserve"> </w:t>
      </w:r>
      <w:r>
        <w:rPr>
          <w:sz w:val="24"/>
        </w:rPr>
        <w:t>are</w:t>
      </w:r>
      <w:r>
        <w:rPr>
          <w:spacing w:val="9"/>
          <w:sz w:val="24"/>
        </w:rPr>
        <w:t xml:space="preserve"> </w:t>
      </w:r>
      <w:r>
        <w:rPr>
          <w:sz w:val="24"/>
        </w:rPr>
        <w:t>to</w:t>
      </w:r>
      <w:r>
        <w:rPr>
          <w:spacing w:val="12"/>
          <w:sz w:val="24"/>
        </w:rPr>
        <w:t xml:space="preserve"> </w:t>
      </w:r>
      <w:r>
        <w:rPr>
          <w:sz w:val="24"/>
        </w:rPr>
        <w:t>be</w:t>
      </w:r>
      <w:r>
        <w:rPr>
          <w:spacing w:val="10"/>
          <w:sz w:val="24"/>
        </w:rPr>
        <w:t xml:space="preserve"> </w:t>
      </w:r>
      <w:r>
        <w:rPr>
          <w:sz w:val="24"/>
        </w:rPr>
        <w:t>done</w:t>
      </w:r>
      <w:r>
        <w:rPr>
          <w:spacing w:val="9"/>
          <w:sz w:val="24"/>
        </w:rPr>
        <w:t xml:space="preserve"> </w:t>
      </w:r>
      <w:r>
        <w:rPr>
          <w:sz w:val="24"/>
        </w:rPr>
        <w:t>to</w:t>
      </w:r>
      <w:r>
        <w:rPr>
          <w:spacing w:val="11"/>
          <w:sz w:val="24"/>
        </w:rPr>
        <w:t xml:space="preserve"> </w:t>
      </w:r>
      <w:r>
        <w:rPr>
          <w:sz w:val="24"/>
        </w:rPr>
        <w:t>the</w:t>
      </w:r>
      <w:r>
        <w:rPr>
          <w:spacing w:val="10"/>
          <w:sz w:val="24"/>
        </w:rPr>
        <w:t xml:space="preserve"> </w:t>
      </w:r>
      <w:r>
        <w:rPr>
          <w:sz w:val="24"/>
        </w:rPr>
        <w:t>HTML</w:t>
      </w:r>
      <w:r>
        <w:rPr>
          <w:spacing w:val="11"/>
          <w:sz w:val="24"/>
        </w:rPr>
        <w:t xml:space="preserve"> </w:t>
      </w:r>
      <w:r>
        <w:rPr>
          <w:sz w:val="24"/>
        </w:rPr>
        <w:t>tag</w:t>
      </w:r>
      <w:r>
        <w:rPr>
          <w:spacing w:val="11"/>
          <w:sz w:val="24"/>
        </w:rPr>
        <w:t xml:space="preserve"> </w:t>
      </w:r>
      <w:r>
        <w:rPr>
          <w:sz w:val="24"/>
        </w:rPr>
        <w:t>and</w:t>
      </w:r>
      <w:r>
        <w:rPr>
          <w:spacing w:val="9"/>
          <w:sz w:val="24"/>
        </w:rPr>
        <w:t xml:space="preserve"> </w:t>
      </w:r>
      <w:r>
        <w:rPr>
          <w:sz w:val="24"/>
        </w:rPr>
        <w:t>the</w:t>
      </w:r>
      <w:r>
        <w:rPr>
          <w:spacing w:val="-57"/>
          <w:sz w:val="24"/>
        </w:rPr>
        <w:t xml:space="preserve"> </w:t>
      </w:r>
      <w:r>
        <w:rPr>
          <w:sz w:val="24"/>
        </w:rPr>
        <w:t>changes</w:t>
      </w:r>
      <w:r>
        <w:rPr>
          <w:spacing w:val="-1"/>
          <w:sz w:val="24"/>
        </w:rPr>
        <w:t xml:space="preserve"> </w:t>
      </w:r>
      <w:r>
        <w:rPr>
          <w:sz w:val="24"/>
        </w:rPr>
        <w:t>are to be reflected only to</w:t>
      </w:r>
      <w:r>
        <w:rPr>
          <w:spacing w:val="-2"/>
          <w:sz w:val="24"/>
        </w:rPr>
        <w:t xml:space="preserve"> </w:t>
      </w:r>
      <w:r>
        <w:rPr>
          <w:sz w:val="24"/>
        </w:rPr>
        <w:t>that specific tag</w:t>
      </w:r>
    </w:p>
    <w:p>
      <w:pPr>
        <w:pStyle w:val="18"/>
        <w:numPr>
          <w:ilvl w:val="0"/>
          <w:numId w:val="3"/>
        </w:numPr>
        <w:tabs>
          <w:tab w:val="left" w:pos="1060"/>
          <w:tab w:val="left" w:pos="1061"/>
        </w:tabs>
        <w:spacing w:before="0" w:after="0" w:line="240" w:lineRule="auto"/>
        <w:ind w:left="340" w:right="279" w:firstLine="0"/>
        <w:jc w:val="left"/>
        <w:rPr>
          <w:rFonts w:ascii="Symbol" w:hAnsi="Symbol"/>
          <w:sz w:val="24"/>
        </w:rPr>
      </w:pPr>
      <w:r>
        <w:rPr>
          <w:sz w:val="24"/>
        </w:rPr>
        <w:t>Internal</w:t>
      </w:r>
      <w:r>
        <w:rPr>
          <w:spacing w:val="-5"/>
          <w:sz w:val="24"/>
        </w:rPr>
        <w:t xml:space="preserve"> </w:t>
      </w:r>
      <w:r>
        <w:rPr>
          <w:sz w:val="24"/>
        </w:rPr>
        <w:t>CSS</w:t>
      </w:r>
      <w:r>
        <w:rPr>
          <w:spacing w:val="-5"/>
          <w:sz w:val="24"/>
        </w:rPr>
        <w:t xml:space="preserve"> </w:t>
      </w:r>
      <w:r>
        <w:rPr>
          <w:sz w:val="24"/>
        </w:rPr>
        <w:t>is</w:t>
      </w:r>
      <w:r>
        <w:rPr>
          <w:spacing w:val="-4"/>
          <w:sz w:val="24"/>
        </w:rPr>
        <w:t xml:space="preserve"> </w:t>
      </w:r>
      <w:r>
        <w:rPr>
          <w:sz w:val="24"/>
        </w:rPr>
        <w:t>used</w:t>
      </w:r>
      <w:r>
        <w:rPr>
          <w:spacing w:val="-6"/>
          <w:sz w:val="24"/>
        </w:rPr>
        <w:t xml:space="preserve"> </w:t>
      </w:r>
      <w:r>
        <w:rPr>
          <w:sz w:val="24"/>
        </w:rPr>
        <w:t>when</w:t>
      </w:r>
      <w:r>
        <w:rPr>
          <w:spacing w:val="-4"/>
          <w:sz w:val="24"/>
        </w:rPr>
        <w:t xml:space="preserve"> </w:t>
      </w:r>
      <w:r>
        <w:rPr>
          <w:sz w:val="24"/>
        </w:rPr>
        <w:t>the</w:t>
      </w:r>
      <w:r>
        <w:rPr>
          <w:spacing w:val="-6"/>
          <w:sz w:val="24"/>
        </w:rPr>
        <w:t xml:space="preserve"> </w:t>
      </w:r>
      <w:r>
        <w:rPr>
          <w:sz w:val="24"/>
        </w:rPr>
        <w:t>individual</w:t>
      </w:r>
      <w:r>
        <w:rPr>
          <w:spacing w:val="-3"/>
          <w:sz w:val="24"/>
        </w:rPr>
        <w:t xml:space="preserve"> </w:t>
      </w:r>
      <w:r>
        <w:rPr>
          <w:sz w:val="24"/>
        </w:rPr>
        <w:t>HTML</w:t>
      </w:r>
      <w:r>
        <w:rPr>
          <w:spacing w:val="-6"/>
          <w:sz w:val="24"/>
        </w:rPr>
        <w:t xml:space="preserve"> </w:t>
      </w:r>
      <w:r>
        <w:rPr>
          <w:sz w:val="24"/>
        </w:rPr>
        <w:t>pages</w:t>
      </w:r>
      <w:r>
        <w:rPr>
          <w:spacing w:val="-3"/>
          <w:sz w:val="24"/>
        </w:rPr>
        <w:t xml:space="preserve"> </w:t>
      </w:r>
      <w:r>
        <w:rPr>
          <w:sz w:val="24"/>
        </w:rPr>
        <w:t>have</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designed</w:t>
      </w:r>
      <w:r>
        <w:rPr>
          <w:spacing w:val="-5"/>
          <w:sz w:val="24"/>
        </w:rPr>
        <w:t xml:space="preserve"> </w:t>
      </w:r>
      <w:r>
        <w:rPr>
          <w:sz w:val="24"/>
        </w:rPr>
        <w:t>differently.</w:t>
      </w:r>
      <w:r>
        <w:rPr>
          <w:spacing w:val="-57"/>
          <w:sz w:val="24"/>
        </w:rPr>
        <w:t xml:space="preserve"> </w:t>
      </w:r>
      <w:r>
        <w:rPr>
          <w:sz w:val="24"/>
        </w:rPr>
        <w:t>This</w:t>
      </w:r>
      <w:r>
        <w:rPr>
          <w:spacing w:val="-1"/>
          <w:sz w:val="24"/>
        </w:rPr>
        <w:t xml:space="preserve"> </w:t>
      </w:r>
      <w:r>
        <w:rPr>
          <w:sz w:val="24"/>
        </w:rPr>
        <w:t>also slows the page</w:t>
      </w:r>
      <w:r>
        <w:rPr>
          <w:spacing w:val="-1"/>
          <w:sz w:val="24"/>
        </w:rPr>
        <w:t xml:space="preserve"> </w:t>
      </w:r>
      <w:r>
        <w:rPr>
          <w:sz w:val="24"/>
        </w:rPr>
        <w:t>load system</w:t>
      </w:r>
      <w:r>
        <w:rPr>
          <w:spacing w:val="-2"/>
          <w:sz w:val="24"/>
        </w:rPr>
        <w:t xml:space="preserve"> </w:t>
      </w:r>
      <w:r>
        <w:rPr>
          <w:sz w:val="24"/>
        </w:rPr>
        <w:t>if the</w:t>
      </w:r>
      <w:r>
        <w:rPr>
          <w:spacing w:val="-1"/>
          <w:sz w:val="24"/>
        </w:rPr>
        <w:t xml:space="preserve"> </w:t>
      </w:r>
      <w:r>
        <w:rPr>
          <w:sz w:val="24"/>
        </w:rPr>
        <w:t>internal styling is long.</w:t>
      </w:r>
    </w:p>
    <w:p>
      <w:pPr>
        <w:pStyle w:val="18"/>
        <w:numPr>
          <w:ilvl w:val="0"/>
          <w:numId w:val="3"/>
        </w:numPr>
        <w:tabs>
          <w:tab w:val="left" w:pos="1060"/>
          <w:tab w:val="left" w:pos="1061"/>
        </w:tabs>
        <w:spacing w:before="0" w:after="0" w:line="240" w:lineRule="auto"/>
        <w:ind w:left="340" w:right="281" w:firstLine="0"/>
        <w:jc w:val="left"/>
        <w:rPr>
          <w:rFonts w:ascii="Symbol" w:hAnsi="Symbol"/>
          <w:sz w:val="24"/>
        </w:rPr>
      </w:pPr>
      <w:r>
        <w:rPr>
          <w:sz w:val="24"/>
        </w:rPr>
        <w:t>External</w:t>
      </w:r>
      <w:r>
        <w:rPr>
          <w:spacing w:val="-11"/>
          <w:sz w:val="24"/>
        </w:rPr>
        <w:t xml:space="preserve"> </w:t>
      </w:r>
      <w:r>
        <w:rPr>
          <w:sz w:val="24"/>
        </w:rPr>
        <w:t>CSS</w:t>
      </w:r>
      <w:r>
        <w:rPr>
          <w:spacing w:val="-11"/>
          <w:sz w:val="24"/>
        </w:rPr>
        <w:t xml:space="preserve"> </w:t>
      </w:r>
      <w:r>
        <w:rPr>
          <w:sz w:val="24"/>
        </w:rPr>
        <w:t>files</w:t>
      </w:r>
      <w:r>
        <w:rPr>
          <w:spacing w:val="-11"/>
          <w:sz w:val="24"/>
        </w:rPr>
        <w:t xml:space="preserve"> </w:t>
      </w:r>
      <w:r>
        <w:rPr>
          <w:sz w:val="24"/>
        </w:rPr>
        <w:t>are</w:t>
      </w:r>
      <w:r>
        <w:rPr>
          <w:spacing w:val="-10"/>
          <w:sz w:val="24"/>
        </w:rPr>
        <w:t xml:space="preserve"> </w:t>
      </w:r>
      <w:r>
        <w:rPr>
          <w:sz w:val="24"/>
        </w:rPr>
        <w:t>maintained</w:t>
      </w:r>
      <w:r>
        <w:rPr>
          <w:spacing w:val="-12"/>
          <w:sz w:val="24"/>
        </w:rPr>
        <w:t xml:space="preserve"> </w:t>
      </w:r>
      <w:r>
        <w:rPr>
          <w:sz w:val="24"/>
        </w:rPr>
        <w:t>to</w:t>
      </w:r>
      <w:r>
        <w:rPr>
          <w:spacing w:val="-12"/>
          <w:sz w:val="24"/>
        </w:rPr>
        <w:t xml:space="preserve"> </w:t>
      </w:r>
      <w:r>
        <w:rPr>
          <w:sz w:val="24"/>
        </w:rPr>
        <w:t>design</w:t>
      </w:r>
      <w:r>
        <w:rPr>
          <w:spacing w:val="-11"/>
          <w:sz w:val="24"/>
        </w:rPr>
        <w:t xml:space="preserve"> </w:t>
      </w:r>
      <w:r>
        <w:rPr>
          <w:sz w:val="24"/>
        </w:rPr>
        <w:t>multiple</w:t>
      </w:r>
      <w:r>
        <w:rPr>
          <w:spacing w:val="-10"/>
          <w:sz w:val="24"/>
        </w:rPr>
        <w:t xml:space="preserve"> </w:t>
      </w:r>
      <w:r>
        <w:rPr>
          <w:sz w:val="24"/>
        </w:rPr>
        <w:t>pages</w:t>
      </w:r>
      <w:r>
        <w:rPr>
          <w:spacing w:val="-12"/>
          <w:sz w:val="24"/>
        </w:rPr>
        <w:t xml:space="preserve"> </w:t>
      </w:r>
      <w:r>
        <w:rPr>
          <w:sz w:val="24"/>
        </w:rPr>
        <w:t>and</w:t>
      </w:r>
      <w:r>
        <w:rPr>
          <w:spacing w:val="-11"/>
          <w:sz w:val="24"/>
        </w:rPr>
        <w:t xml:space="preserve"> </w:t>
      </w:r>
      <w:r>
        <w:rPr>
          <w:sz w:val="24"/>
        </w:rPr>
        <w:t>use</w:t>
      </w:r>
      <w:r>
        <w:rPr>
          <w:spacing w:val="-11"/>
          <w:sz w:val="24"/>
        </w:rPr>
        <w:t xml:space="preserve"> </w:t>
      </w:r>
      <w:r>
        <w:rPr>
          <w:sz w:val="24"/>
        </w:rPr>
        <w:t>common</w:t>
      </w:r>
      <w:r>
        <w:rPr>
          <w:spacing w:val="-11"/>
          <w:sz w:val="24"/>
        </w:rPr>
        <w:t xml:space="preserve"> </w:t>
      </w:r>
      <w:r>
        <w:rPr>
          <w:sz w:val="24"/>
        </w:rPr>
        <w:t>styles</w:t>
      </w:r>
      <w:r>
        <w:rPr>
          <w:spacing w:val="-11"/>
          <w:sz w:val="24"/>
        </w:rPr>
        <w:t xml:space="preserve"> </w:t>
      </w:r>
      <w:r>
        <w:rPr>
          <w:sz w:val="24"/>
        </w:rPr>
        <w:t>over</w:t>
      </w:r>
      <w:r>
        <w:rPr>
          <w:spacing w:val="-57"/>
          <w:sz w:val="24"/>
        </w:rPr>
        <w:t xml:space="preserve"> </w:t>
      </w:r>
      <w:r>
        <w:rPr>
          <w:sz w:val="24"/>
        </w:rPr>
        <w:t>various</w:t>
      </w:r>
      <w:r>
        <w:rPr>
          <w:spacing w:val="-1"/>
          <w:sz w:val="24"/>
        </w:rPr>
        <w:t xml:space="preserve"> </w:t>
      </w:r>
      <w:r>
        <w:rPr>
          <w:sz w:val="24"/>
        </w:rPr>
        <w:t>pages. It is</w:t>
      </w:r>
      <w:r>
        <w:rPr>
          <w:spacing w:val="-1"/>
          <w:sz w:val="24"/>
        </w:rPr>
        <w:t xml:space="preserve"> </w:t>
      </w:r>
      <w:r>
        <w:rPr>
          <w:sz w:val="24"/>
        </w:rPr>
        <w:t>useful</w:t>
      </w:r>
      <w:r>
        <w:rPr>
          <w:spacing w:val="-2"/>
          <w:sz w:val="24"/>
        </w:rPr>
        <w:t xml:space="preserve"> </w:t>
      </w:r>
      <w:r>
        <w:rPr>
          <w:sz w:val="24"/>
        </w:rPr>
        <w:t>as it</w:t>
      </w:r>
      <w:r>
        <w:rPr>
          <w:spacing w:val="-1"/>
          <w:sz w:val="24"/>
        </w:rPr>
        <w:t xml:space="preserve"> </w:t>
      </w:r>
      <w:r>
        <w:rPr>
          <w:sz w:val="24"/>
        </w:rPr>
        <w:t>helps</w:t>
      </w:r>
      <w:r>
        <w:rPr>
          <w:spacing w:val="-1"/>
          <w:sz w:val="24"/>
        </w:rPr>
        <w:t xml:space="preserve"> </w:t>
      </w:r>
      <w:r>
        <w:rPr>
          <w:sz w:val="24"/>
        </w:rPr>
        <w:t>in managing the</w:t>
      </w:r>
      <w:r>
        <w:rPr>
          <w:spacing w:val="1"/>
          <w:sz w:val="24"/>
        </w:rPr>
        <w:t xml:space="preserve"> </w:t>
      </w:r>
      <w:r>
        <w:rPr>
          <w:sz w:val="24"/>
        </w:rPr>
        <w:t>resources in an</w:t>
      </w:r>
      <w:r>
        <w:rPr>
          <w:spacing w:val="-1"/>
          <w:sz w:val="24"/>
        </w:rPr>
        <w:t xml:space="preserve"> </w:t>
      </w:r>
      <w:r>
        <w:rPr>
          <w:sz w:val="24"/>
        </w:rPr>
        <w:t>easy</w:t>
      </w:r>
      <w:r>
        <w:rPr>
          <w:spacing w:val="-2"/>
          <w:sz w:val="24"/>
        </w:rPr>
        <w:t xml:space="preserve"> </w:t>
      </w:r>
      <w:r>
        <w:rPr>
          <w:sz w:val="24"/>
        </w:rPr>
        <w:t>manner.</w:t>
      </w:r>
    </w:p>
    <w:p>
      <w:pPr>
        <w:pStyle w:val="10"/>
        <w:spacing w:before="3"/>
      </w:pPr>
    </w:p>
    <w:p>
      <w:pPr>
        <w:spacing w:before="1"/>
        <w:ind w:left="340" w:right="264" w:firstLine="0"/>
        <w:jc w:val="left"/>
        <w:rPr>
          <w:i/>
          <w:sz w:val="24"/>
        </w:rPr>
      </w:pPr>
      <w:r>
        <w:rPr>
          <w:i/>
          <w:sz w:val="24"/>
        </w:rPr>
        <w:t>Both HTML and CSS are used to create a UI but CSS behaves like a makeup on the face of an</w:t>
      </w:r>
      <w:r>
        <w:rPr>
          <w:i/>
          <w:spacing w:val="-57"/>
          <w:sz w:val="24"/>
        </w:rPr>
        <w:t xml:space="preserve"> </w:t>
      </w:r>
      <w:r>
        <w:rPr>
          <w:i/>
          <w:sz w:val="24"/>
        </w:rPr>
        <w:t>actress</w:t>
      </w:r>
      <w:r>
        <w:rPr>
          <w:i/>
          <w:spacing w:val="-1"/>
          <w:sz w:val="24"/>
        </w:rPr>
        <w:t xml:space="preserve"> </w:t>
      </w:r>
      <w:r>
        <w:rPr>
          <w:i/>
          <w:sz w:val="24"/>
        </w:rPr>
        <w:t>which makes her</w:t>
      </w:r>
      <w:r>
        <w:rPr>
          <w:i/>
          <w:spacing w:val="-1"/>
          <w:sz w:val="24"/>
        </w:rPr>
        <w:t xml:space="preserve"> </w:t>
      </w:r>
      <w:r>
        <w:rPr>
          <w:i/>
          <w:sz w:val="24"/>
        </w:rPr>
        <w:t>look even more</w:t>
      </w:r>
      <w:r>
        <w:rPr>
          <w:i/>
          <w:spacing w:val="-1"/>
          <w:sz w:val="24"/>
        </w:rPr>
        <w:t xml:space="preserve"> </w:t>
      </w:r>
      <w:r>
        <w:rPr>
          <w:i/>
          <w:sz w:val="24"/>
        </w:rPr>
        <w:t>beautiful than she</w:t>
      </w:r>
      <w:r>
        <w:rPr>
          <w:i/>
          <w:spacing w:val="-1"/>
          <w:sz w:val="24"/>
        </w:rPr>
        <w:t xml:space="preserve"> </w:t>
      </w:r>
      <w:r>
        <w:rPr>
          <w:i/>
          <w:sz w:val="24"/>
        </w:rPr>
        <w:t>is in reality.</w:t>
      </w:r>
    </w:p>
    <w:p>
      <w:pPr>
        <w:pStyle w:val="10"/>
        <w:spacing w:before="3"/>
        <w:rPr>
          <w:i/>
        </w:rPr>
      </w:pPr>
    </w:p>
    <w:p>
      <w:pPr>
        <w:pStyle w:val="10"/>
        <w:ind w:left="725" w:right="664"/>
        <w:jc w:val="center"/>
      </w:pPr>
      <w:r>
        <w:t>And</w:t>
      </w:r>
      <w:r>
        <w:rPr>
          <w:spacing w:val="-1"/>
        </w:rPr>
        <w:t xml:space="preserve"> </w:t>
      </w:r>
      <w:r>
        <w:t>here</w:t>
      </w:r>
      <w:r>
        <w:rPr>
          <w:spacing w:val="-1"/>
        </w:rPr>
        <w:t xml:space="preserve"> </w:t>
      </w:r>
      <w:r>
        <w:t>is</w:t>
      </w:r>
      <w:r>
        <w:rPr>
          <w:spacing w:val="-1"/>
        </w:rPr>
        <w:t xml:space="preserve"> </w:t>
      </w:r>
      <w:r>
        <w:t>the</w:t>
      </w:r>
      <w:r>
        <w:rPr>
          <w:spacing w:val="-1"/>
        </w:rPr>
        <w:t xml:space="preserve"> </w:t>
      </w:r>
      <w:r>
        <w:t>difference:</w:t>
      </w:r>
    </w:p>
    <w:p>
      <w:pPr>
        <w:pStyle w:val="10"/>
        <w:spacing w:before="4"/>
      </w:pPr>
    </w:p>
    <w:p>
      <w:pPr>
        <w:pStyle w:val="7"/>
        <w:ind w:right="665"/>
        <w:rPr>
          <w:b w:val="0"/>
        </w:rPr>
      </w:pPr>
      <w:r>
        <w:t>Before</w:t>
      </w:r>
      <w:r>
        <w:rPr>
          <w:spacing w:val="-1"/>
        </w:rPr>
        <w:t xml:space="preserve"> </w:t>
      </w:r>
      <w:r>
        <w:t>using CSS</w:t>
      </w:r>
      <w:r>
        <w:rPr>
          <w:spacing w:val="-1"/>
        </w:rPr>
        <w:t xml:space="preserve"> </w:t>
      </w:r>
      <w:r>
        <w:t>in HTML</w:t>
      </w:r>
      <w:r>
        <w:rPr>
          <w:spacing w:val="-1"/>
        </w:rPr>
        <w:t xml:space="preserve"> </w:t>
      </w:r>
      <w:r>
        <w:t>page</w:t>
      </w:r>
      <w:r>
        <w:rPr>
          <w:b w:val="0"/>
        </w:rPr>
        <w:t>:</w:t>
      </w:r>
    </w:p>
    <w:p>
      <w:pPr>
        <w:pStyle w:val="10"/>
        <w:rPr>
          <w:sz w:val="20"/>
        </w:rPr>
      </w:pPr>
    </w:p>
    <w:p>
      <w:pPr>
        <w:pStyle w:val="10"/>
        <w:rPr>
          <w:sz w:val="20"/>
        </w:rPr>
      </w:pPr>
    </w:p>
    <w:p>
      <w:pPr>
        <w:pStyle w:val="10"/>
        <w:spacing w:before="8"/>
        <w:rPr>
          <w:sz w:val="17"/>
        </w:rPr>
      </w:pPr>
      <w:r>
        <w:drawing>
          <wp:anchor distT="0" distB="0" distL="0" distR="0" simplePos="0" relativeHeight="251659264" behindDoc="0" locked="0" layoutInCell="1" allowOverlap="1">
            <wp:simplePos x="0" y="0"/>
            <wp:positionH relativeFrom="page">
              <wp:posOffset>2023745</wp:posOffset>
            </wp:positionH>
            <wp:positionV relativeFrom="paragraph">
              <wp:posOffset>154305</wp:posOffset>
            </wp:positionV>
            <wp:extent cx="3097530" cy="1577340"/>
            <wp:effectExtent l="0" t="0" r="0" b="0"/>
            <wp:wrapTopAndBottom/>
            <wp:docPr id="3" name="image12.png" descr="C:\Users\WIN8.1\Desktop\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C:\Users\WIN8.1\Desktop\bf.png"/>
                    <pic:cNvPicPr>
                      <a:picLocks noChangeAspect="1"/>
                    </pic:cNvPicPr>
                  </pic:nvPicPr>
                  <pic:blipFill>
                    <a:blip r:embed="rId22" cstate="print"/>
                    <a:stretch>
                      <a:fillRect/>
                    </a:stretch>
                  </pic:blipFill>
                  <pic:spPr>
                    <a:xfrm>
                      <a:off x="0" y="0"/>
                      <a:ext cx="3097339" cy="1577339"/>
                    </a:xfrm>
                    <a:prstGeom prst="rect">
                      <a:avLst/>
                    </a:prstGeom>
                  </pic:spPr>
                </pic:pic>
              </a:graphicData>
            </a:graphic>
          </wp:anchor>
        </w:drawing>
      </w:r>
    </w:p>
    <w:p>
      <w:pPr>
        <w:pStyle w:val="10"/>
        <w:rPr>
          <w:sz w:val="35"/>
        </w:rPr>
      </w:pPr>
    </w:p>
    <w:p>
      <w:pPr>
        <w:spacing w:before="0"/>
        <w:ind w:left="725" w:right="665" w:firstLine="0"/>
        <w:jc w:val="center"/>
        <w:rPr>
          <w:b/>
          <w:sz w:val="20"/>
        </w:rPr>
      </w:pPr>
      <w:r>
        <w:rPr>
          <w:b/>
          <w:sz w:val="20"/>
        </w:rPr>
        <w:t>Fig</w:t>
      </w:r>
      <w:r>
        <w:rPr>
          <w:b/>
          <w:spacing w:val="-2"/>
          <w:sz w:val="20"/>
        </w:rPr>
        <w:t xml:space="preserve"> </w:t>
      </w:r>
      <w:r>
        <w:rPr>
          <w:b/>
          <w:sz w:val="20"/>
        </w:rPr>
        <w:t>3.2</w:t>
      </w:r>
    </w:p>
    <w:p>
      <w:pPr>
        <w:spacing w:after="0"/>
        <w:jc w:val="center"/>
        <w:rPr>
          <w:sz w:val="20"/>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spacing w:before="62"/>
        <w:ind w:right="665"/>
      </w:pPr>
      <w:r>
        <w:t>After</w:t>
      </w:r>
      <w:r>
        <w:rPr>
          <w:spacing w:val="-1"/>
        </w:rPr>
        <w:t xml:space="preserve"> </w:t>
      </w:r>
      <w:r>
        <w:t>using</w:t>
      </w:r>
      <w:r>
        <w:rPr>
          <w:spacing w:val="-1"/>
        </w:rPr>
        <w:t xml:space="preserve"> </w:t>
      </w:r>
      <w:r>
        <w:t>CSS in HTML</w:t>
      </w:r>
      <w:r>
        <w:rPr>
          <w:spacing w:val="-1"/>
        </w:rPr>
        <w:t xml:space="preserve"> </w:t>
      </w:r>
      <w:r>
        <w:t>Page:</w:t>
      </w:r>
    </w:p>
    <w:p>
      <w:pPr>
        <w:pStyle w:val="10"/>
        <w:spacing w:before="10"/>
        <w:rPr>
          <w:b/>
          <w:sz w:val="20"/>
        </w:rPr>
      </w:pPr>
      <w:r>
        <w:drawing>
          <wp:anchor distT="0" distB="0" distL="0" distR="0" simplePos="0" relativeHeight="251659264" behindDoc="0" locked="0" layoutInCell="1" allowOverlap="1">
            <wp:simplePos x="0" y="0"/>
            <wp:positionH relativeFrom="page">
              <wp:posOffset>1351280</wp:posOffset>
            </wp:positionH>
            <wp:positionV relativeFrom="paragraph">
              <wp:posOffset>177165</wp:posOffset>
            </wp:positionV>
            <wp:extent cx="5292090" cy="2997200"/>
            <wp:effectExtent l="0" t="0" r="0" b="0"/>
            <wp:wrapTopAndBottom/>
            <wp:docPr id="5" name="image13.jpeg" descr="C:\Users\WIN8.1\Desktop\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eg" descr="C:\Users\WIN8.1\Desktop\af.png"/>
                    <pic:cNvPicPr>
                      <a:picLocks noChangeAspect="1"/>
                    </pic:cNvPicPr>
                  </pic:nvPicPr>
                  <pic:blipFill>
                    <a:blip r:embed="rId23" cstate="print"/>
                    <a:stretch>
                      <a:fillRect/>
                    </a:stretch>
                  </pic:blipFill>
                  <pic:spPr>
                    <a:xfrm>
                      <a:off x="0" y="0"/>
                      <a:ext cx="5291822" cy="2996946"/>
                    </a:xfrm>
                    <a:prstGeom prst="rect">
                      <a:avLst/>
                    </a:prstGeom>
                  </pic:spPr>
                </pic:pic>
              </a:graphicData>
            </a:graphic>
          </wp:anchor>
        </w:drawing>
      </w:r>
    </w:p>
    <w:p>
      <w:pPr>
        <w:pStyle w:val="10"/>
        <w:spacing w:before="8"/>
        <w:rPr>
          <w:b/>
          <w:sz w:val="23"/>
        </w:rPr>
      </w:pPr>
    </w:p>
    <w:p>
      <w:pPr>
        <w:spacing w:before="0"/>
        <w:ind w:left="725" w:right="665" w:firstLine="0"/>
        <w:jc w:val="center"/>
        <w:rPr>
          <w:b/>
          <w:sz w:val="20"/>
        </w:rPr>
      </w:pPr>
      <w:r>
        <w:rPr>
          <w:b/>
          <w:sz w:val="20"/>
        </w:rPr>
        <w:t>Fig</w:t>
      </w:r>
      <w:r>
        <w:rPr>
          <w:b/>
          <w:spacing w:val="-2"/>
          <w:sz w:val="20"/>
        </w:rPr>
        <w:t xml:space="preserve"> </w:t>
      </w:r>
      <w:r>
        <w:rPr>
          <w:b/>
          <w:sz w:val="20"/>
        </w:rPr>
        <w:t>3.3</w:t>
      </w:r>
    </w:p>
    <w:p>
      <w:pPr>
        <w:pStyle w:val="10"/>
        <w:spacing w:before="1"/>
        <w:rPr>
          <w:b/>
        </w:rPr>
      </w:pPr>
    </w:p>
    <w:p>
      <w:pPr>
        <w:pStyle w:val="5"/>
        <w:numPr>
          <w:ilvl w:val="2"/>
          <w:numId w:val="4"/>
        </w:numPr>
        <w:tabs>
          <w:tab w:val="left" w:pos="4352"/>
        </w:tabs>
        <w:spacing w:before="0" w:after="0" w:line="240" w:lineRule="auto"/>
        <w:ind w:left="4351" w:right="0" w:hanging="631"/>
        <w:jc w:val="left"/>
      </w:pPr>
      <w:r>
        <w:t>BOOTSTRAP</w:t>
      </w:r>
    </w:p>
    <w:p>
      <w:pPr>
        <w:pStyle w:val="10"/>
        <w:spacing w:before="4"/>
      </w:pPr>
    </w:p>
    <w:p>
      <w:pPr>
        <w:pStyle w:val="10"/>
        <w:ind w:left="340" w:right="276" w:firstLine="720"/>
        <w:jc w:val="both"/>
      </w:pPr>
      <w:r>
        <w:rPr>
          <w:b/>
        </w:rPr>
        <w:t xml:space="preserve">Bootstrap </w:t>
      </w:r>
      <w:r>
        <w:t xml:space="preserve">is a </w:t>
      </w:r>
      <w:r>
        <w:fldChar w:fldCharType="begin"/>
      </w:r>
      <w:r>
        <w:instrText xml:space="preserve"> HYPERLINK "https://en.wikipedia.org/wiki/Free_and_open-source_software" \h </w:instrText>
      </w:r>
      <w:r>
        <w:fldChar w:fldCharType="separate"/>
      </w:r>
      <w:r>
        <w:t xml:space="preserve">free and open-source </w:t>
      </w:r>
      <w:r>
        <w:fldChar w:fldCharType="end"/>
      </w:r>
      <w:r>
        <w:t xml:space="preserve">front-end </w:t>
      </w:r>
      <w:r>
        <w:fldChar w:fldCharType="begin"/>
      </w:r>
      <w:r>
        <w:instrText xml:space="preserve"> HYPERLINK "https://en.wikipedia.org/wiki/Web_framework" \h </w:instrText>
      </w:r>
      <w:r>
        <w:fldChar w:fldCharType="separate"/>
      </w:r>
      <w:r>
        <w:t xml:space="preserve">web framework </w:t>
      </w:r>
      <w:r>
        <w:fldChar w:fldCharType="end"/>
      </w:r>
      <w:r>
        <w:t xml:space="preserve">for designing </w:t>
      </w:r>
      <w:r>
        <w:fldChar w:fldCharType="begin"/>
      </w:r>
      <w:r>
        <w:instrText xml:space="preserve"> HYPERLINK "https://en.wikipedia.org/wiki/Website" \h </w:instrText>
      </w:r>
      <w:r>
        <w:fldChar w:fldCharType="separate"/>
      </w:r>
      <w:r>
        <w:t>websites</w:t>
      </w:r>
      <w:r>
        <w:fldChar w:fldCharType="end"/>
      </w:r>
      <w:r>
        <w:rPr>
          <w:spacing w:val="1"/>
        </w:rPr>
        <w:t xml:space="preserve"> </w:t>
      </w:r>
      <w:r>
        <w:t xml:space="preserve">and </w:t>
      </w:r>
      <w:r>
        <w:fldChar w:fldCharType="begin"/>
      </w:r>
      <w:r>
        <w:instrText xml:space="preserve"> HYPERLINK "https://en.wikipedia.org/wiki/Web_application" \h </w:instrText>
      </w:r>
      <w:r>
        <w:fldChar w:fldCharType="separate"/>
      </w:r>
      <w:r>
        <w:t>web applications</w:t>
      </w:r>
      <w:r>
        <w:fldChar w:fldCharType="end"/>
      </w:r>
      <w:r>
        <w:t xml:space="preserve">. It contains </w:t>
      </w:r>
      <w:r>
        <w:fldChar w:fldCharType="begin"/>
      </w:r>
      <w:r>
        <w:instrText xml:space="preserve"> HYPERLINK "https://en.wikipedia.org/wiki/HTML" \h </w:instrText>
      </w:r>
      <w:r>
        <w:fldChar w:fldCharType="separate"/>
      </w:r>
      <w:r>
        <w:t>HTML</w:t>
      </w:r>
      <w:r>
        <w:fldChar w:fldCharType="end"/>
      </w:r>
      <w:r>
        <w:t xml:space="preserve">- and </w:t>
      </w:r>
      <w:r>
        <w:fldChar w:fldCharType="begin"/>
      </w:r>
      <w:r>
        <w:instrText xml:space="preserve"> HYPERLINK "https://en.wikipedia.org/wiki/CSS" \h </w:instrText>
      </w:r>
      <w:r>
        <w:fldChar w:fldCharType="separate"/>
      </w:r>
      <w:r>
        <w:t>CSS</w:t>
      </w:r>
      <w:r>
        <w:fldChar w:fldCharType="end"/>
      </w:r>
      <w:r>
        <w:t xml:space="preserve">-based design templates for </w:t>
      </w:r>
      <w:r>
        <w:fldChar w:fldCharType="begin"/>
      </w:r>
      <w:r>
        <w:instrText xml:space="preserve"> HYPERLINK "https://en.wikipedia.org/wiki/Typography" \h </w:instrText>
      </w:r>
      <w:r>
        <w:fldChar w:fldCharType="separate"/>
      </w:r>
      <w:r>
        <w:t>typography</w:t>
      </w:r>
      <w:r>
        <w:fldChar w:fldCharType="end"/>
      </w:r>
      <w:r>
        <w:t>,</w:t>
      </w:r>
      <w:r>
        <w:rPr>
          <w:spacing w:val="1"/>
        </w:rPr>
        <w:t xml:space="preserve"> </w:t>
      </w:r>
      <w:r>
        <w:t xml:space="preserve">forms, buttons, navigation and other interface components, as well as optional </w:t>
      </w:r>
      <w:r>
        <w:fldChar w:fldCharType="begin"/>
      </w:r>
      <w:r>
        <w:instrText xml:space="preserve"> HYPERLINK "https://en.wikipedia.org/wiki/JavaScript" \h </w:instrText>
      </w:r>
      <w:r>
        <w:fldChar w:fldCharType="separate"/>
      </w:r>
      <w:r>
        <w:t>JavaScript</w:t>
      </w:r>
      <w:r>
        <w:fldChar w:fldCharType="end"/>
      </w:r>
      <w:r>
        <w:rPr>
          <w:spacing w:val="1"/>
        </w:rPr>
        <w:t xml:space="preserve"> </w:t>
      </w:r>
      <w:r>
        <w:t>extensions.</w:t>
      </w:r>
      <w:r>
        <w:rPr>
          <w:spacing w:val="-3"/>
        </w:rPr>
        <w:t xml:space="preserve"> </w:t>
      </w:r>
      <w:r>
        <w:t>Unlike</w:t>
      </w:r>
      <w:r>
        <w:rPr>
          <w:spacing w:val="-2"/>
        </w:rPr>
        <w:t xml:space="preserve"> </w:t>
      </w:r>
      <w:r>
        <w:t>many</w:t>
      </w:r>
      <w:r>
        <w:rPr>
          <w:spacing w:val="-3"/>
        </w:rPr>
        <w:t xml:space="preserve"> </w:t>
      </w:r>
      <w:r>
        <w:t>web</w:t>
      </w:r>
      <w:r>
        <w:rPr>
          <w:spacing w:val="-2"/>
        </w:rPr>
        <w:t xml:space="preserve"> </w:t>
      </w:r>
      <w:r>
        <w:t>frameworks,</w:t>
      </w:r>
      <w:r>
        <w:rPr>
          <w:spacing w:val="-2"/>
        </w:rPr>
        <w:t xml:space="preserve"> </w:t>
      </w:r>
      <w:r>
        <w:t>it</w:t>
      </w:r>
      <w:r>
        <w:rPr>
          <w:spacing w:val="-2"/>
        </w:rPr>
        <w:t xml:space="preserve"> </w:t>
      </w:r>
      <w:r>
        <w:t>concerns</w:t>
      </w:r>
      <w:r>
        <w:rPr>
          <w:spacing w:val="-2"/>
        </w:rPr>
        <w:t xml:space="preserve"> </w:t>
      </w:r>
      <w:r>
        <w:t>itself</w:t>
      </w:r>
      <w:r>
        <w:rPr>
          <w:spacing w:val="-2"/>
        </w:rPr>
        <w:t xml:space="preserve"> </w:t>
      </w:r>
      <w:r>
        <w:t>with</w:t>
      </w:r>
      <w:r>
        <w:rPr>
          <w:spacing w:val="-2"/>
        </w:rPr>
        <w:t xml:space="preserve"> </w:t>
      </w:r>
      <w:r>
        <w:fldChar w:fldCharType="begin"/>
      </w:r>
      <w:r>
        <w:instrText xml:space="preserve"> HYPERLINK "https://en.wikipedia.org/wiki/Front-end_web_development" \h </w:instrText>
      </w:r>
      <w:r>
        <w:fldChar w:fldCharType="separate"/>
      </w:r>
      <w:r>
        <w:t>front-end</w:t>
      </w:r>
      <w:r>
        <w:rPr>
          <w:spacing w:val="-3"/>
        </w:rPr>
        <w:t xml:space="preserve"> </w:t>
      </w:r>
      <w:r>
        <w:t>development</w:t>
      </w:r>
      <w:r>
        <w:rPr>
          <w:spacing w:val="-2"/>
        </w:rPr>
        <w:t xml:space="preserve"> </w:t>
      </w:r>
      <w:r>
        <w:rPr>
          <w:spacing w:val="-2"/>
        </w:rPr>
        <w:fldChar w:fldCharType="end"/>
      </w:r>
      <w:r>
        <w:t>only.</w:t>
      </w:r>
    </w:p>
    <w:p>
      <w:pPr>
        <w:pStyle w:val="10"/>
        <w:spacing w:before="5"/>
      </w:pPr>
    </w:p>
    <w:p>
      <w:pPr>
        <w:pStyle w:val="10"/>
        <w:ind w:left="340" w:right="278" w:firstLine="720"/>
        <w:jc w:val="both"/>
      </w:pPr>
      <w:r>
        <w:t xml:space="preserve">Bootstrap is the second most-starred project on </w:t>
      </w:r>
      <w:r>
        <w:fldChar w:fldCharType="begin"/>
      </w:r>
      <w:r>
        <w:instrText xml:space="preserve"> HYPERLINK "https://en.wikipedia.org/wiki/GitHub" \h </w:instrText>
      </w:r>
      <w:r>
        <w:fldChar w:fldCharType="separate"/>
      </w:r>
      <w:r>
        <w:t>GitHub</w:t>
      </w:r>
      <w:r>
        <w:fldChar w:fldCharType="end"/>
      </w:r>
      <w:r>
        <w:t>, with more than 107,000 stars</w:t>
      </w:r>
      <w:r>
        <w:rPr>
          <w:spacing w:val="1"/>
        </w:rPr>
        <w:t xml:space="preserve"> </w:t>
      </w:r>
      <w:r>
        <w:t>and 48,000 forks.</w:t>
      </w:r>
    </w:p>
    <w:p>
      <w:pPr>
        <w:pStyle w:val="10"/>
        <w:spacing w:before="3"/>
      </w:pPr>
    </w:p>
    <w:p>
      <w:pPr>
        <w:pStyle w:val="10"/>
        <w:spacing w:before="1"/>
        <w:ind w:left="340" w:right="278" w:firstLine="720"/>
        <w:jc w:val="both"/>
      </w:pPr>
      <w:r>
        <w:t>Bootstrap,</w:t>
      </w:r>
      <w:r>
        <w:rPr>
          <w:spacing w:val="-5"/>
        </w:rPr>
        <w:t xml:space="preserve"> </w:t>
      </w:r>
      <w:r>
        <w:t>originally</w:t>
      </w:r>
      <w:r>
        <w:rPr>
          <w:spacing w:val="-5"/>
        </w:rPr>
        <w:t xml:space="preserve"> </w:t>
      </w:r>
      <w:r>
        <w:t>named</w:t>
      </w:r>
      <w:r>
        <w:rPr>
          <w:spacing w:val="-4"/>
        </w:rPr>
        <w:t xml:space="preserve"> </w:t>
      </w:r>
      <w:r>
        <w:t>Twitter</w:t>
      </w:r>
      <w:r>
        <w:rPr>
          <w:spacing w:val="-3"/>
        </w:rPr>
        <w:t xml:space="preserve"> </w:t>
      </w:r>
      <w:r>
        <w:t>Blueprint,</w:t>
      </w:r>
      <w:r>
        <w:rPr>
          <w:spacing w:val="-5"/>
        </w:rPr>
        <w:t xml:space="preserve"> </w:t>
      </w:r>
      <w:r>
        <w:t>was</w:t>
      </w:r>
      <w:r>
        <w:rPr>
          <w:spacing w:val="-4"/>
        </w:rPr>
        <w:t xml:space="preserve"> </w:t>
      </w:r>
      <w:r>
        <w:t>developed</w:t>
      </w:r>
      <w:r>
        <w:rPr>
          <w:spacing w:val="-4"/>
        </w:rPr>
        <w:t xml:space="preserve"> </w:t>
      </w:r>
      <w:r>
        <w:t>by</w:t>
      </w:r>
      <w:r>
        <w:rPr>
          <w:spacing w:val="-4"/>
        </w:rPr>
        <w:t xml:space="preserve"> </w:t>
      </w:r>
      <w:r>
        <w:t>Mark</w:t>
      </w:r>
      <w:r>
        <w:rPr>
          <w:spacing w:val="-5"/>
        </w:rPr>
        <w:t xml:space="preserve"> </w:t>
      </w:r>
      <w:r>
        <w:t>Otto</w:t>
      </w:r>
      <w:r>
        <w:rPr>
          <w:spacing w:val="-3"/>
        </w:rPr>
        <w:t xml:space="preserve"> </w:t>
      </w:r>
      <w:r>
        <w:t>and</w:t>
      </w:r>
      <w:r>
        <w:rPr>
          <w:spacing w:val="-5"/>
        </w:rPr>
        <w:t xml:space="preserve"> </w:t>
      </w:r>
      <w:r>
        <w:t>Jacob</w:t>
      </w:r>
      <w:r>
        <w:rPr>
          <w:spacing w:val="-57"/>
        </w:rPr>
        <w:t xml:space="preserve"> </w:t>
      </w:r>
      <w:r>
        <w:t xml:space="preserve">Thornton at </w:t>
      </w:r>
      <w:r>
        <w:fldChar w:fldCharType="begin"/>
      </w:r>
      <w:r>
        <w:instrText xml:space="preserve"> HYPERLINK "https://en.wikipedia.org/wiki/Twitter" \h </w:instrText>
      </w:r>
      <w:r>
        <w:fldChar w:fldCharType="separate"/>
      </w:r>
      <w:r>
        <w:t>Twitter</w:t>
      </w:r>
      <w:r>
        <w:fldChar w:fldCharType="end"/>
      </w:r>
      <w:r>
        <w:t xml:space="preserve"> as a framework to encourage consistency across internal tools. Before</w:t>
      </w:r>
      <w:r>
        <w:rPr>
          <w:spacing w:val="1"/>
        </w:rPr>
        <w:t xml:space="preserve"> </w:t>
      </w:r>
      <w:r>
        <w:t>Bootstrap, various libraries were used for interface development, which led to inconsistencies</w:t>
      </w:r>
      <w:r>
        <w:rPr>
          <w:spacing w:val="-57"/>
        </w:rPr>
        <w:t xml:space="preserve"> </w:t>
      </w:r>
      <w:r>
        <w:t>and</w:t>
      </w:r>
      <w:r>
        <w:rPr>
          <w:spacing w:val="-1"/>
        </w:rPr>
        <w:t xml:space="preserve"> </w:t>
      </w:r>
      <w:r>
        <w:t>a high</w:t>
      </w:r>
      <w:r>
        <w:rPr>
          <w:spacing w:val="-2"/>
        </w:rPr>
        <w:t xml:space="preserve"> </w:t>
      </w:r>
      <w:r>
        <w:t>maintenance burden. According</w:t>
      </w:r>
      <w:r>
        <w:rPr>
          <w:spacing w:val="-2"/>
        </w:rPr>
        <w:t xml:space="preserve"> </w:t>
      </w:r>
      <w:r>
        <w:t>to</w:t>
      </w:r>
      <w:r>
        <w:rPr>
          <w:spacing w:val="1"/>
        </w:rPr>
        <w:t xml:space="preserve"> </w:t>
      </w:r>
      <w:r>
        <w:fldChar w:fldCharType="begin"/>
      </w:r>
      <w:r>
        <w:instrText xml:space="preserve"> HYPERLINK "https://en.wikipedia.org/wiki/Twitter" \h </w:instrText>
      </w:r>
      <w:r>
        <w:fldChar w:fldCharType="separate"/>
      </w:r>
      <w:r>
        <w:t xml:space="preserve">twitter </w:t>
      </w:r>
      <w:r>
        <w:fldChar w:fldCharType="end"/>
      </w:r>
      <w:r>
        <w:t>developer Mark Otto:</w:t>
      </w:r>
    </w:p>
    <w:p>
      <w:pPr>
        <w:pStyle w:val="10"/>
        <w:spacing w:before="3"/>
      </w:pPr>
    </w:p>
    <w:p>
      <w:pPr>
        <w:pStyle w:val="10"/>
        <w:ind w:left="340" w:right="278" w:firstLine="720"/>
        <w:jc w:val="both"/>
      </w:pPr>
      <w:r>
        <w:t>“A</w:t>
      </w:r>
      <w:r>
        <w:rPr>
          <w:spacing w:val="-14"/>
        </w:rPr>
        <w:t xml:space="preserve"> </w:t>
      </w:r>
      <w:r>
        <w:t>super</w:t>
      </w:r>
      <w:r>
        <w:rPr>
          <w:spacing w:val="-12"/>
        </w:rPr>
        <w:t xml:space="preserve"> </w:t>
      </w:r>
      <w:r>
        <w:t>small</w:t>
      </w:r>
      <w:r>
        <w:rPr>
          <w:spacing w:val="-12"/>
        </w:rPr>
        <w:t xml:space="preserve"> </w:t>
      </w:r>
      <w:r>
        <w:t>group</w:t>
      </w:r>
      <w:r>
        <w:rPr>
          <w:spacing w:val="-13"/>
        </w:rPr>
        <w:t xml:space="preserve"> </w:t>
      </w:r>
      <w:r>
        <w:t>of</w:t>
      </w:r>
      <w:r>
        <w:rPr>
          <w:spacing w:val="-13"/>
        </w:rPr>
        <w:t xml:space="preserve"> </w:t>
      </w:r>
      <w:r>
        <w:t>developers</w:t>
      </w:r>
      <w:r>
        <w:rPr>
          <w:spacing w:val="-12"/>
        </w:rPr>
        <w:t xml:space="preserve"> </w:t>
      </w:r>
      <w:r>
        <w:t>and</w:t>
      </w:r>
      <w:r>
        <w:rPr>
          <w:spacing w:val="-13"/>
        </w:rPr>
        <w:t xml:space="preserve"> </w:t>
      </w:r>
      <w:r>
        <w:t>I</w:t>
      </w:r>
      <w:r>
        <w:rPr>
          <w:spacing w:val="-12"/>
        </w:rPr>
        <w:t xml:space="preserve"> </w:t>
      </w:r>
      <w:r>
        <w:t>got</w:t>
      </w:r>
      <w:r>
        <w:rPr>
          <w:spacing w:val="-12"/>
        </w:rPr>
        <w:t xml:space="preserve"> </w:t>
      </w:r>
      <w:r>
        <w:t>together</w:t>
      </w:r>
      <w:r>
        <w:rPr>
          <w:spacing w:val="-13"/>
        </w:rPr>
        <w:t xml:space="preserve"> </w:t>
      </w:r>
      <w:r>
        <w:t>to</w:t>
      </w:r>
      <w:r>
        <w:rPr>
          <w:spacing w:val="-12"/>
        </w:rPr>
        <w:t xml:space="preserve"> </w:t>
      </w:r>
      <w:r>
        <w:t>design</w:t>
      </w:r>
      <w:r>
        <w:rPr>
          <w:spacing w:val="-12"/>
        </w:rPr>
        <w:t xml:space="preserve"> </w:t>
      </w:r>
      <w:r>
        <w:t>and</w:t>
      </w:r>
      <w:r>
        <w:rPr>
          <w:spacing w:val="-13"/>
        </w:rPr>
        <w:t xml:space="preserve"> </w:t>
      </w:r>
      <w:r>
        <w:t>build</w:t>
      </w:r>
      <w:r>
        <w:rPr>
          <w:spacing w:val="-12"/>
        </w:rPr>
        <w:t xml:space="preserve"> </w:t>
      </w:r>
      <w:r>
        <w:t>a</w:t>
      </w:r>
      <w:r>
        <w:rPr>
          <w:spacing w:val="-12"/>
        </w:rPr>
        <w:t xml:space="preserve"> </w:t>
      </w:r>
      <w:r>
        <w:t>new</w:t>
      </w:r>
      <w:r>
        <w:rPr>
          <w:spacing w:val="-14"/>
        </w:rPr>
        <w:t xml:space="preserve"> </w:t>
      </w:r>
      <w:r>
        <w:t>internal</w:t>
      </w:r>
      <w:r>
        <w:rPr>
          <w:spacing w:val="-57"/>
        </w:rPr>
        <w:t xml:space="preserve"> </w:t>
      </w:r>
      <w:r>
        <w:t>tool and saw an opportunity to do something more. Through that process, we saw ourselves</w:t>
      </w:r>
      <w:r>
        <w:rPr>
          <w:spacing w:val="1"/>
        </w:rPr>
        <w:t xml:space="preserve"> </w:t>
      </w:r>
      <w:r>
        <w:t>build something much more substantial than another internal tool. Months later, we ended up</w:t>
      </w:r>
      <w:r>
        <w:rPr>
          <w:spacing w:val="1"/>
        </w:rPr>
        <w:t xml:space="preserve"> </w:t>
      </w:r>
      <w:r>
        <w:t>with an early version of Bootstrap as a way to document and share common design patterns</w:t>
      </w:r>
      <w:r>
        <w:rPr>
          <w:spacing w:val="1"/>
        </w:rPr>
        <w:t xml:space="preserve"> </w:t>
      </w:r>
      <w:r>
        <w:t>and</w:t>
      </w:r>
      <w:r>
        <w:rPr>
          <w:spacing w:val="-1"/>
        </w:rPr>
        <w:t xml:space="preserve"> </w:t>
      </w:r>
      <w:r>
        <w:t>assets within</w:t>
      </w:r>
      <w:r>
        <w:rPr>
          <w:spacing w:val="-1"/>
        </w:rPr>
        <w:t xml:space="preserve"> </w:t>
      </w:r>
      <w:r>
        <w:t>the company.”</w:t>
      </w:r>
    </w:p>
    <w:p>
      <w:pPr>
        <w:pStyle w:val="10"/>
        <w:spacing w:before="4"/>
      </w:pPr>
    </w:p>
    <w:p>
      <w:pPr>
        <w:pStyle w:val="10"/>
        <w:ind w:left="340" w:right="279" w:firstLine="720"/>
        <w:jc w:val="both"/>
      </w:pPr>
      <w:r>
        <w:t>After</w:t>
      </w:r>
      <w:r>
        <w:rPr>
          <w:spacing w:val="-13"/>
        </w:rPr>
        <w:t xml:space="preserve"> </w:t>
      </w:r>
      <w:r>
        <w:t>a</w:t>
      </w:r>
      <w:r>
        <w:rPr>
          <w:spacing w:val="-13"/>
        </w:rPr>
        <w:t xml:space="preserve"> </w:t>
      </w:r>
      <w:r>
        <w:t>few</w:t>
      </w:r>
      <w:r>
        <w:rPr>
          <w:spacing w:val="-13"/>
        </w:rPr>
        <w:t xml:space="preserve"> </w:t>
      </w:r>
      <w:r>
        <w:t>months</w:t>
      </w:r>
      <w:r>
        <w:rPr>
          <w:spacing w:val="-13"/>
        </w:rPr>
        <w:t xml:space="preserve"> </w:t>
      </w:r>
      <w:r>
        <w:t>of</w:t>
      </w:r>
      <w:r>
        <w:rPr>
          <w:spacing w:val="-14"/>
        </w:rPr>
        <w:t xml:space="preserve"> </w:t>
      </w:r>
      <w:r>
        <w:t>development</w:t>
      </w:r>
      <w:r>
        <w:rPr>
          <w:spacing w:val="-13"/>
        </w:rPr>
        <w:t xml:space="preserve"> </w:t>
      </w:r>
      <w:r>
        <w:t>by</w:t>
      </w:r>
      <w:r>
        <w:rPr>
          <w:spacing w:val="-13"/>
        </w:rPr>
        <w:t xml:space="preserve"> </w:t>
      </w:r>
      <w:r>
        <w:t>a</w:t>
      </w:r>
      <w:r>
        <w:rPr>
          <w:spacing w:val="-13"/>
        </w:rPr>
        <w:t xml:space="preserve"> </w:t>
      </w:r>
      <w:r>
        <w:t>small</w:t>
      </w:r>
      <w:r>
        <w:rPr>
          <w:spacing w:val="-13"/>
        </w:rPr>
        <w:t xml:space="preserve"> </w:t>
      </w:r>
      <w:r>
        <w:t>group,</w:t>
      </w:r>
      <w:r>
        <w:rPr>
          <w:spacing w:val="-12"/>
        </w:rPr>
        <w:t xml:space="preserve"> </w:t>
      </w:r>
      <w:r>
        <w:t>many</w:t>
      </w:r>
      <w:r>
        <w:rPr>
          <w:spacing w:val="-13"/>
        </w:rPr>
        <w:t xml:space="preserve"> </w:t>
      </w:r>
      <w:r>
        <w:t>developers</w:t>
      </w:r>
      <w:r>
        <w:rPr>
          <w:spacing w:val="-12"/>
        </w:rPr>
        <w:t xml:space="preserve"> </w:t>
      </w:r>
      <w:r>
        <w:t>at</w:t>
      </w:r>
      <w:r>
        <w:rPr>
          <w:spacing w:val="-14"/>
        </w:rPr>
        <w:t xml:space="preserve"> </w:t>
      </w:r>
      <w:r>
        <w:t>Twitter</w:t>
      </w:r>
      <w:r>
        <w:rPr>
          <w:spacing w:val="-13"/>
        </w:rPr>
        <w:t xml:space="preserve"> </w:t>
      </w:r>
      <w:r>
        <w:t>began</w:t>
      </w:r>
      <w:r>
        <w:rPr>
          <w:spacing w:val="-58"/>
        </w:rPr>
        <w:t xml:space="preserve"> </w:t>
      </w:r>
      <w:r>
        <w:t xml:space="preserve">to contribute to the project as a part of Hack Week, a </w:t>
      </w:r>
      <w:r>
        <w:fldChar w:fldCharType="begin"/>
      </w:r>
      <w:r>
        <w:instrText xml:space="preserve"> HYPERLINK "https://en.wikipedia.org/wiki/Hackathon" \h </w:instrText>
      </w:r>
      <w:r>
        <w:fldChar w:fldCharType="separate"/>
      </w:r>
      <w:r>
        <w:t>hackathon</w:t>
      </w:r>
      <w:r>
        <w:fldChar w:fldCharType="end"/>
      </w:r>
      <w:r>
        <w:t>-style week for the Twitter</w:t>
      </w:r>
      <w:r>
        <w:rPr>
          <w:spacing w:val="1"/>
        </w:rPr>
        <w:t xml:space="preserve"> </w:t>
      </w:r>
      <w:r>
        <w:t>development</w:t>
      </w:r>
      <w:r>
        <w:rPr>
          <w:spacing w:val="23"/>
        </w:rPr>
        <w:t xml:space="preserve"> </w:t>
      </w:r>
      <w:r>
        <w:t>team.</w:t>
      </w:r>
      <w:r>
        <w:rPr>
          <w:spacing w:val="22"/>
        </w:rPr>
        <w:t xml:space="preserve"> </w:t>
      </w:r>
      <w:r>
        <w:t>It</w:t>
      </w:r>
      <w:r>
        <w:rPr>
          <w:spacing w:val="23"/>
        </w:rPr>
        <w:t xml:space="preserve"> </w:t>
      </w:r>
      <w:r>
        <w:t>was</w:t>
      </w:r>
      <w:r>
        <w:rPr>
          <w:spacing w:val="23"/>
        </w:rPr>
        <w:t xml:space="preserve"> </w:t>
      </w:r>
      <w:r>
        <w:t>renamed</w:t>
      </w:r>
      <w:r>
        <w:rPr>
          <w:spacing w:val="23"/>
        </w:rPr>
        <w:t xml:space="preserve"> </w:t>
      </w:r>
      <w:r>
        <w:t>from</w:t>
      </w:r>
      <w:r>
        <w:rPr>
          <w:spacing w:val="20"/>
        </w:rPr>
        <w:t xml:space="preserve"> </w:t>
      </w:r>
      <w:r>
        <w:t>Twitter</w:t>
      </w:r>
      <w:r>
        <w:rPr>
          <w:spacing w:val="24"/>
        </w:rPr>
        <w:t xml:space="preserve"> </w:t>
      </w:r>
      <w:r>
        <w:t>Blueprint</w:t>
      </w:r>
      <w:r>
        <w:rPr>
          <w:spacing w:val="23"/>
        </w:rPr>
        <w:t xml:space="preserve"> </w:t>
      </w:r>
      <w:r>
        <w:t>to</w:t>
      </w:r>
      <w:r>
        <w:rPr>
          <w:spacing w:val="22"/>
        </w:rPr>
        <w:t xml:space="preserve"> </w:t>
      </w:r>
      <w:r>
        <w:t>Bootstrap,</w:t>
      </w:r>
      <w:r>
        <w:rPr>
          <w:spacing w:val="22"/>
        </w:rPr>
        <w:t xml:space="preserve"> </w:t>
      </w:r>
      <w:r>
        <w:t>and</w:t>
      </w:r>
      <w:r>
        <w:rPr>
          <w:spacing w:val="23"/>
        </w:rPr>
        <w:t xml:space="preserve"> </w:t>
      </w:r>
      <w:r>
        <w:t>released</w:t>
      </w:r>
      <w:r>
        <w:rPr>
          <w:spacing w:val="22"/>
        </w:rPr>
        <w:t xml:space="preserve"> </w:t>
      </w:r>
      <w:r>
        <w:t>as</w:t>
      </w:r>
      <w:r>
        <w:rPr>
          <w:spacing w:val="24"/>
        </w:rPr>
        <w:t xml:space="preserve"> </w:t>
      </w:r>
      <w:r>
        <w:t>an</w:t>
      </w:r>
    </w:p>
    <w:p>
      <w:pPr>
        <w:spacing w:after="0"/>
        <w:jc w:val="both"/>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340"/>
      </w:pPr>
      <w:r>
        <w:t>open</w:t>
      </w:r>
      <w:r>
        <w:rPr>
          <w:spacing w:val="-11"/>
        </w:rPr>
        <w:t xml:space="preserve"> </w:t>
      </w:r>
      <w:r>
        <w:t>source</w:t>
      </w:r>
      <w:r>
        <w:rPr>
          <w:spacing w:val="-11"/>
        </w:rPr>
        <w:t xml:space="preserve"> </w:t>
      </w:r>
      <w:r>
        <w:t>project</w:t>
      </w:r>
      <w:r>
        <w:rPr>
          <w:spacing w:val="-11"/>
        </w:rPr>
        <w:t xml:space="preserve"> </w:t>
      </w:r>
      <w:r>
        <w:t>on</w:t>
      </w:r>
      <w:r>
        <w:rPr>
          <w:spacing w:val="-10"/>
        </w:rPr>
        <w:t xml:space="preserve"> </w:t>
      </w:r>
      <w:r>
        <w:t>August</w:t>
      </w:r>
      <w:r>
        <w:rPr>
          <w:spacing w:val="-11"/>
        </w:rPr>
        <w:t xml:space="preserve"> </w:t>
      </w:r>
      <w:r>
        <w:t>19,</w:t>
      </w:r>
      <w:r>
        <w:rPr>
          <w:spacing w:val="-10"/>
        </w:rPr>
        <w:t xml:space="preserve"> </w:t>
      </w:r>
      <w:r>
        <w:t>2011.</w:t>
      </w:r>
      <w:r>
        <w:rPr>
          <w:spacing w:val="-11"/>
        </w:rPr>
        <w:t xml:space="preserve"> </w:t>
      </w:r>
      <w:r>
        <w:t>It</w:t>
      </w:r>
      <w:r>
        <w:rPr>
          <w:spacing w:val="-9"/>
        </w:rPr>
        <w:t xml:space="preserve"> </w:t>
      </w:r>
      <w:r>
        <w:t>has</w:t>
      </w:r>
      <w:r>
        <w:rPr>
          <w:spacing w:val="-10"/>
        </w:rPr>
        <w:t xml:space="preserve"> </w:t>
      </w:r>
      <w:r>
        <w:t>continued</w:t>
      </w:r>
      <w:r>
        <w:rPr>
          <w:spacing w:val="-11"/>
        </w:rPr>
        <w:t xml:space="preserve"> </w:t>
      </w:r>
      <w:r>
        <w:t>to</w:t>
      </w:r>
      <w:r>
        <w:rPr>
          <w:spacing w:val="-10"/>
        </w:rPr>
        <w:t xml:space="preserve"> </w:t>
      </w:r>
      <w:r>
        <w:t>be</w:t>
      </w:r>
      <w:r>
        <w:rPr>
          <w:spacing w:val="-11"/>
        </w:rPr>
        <w:t xml:space="preserve"> </w:t>
      </w:r>
      <w:r>
        <w:t>maintained</w:t>
      </w:r>
      <w:r>
        <w:rPr>
          <w:spacing w:val="-11"/>
        </w:rPr>
        <w:t xml:space="preserve"> </w:t>
      </w:r>
      <w:r>
        <w:t>by</w:t>
      </w:r>
      <w:r>
        <w:rPr>
          <w:spacing w:val="-11"/>
        </w:rPr>
        <w:t xml:space="preserve"> </w:t>
      </w:r>
      <w:r>
        <w:t>Mark</w:t>
      </w:r>
      <w:r>
        <w:rPr>
          <w:spacing w:val="-10"/>
        </w:rPr>
        <w:t xml:space="preserve"> </w:t>
      </w:r>
      <w:r>
        <w:t>Otto,</w:t>
      </w:r>
      <w:r>
        <w:rPr>
          <w:spacing w:val="-10"/>
        </w:rPr>
        <w:t xml:space="preserve"> </w:t>
      </w:r>
      <w:r>
        <w:t>Jacob</w:t>
      </w:r>
      <w:r>
        <w:rPr>
          <w:spacing w:val="-57"/>
        </w:rPr>
        <w:t xml:space="preserve"> </w:t>
      </w:r>
      <w:r>
        <w:t>Thornton,</w:t>
      </w:r>
      <w:r>
        <w:rPr>
          <w:spacing w:val="-1"/>
        </w:rPr>
        <w:t xml:space="preserve"> </w:t>
      </w:r>
      <w:r>
        <w:t>and a small group</w:t>
      </w:r>
      <w:r>
        <w:rPr>
          <w:spacing w:val="-1"/>
        </w:rPr>
        <w:t xml:space="preserve"> </w:t>
      </w:r>
      <w:r>
        <w:t>of core developers,</w:t>
      </w:r>
      <w:r>
        <w:rPr>
          <w:spacing w:val="-1"/>
        </w:rPr>
        <w:t xml:space="preserve"> </w:t>
      </w:r>
      <w:r>
        <w:t>as well</w:t>
      </w:r>
      <w:r>
        <w:rPr>
          <w:spacing w:val="-1"/>
        </w:rPr>
        <w:t xml:space="preserve"> </w:t>
      </w:r>
      <w:r>
        <w:t>as</w:t>
      </w:r>
      <w:r>
        <w:rPr>
          <w:spacing w:val="-1"/>
        </w:rPr>
        <w:t xml:space="preserve"> </w:t>
      </w:r>
      <w:r>
        <w:t>a large community of</w:t>
      </w:r>
      <w:r>
        <w:rPr>
          <w:spacing w:val="-1"/>
        </w:rPr>
        <w:t xml:space="preserve"> </w:t>
      </w:r>
      <w:r>
        <w:t>contributors.</w:t>
      </w:r>
    </w:p>
    <w:p>
      <w:pPr>
        <w:pStyle w:val="10"/>
        <w:spacing w:before="4"/>
      </w:pPr>
    </w:p>
    <w:p>
      <w:pPr>
        <w:pStyle w:val="10"/>
        <w:ind w:left="340" w:right="278" w:firstLine="720"/>
        <w:jc w:val="both"/>
      </w:pPr>
      <w:r>
        <w:t>On</w:t>
      </w:r>
      <w:r>
        <w:rPr>
          <w:spacing w:val="1"/>
        </w:rPr>
        <w:t xml:space="preserve"> </w:t>
      </w:r>
      <w:r>
        <w:t>January</w:t>
      </w:r>
      <w:r>
        <w:rPr>
          <w:spacing w:val="1"/>
        </w:rPr>
        <w:t xml:space="preserve"> </w:t>
      </w:r>
      <w:r>
        <w:t>31,</w:t>
      </w:r>
      <w:r>
        <w:rPr>
          <w:spacing w:val="1"/>
        </w:rPr>
        <w:t xml:space="preserve"> </w:t>
      </w:r>
      <w:r>
        <w:t>2012,</w:t>
      </w:r>
      <w:r>
        <w:rPr>
          <w:spacing w:val="1"/>
        </w:rPr>
        <w:t xml:space="preserve"> </w:t>
      </w:r>
      <w:r>
        <w:t>Bootstrap</w:t>
      </w:r>
      <w:r>
        <w:rPr>
          <w:spacing w:val="1"/>
        </w:rPr>
        <w:t xml:space="preserve"> </w:t>
      </w:r>
      <w:r>
        <w:t>2</w:t>
      </w:r>
      <w:r>
        <w:rPr>
          <w:spacing w:val="1"/>
        </w:rPr>
        <w:t xml:space="preserve"> </w:t>
      </w:r>
      <w:r>
        <w:t>was</w:t>
      </w:r>
      <w:r>
        <w:rPr>
          <w:spacing w:val="1"/>
        </w:rPr>
        <w:t xml:space="preserve"> </w:t>
      </w:r>
      <w:r>
        <w:t>released,</w:t>
      </w:r>
      <w:r>
        <w:rPr>
          <w:spacing w:val="1"/>
        </w:rPr>
        <w:t xml:space="preserve"> </w:t>
      </w:r>
      <w:r>
        <w:t>which</w:t>
      </w:r>
      <w:r>
        <w:rPr>
          <w:spacing w:val="1"/>
        </w:rPr>
        <w:t xml:space="preserve"> </w:t>
      </w:r>
      <w:r>
        <w:t>added</w:t>
      </w:r>
      <w:r>
        <w:rPr>
          <w:spacing w:val="1"/>
        </w:rPr>
        <w:t xml:space="preserve"> </w:t>
      </w:r>
      <w:r>
        <w:t>a</w:t>
      </w:r>
      <w:r>
        <w:rPr>
          <w:spacing w:val="1"/>
        </w:rPr>
        <w:t xml:space="preserve"> </w:t>
      </w:r>
      <w:r>
        <w:t>twelve-column</w:t>
      </w:r>
      <w:r>
        <w:rPr>
          <w:spacing w:val="1"/>
        </w:rPr>
        <w:t xml:space="preserve"> </w:t>
      </w:r>
      <w:r>
        <w:fldChar w:fldCharType="begin"/>
      </w:r>
      <w:r>
        <w:instrText xml:space="preserve"> HYPERLINK "https://en.wikipedia.org/wiki/Responsive_web_design" \h </w:instrText>
      </w:r>
      <w:r>
        <w:fldChar w:fldCharType="separate"/>
      </w:r>
      <w:r>
        <w:t>responsive</w:t>
      </w:r>
      <w:r>
        <w:rPr>
          <w:spacing w:val="-13"/>
        </w:rPr>
        <w:t xml:space="preserve"> </w:t>
      </w:r>
      <w:r>
        <w:rPr>
          <w:spacing w:val="-13"/>
        </w:rPr>
        <w:fldChar w:fldCharType="end"/>
      </w:r>
      <w:r>
        <w:t>grid</w:t>
      </w:r>
      <w:r>
        <w:rPr>
          <w:spacing w:val="-13"/>
        </w:rPr>
        <w:t xml:space="preserve"> </w:t>
      </w:r>
      <w:r>
        <w:t>layout</w:t>
      </w:r>
      <w:r>
        <w:rPr>
          <w:spacing w:val="-12"/>
        </w:rPr>
        <w:t xml:space="preserve"> </w:t>
      </w:r>
      <w:r>
        <w:t>system,</w:t>
      </w:r>
      <w:r>
        <w:rPr>
          <w:spacing w:val="-13"/>
        </w:rPr>
        <w:t xml:space="preserve"> </w:t>
      </w:r>
      <w:r>
        <w:t>inbuilt</w:t>
      </w:r>
      <w:r>
        <w:rPr>
          <w:spacing w:val="-13"/>
        </w:rPr>
        <w:t xml:space="preserve"> </w:t>
      </w:r>
      <w:r>
        <w:t>support</w:t>
      </w:r>
      <w:r>
        <w:rPr>
          <w:spacing w:val="-13"/>
        </w:rPr>
        <w:t xml:space="preserve"> </w:t>
      </w:r>
      <w:r>
        <w:t>for</w:t>
      </w:r>
      <w:r>
        <w:rPr>
          <w:spacing w:val="-14"/>
        </w:rPr>
        <w:t xml:space="preserve"> </w:t>
      </w:r>
      <w:r>
        <w:t>Glyphicons,</w:t>
      </w:r>
      <w:r>
        <w:rPr>
          <w:spacing w:val="-13"/>
        </w:rPr>
        <w:t xml:space="preserve"> </w:t>
      </w:r>
      <w:r>
        <w:t>several</w:t>
      </w:r>
      <w:r>
        <w:rPr>
          <w:spacing w:val="-13"/>
        </w:rPr>
        <w:t xml:space="preserve"> </w:t>
      </w:r>
      <w:r>
        <w:t>new</w:t>
      </w:r>
      <w:r>
        <w:rPr>
          <w:spacing w:val="-13"/>
        </w:rPr>
        <w:t xml:space="preserve"> </w:t>
      </w:r>
      <w:r>
        <w:t>components,</w:t>
      </w:r>
      <w:r>
        <w:rPr>
          <w:spacing w:val="-13"/>
        </w:rPr>
        <w:t xml:space="preserve"> </w:t>
      </w:r>
      <w:r>
        <w:t>as</w:t>
      </w:r>
      <w:r>
        <w:rPr>
          <w:spacing w:val="-12"/>
        </w:rPr>
        <w:t xml:space="preserve"> </w:t>
      </w:r>
      <w:r>
        <w:t>well</w:t>
      </w:r>
      <w:r>
        <w:rPr>
          <w:spacing w:val="-58"/>
        </w:rPr>
        <w:t xml:space="preserve"> </w:t>
      </w:r>
      <w:r>
        <w:t>as</w:t>
      </w:r>
      <w:r>
        <w:rPr>
          <w:spacing w:val="-1"/>
        </w:rPr>
        <w:t xml:space="preserve"> </w:t>
      </w:r>
      <w:r>
        <w:t>changes</w:t>
      </w:r>
      <w:r>
        <w:rPr>
          <w:spacing w:val="-1"/>
        </w:rPr>
        <w:t xml:space="preserve"> </w:t>
      </w:r>
      <w:r>
        <w:t>to many of the existing components.</w:t>
      </w:r>
    </w:p>
    <w:p>
      <w:pPr>
        <w:pStyle w:val="10"/>
        <w:spacing w:before="5"/>
      </w:pPr>
    </w:p>
    <w:p>
      <w:pPr>
        <w:pStyle w:val="10"/>
        <w:ind w:left="340" w:right="281" w:firstLine="720"/>
        <w:jc w:val="both"/>
      </w:pPr>
      <w:r>
        <w:t>On August 19, 2013, Bootstrap 3 was released, which redesigned components to use</w:t>
      </w:r>
      <w:r>
        <w:rPr>
          <w:spacing w:val="1"/>
        </w:rPr>
        <w:t xml:space="preserve"> </w:t>
      </w:r>
      <w:r>
        <w:fldChar w:fldCharType="begin"/>
      </w:r>
      <w:r>
        <w:instrText xml:space="preserve"> HYPERLINK "https://en.wikipedia.org/wiki/Flat_design" \h </w:instrText>
      </w:r>
      <w:r>
        <w:fldChar w:fldCharType="separate"/>
      </w:r>
      <w:r>
        <w:t>flat</w:t>
      </w:r>
      <w:r>
        <w:rPr>
          <w:spacing w:val="-1"/>
        </w:rPr>
        <w:t xml:space="preserve"> </w:t>
      </w:r>
      <w:r>
        <w:t>design</w:t>
      </w:r>
      <w:r>
        <w:fldChar w:fldCharType="end"/>
      </w:r>
      <w:r>
        <w:t>,</w:t>
      </w:r>
      <w:r>
        <w:rPr>
          <w:spacing w:val="-2"/>
        </w:rPr>
        <w:t xml:space="preserve"> </w:t>
      </w:r>
      <w:r>
        <w:t xml:space="preserve">and a </w:t>
      </w:r>
      <w:r>
        <w:fldChar w:fldCharType="begin"/>
      </w:r>
      <w:r>
        <w:instrText xml:space="preserve"> HYPERLINK "https://en.wikipedia.org/wiki/Responsive_web_design#Mobile_first.2C_unobtrusive_JavaScript.2C_and_progressive_enhancement" \h </w:instrText>
      </w:r>
      <w:r>
        <w:fldChar w:fldCharType="separate"/>
      </w:r>
      <w:r>
        <w:t>mobile first</w:t>
      </w:r>
      <w:r>
        <w:rPr>
          <w:spacing w:val="1"/>
        </w:rPr>
        <w:t xml:space="preserve"> </w:t>
      </w:r>
      <w:r>
        <w:rPr>
          <w:spacing w:val="1"/>
        </w:rPr>
        <w:fldChar w:fldCharType="end"/>
      </w:r>
      <w:r>
        <w:t>approach.</w:t>
      </w:r>
    </w:p>
    <w:p>
      <w:pPr>
        <w:pStyle w:val="10"/>
        <w:spacing w:before="4"/>
      </w:pPr>
    </w:p>
    <w:p>
      <w:pPr>
        <w:pStyle w:val="10"/>
        <w:ind w:left="340" w:right="281" w:firstLine="720"/>
        <w:jc w:val="both"/>
      </w:pPr>
      <w:r>
        <w:t>On</w:t>
      </w:r>
      <w:r>
        <w:rPr>
          <w:spacing w:val="-3"/>
        </w:rPr>
        <w:t xml:space="preserve"> </w:t>
      </w:r>
      <w:r>
        <w:t>October</w:t>
      </w:r>
      <w:r>
        <w:rPr>
          <w:spacing w:val="-1"/>
        </w:rPr>
        <w:t xml:space="preserve"> </w:t>
      </w:r>
      <w:r>
        <w:t>29,</w:t>
      </w:r>
      <w:r>
        <w:rPr>
          <w:spacing w:val="-2"/>
        </w:rPr>
        <w:t xml:space="preserve"> </w:t>
      </w:r>
      <w:r>
        <w:t>2014,</w:t>
      </w:r>
      <w:r>
        <w:rPr>
          <w:spacing w:val="-3"/>
        </w:rPr>
        <w:t xml:space="preserve"> </w:t>
      </w:r>
      <w:r>
        <w:t>Mark</w:t>
      </w:r>
      <w:r>
        <w:rPr>
          <w:spacing w:val="-2"/>
        </w:rPr>
        <w:t xml:space="preserve"> </w:t>
      </w:r>
      <w:r>
        <w:t>Otto</w:t>
      </w:r>
      <w:r>
        <w:rPr>
          <w:spacing w:val="-1"/>
        </w:rPr>
        <w:t xml:space="preserve"> </w:t>
      </w:r>
      <w:r>
        <w:t>announced</w:t>
      </w:r>
      <w:r>
        <w:rPr>
          <w:spacing w:val="-2"/>
        </w:rPr>
        <w:t xml:space="preserve"> </w:t>
      </w:r>
      <w:r>
        <w:t>that</w:t>
      </w:r>
      <w:r>
        <w:rPr>
          <w:spacing w:val="-2"/>
        </w:rPr>
        <w:t xml:space="preserve"> </w:t>
      </w:r>
      <w:r>
        <w:t>Bootstrap</w:t>
      </w:r>
      <w:r>
        <w:rPr>
          <w:spacing w:val="-1"/>
        </w:rPr>
        <w:t xml:space="preserve"> </w:t>
      </w:r>
      <w:r>
        <w:t>4</w:t>
      </w:r>
      <w:r>
        <w:rPr>
          <w:spacing w:val="-4"/>
        </w:rPr>
        <w:t xml:space="preserve"> </w:t>
      </w:r>
      <w:r>
        <w:t>was</w:t>
      </w:r>
      <w:r>
        <w:rPr>
          <w:spacing w:val="-2"/>
        </w:rPr>
        <w:t xml:space="preserve"> </w:t>
      </w:r>
      <w:r>
        <w:t>in</w:t>
      </w:r>
      <w:r>
        <w:rPr>
          <w:spacing w:val="-1"/>
        </w:rPr>
        <w:t xml:space="preserve"> </w:t>
      </w:r>
      <w:r>
        <w:t>development.</w:t>
      </w:r>
      <w:r>
        <w:rPr>
          <w:spacing w:val="-1"/>
        </w:rPr>
        <w:t xml:space="preserve"> </w:t>
      </w:r>
      <w:r>
        <w:t>The</w:t>
      </w:r>
      <w:r>
        <w:rPr>
          <w:spacing w:val="-57"/>
        </w:rPr>
        <w:t xml:space="preserve"> </w:t>
      </w:r>
      <w:r>
        <w:t>first</w:t>
      </w:r>
      <w:r>
        <w:rPr>
          <w:spacing w:val="-1"/>
        </w:rPr>
        <w:t xml:space="preserve"> </w:t>
      </w:r>
      <w:r>
        <w:t>alpha version of</w:t>
      </w:r>
      <w:r>
        <w:rPr>
          <w:spacing w:val="-1"/>
        </w:rPr>
        <w:t xml:space="preserve"> </w:t>
      </w:r>
      <w:r>
        <w:t>Bootstrap 4 was released on August 19, 2015.</w:t>
      </w:r>
    </w:p>
    <w:p>
      <w:pPr>
        <w:pStyle w:val="10"/>
        <w:spacing w:before="3"/>
      </w:pPr>
    </w:p>
    <w:p>
      <w:pPr>
        <w:pStyle w:val="10"/>
        <w:spacing w:before="1"/>
        <w:ind w:left="340" w:right="277" w:firstLine="720"/>
        <w:jc w:val="both"/>
      </w:pPr>
      <w:r>
        <w:t>Bootstrap</w:t>
      </w:r>
      <w:r>
        <w:rPr>
          <w:spacing w:val="1"/>
        </w:rPr>
        <w:t xml:space="preserve"> </w:t>
      </w:r>
      <w:r>
        <w:t>3 supports the</w:t>
      </w:r>
      <w:r>
        <w:rPr>
          <w:spacing w:val="1"/>
        </w:rPr>
        <w:t xml:space="preserve"> </w:t>
      </w:r>
      <w:r>
        <w:t>latest</w:t>
      </w:r>
      <w:r>
        <w:rPr>
          <w:spacing w:val="1"/>
        </w:rPr>
        <w:t xml:space="preserve"> </w:t>
      </w:r>
      <w:r>
        <w:t>versions</w:t>
      </w:r>
      <w:r>
        <w:rPr>
          <w:spacing w:val="1"/>
        </w:rPr>
        <w:t xml:space="preserve"> </w:t>
      </w:r>
      <w:r>
        <w:t>of the</w:t>
      </w:r>
      <w:r>
        <w:rPr>
          <w:spacing w:val="1"/>
        </w:rPr>
        <w:t xml:space="preserve"> </w:t>
      </w:r>
      <w:r>
        <w:fldChar w:fldCharType="begin"/>
      </w:r>
      <w:r>
        <w:instrText xml:space="preserve"> HYPERLINK "https://en.wikipedia.org/wiki/Google_Chrome" \h </w:instrText>
      </w:r>
      <w:r>
        <w:fldChar w:fldCharType="separate"/>
      </w:r>
      <w:r>
        <w:t>Google</w:t>
      </w:r>
      <w:r>
        <w:rPr>
          <w:spacing w:val="1"/>
        </w:rPr>
        <w:t xml:space="preserve"> </w:t>
      </w:r>
      <w:r>
        <w:t>Chrome</w:t>
      </w:r>
      <w:r>
        <w:fldChar w:fldCharType="end"/>
      </w:r>
      <w:r>
        <w:t>,</w:t>
      </w:r>
      <w:r>
        <w:rPr>
          <w:spacing w:val="1"/>
        </w:rPr>
        <w:t xml:space="preserve"> </w:t>
      </w:r>
      <w:r>
        <w:fldChar w:fldCharType="begin"/>
      </w:r>
      <w:r>
        <w:instrText xml:space="preserve"> HYPERLINK "https://en.wikipedia.org/wiki/Firefox" \h </w:instrText>
      </w:r>
      <w:r>
        <w:fldChar w:fldCharType="separate"/>
      </w:r>
      <w:r>
        <w:t>Firefox</w:t>
      </w:r>
      <w:r>
        <w:fldChar w:fldCharType="end"/>
      </w:r>
      <w:r>
        <w:t>,</w:t>
      </w:r>
      <w:r>
        <w:rPr>
          <w:spacing w:val="1"/>
        </w:rPr>
        <w:t xml:space="preserve"> </w:t>
      </w:r>
      <w:r>
        <w:fldChar w:fldCharType="begin"/>
      </w:r>
      <w:r>
        <w:instrText xml:space="preserve"> HYPERLINK "https://en.wikipedia.org/wiki/Internet_Explorer" \h </w:instrText>
      </w:r>
      <w:r>
        <w:fldChar w:fldCharType="separate"/>
      </w:r>
      <w:r>
        <w:t>Internet</w:t>
      </w:r>
      <w:r>
        <w:fldChar w:fldCharType="end"/>
      </w:r>
      <w:r>
        <w:rPr>
          <w:spacing w:val="1"/>
        </w:rPr>
        <w:t xml:space="preserve"> </w:t>
      </w:r>
      <w:r>
        <w:fldChar w:fldCharType="begin"/>
      </w:r>
      <w:r>
        <w:instrText xml:space="preserve"> HYPERLINK "https://en.wikipedia.org/wiki/Internet_Explorer" \h </w:instrText>
      </w:r>
      <w:r>
        <w:fldChar w:fldCharType="separate"/>
      </w:r>
      <w:r>
        <w:t>Explorer</w:t>
      </w:r>
      <w:r>
        <w:fldChar w:fldCharType="end"/>
      </w:r>
      <w:r>
        <w:t>,</w:t>
      </w:r>
      <w:r>
        <w:rPr>
          <w:spacing w:val="-3"/>
        </w:rPr>
        <w:t xml:space="preserve"> </w:t>
      </w:r>
      <w:r>
        <w:fldChar w:fldCharType="begin"/>
      </w:r>
      <w:r>
        <w:instrText xml:space="preserve"> HYPERLINK "https://en.wikipedia.org/wiki/Opera_%28web_browser%29" \h </w:instrText>
      </w:r>
      <w:r>
        <w:fldChar w:fldCharType="separate"/>
      </w:r>
      <w:r>
        <w:t>Opera</w:t>
      </w:r>
      <w:r>
        <w:fldChar w:fldCharType="end"/>
      </w:r>
      <w:r>
        <w:t>,</w:t>
      </w:r>
      <w:r>
        <w:rPr>
          <w:spacing w:val="-3"/>
        </w:rPr>
        <w:t xml:space="preserve"> </w:t>
      </w:r>
      <w:r>
        <w:t>and</w:t>
      </w:r>
      <w:r>
        <w:rPr>
          <w:spacing w:val="-2"/>
        </w:rPr>
        <w:t xml:space="preserve"> </w:t>
      </w:r>
      <w:r>
        <w:fldChar w:fldCharType="begin"/>
      </w:r>
      <w:r>
        <w:instrText xml:space="preserve"> HYPERLINK "https://en.wikipedia.org/wiki/Safari_%28web_browser%29" \h </w:instrText>
      </w:r>
      <w:r>
        <w:fldChar w:fldCharType="separate"/>
      </w:r>
      <w:r>
        <w:t>Safari</w:t>
      </w:r>
      <w:r>
        <w:rPr>
          <w:spacing w:val="-2"/>
        </w:rPr>
        <w:t xml:space="preserve"> </w:t>
      </w:r>
      <w:r>
        <w:rPr>
          <w:spacing w:val="-2"/>
        </w:rPr>
        <w:fldChar w:fldCharType="end"/>
      </w:r>
      <w:r>
        <w:t>(except</w:t>
      </w:r>
      <w:r>
        <w:rPr>
          <w:spacing w:val="-3"/>
        </w:rPr>
        <w:t xml:space="preserve"> </w:t>
      </w:r>
      <w:r>
        <w:t>on</w:t>
      </w:r>
      <w:r>
        <w:rPr>
          <w:spacing w:val="-1"/>
        </w:rPr>
        <w:t xml:space="preserve"> </w:t>
      </w:r>
      <w:r>
        <w:t>Windows).</w:t>
      </w:r>
      <w:r>
        <w:rPr>
          <w:spacing w:val="-2"/>
        </w:rPr>
        <w:t xml:space="preserve"> </w:t>
      </w:r>
      <w:r>
        <w:t>It</w:t>
      </w:r>
      <w:r>
        <w:rPr>
          <w:spacing w:val="-3"/>
        </w:rPr>
        <w:t xml:space="preserve"> </w:t>
      </w:r>
      <w:r>
        <w:t>additionally</w:t>
      </w:r>
      <w:r>
        <w:rPr>
          <w:spacing w:val="-1"/>
        </w:rPr>
        <w:t xml:space="preserve"> </w:t>
      </w:r>
      <w:r>
        <w:t>supports</w:t>
      </w:r>
      <w:r>
        <w:rPr>
          <w:spacing w:val="-3"/>
        </w:rPr>
        <w:t xml:space="preserve"> </w:t>
      </w:r>
      <w:r>
        <w:t>back</w:t>
      </w:r>
      <w:r>
        <w:rPr>
          <w:spacing w:val="-2"/>
        </w:rPr>
        <w:t xml:space="preserve"> </w:t>
      </w:r>
      <w:r>
        <w:t>to</w:t>
      </w:r>
      <w:r>
        <w:rPr>
          <w:spacing w:val="-2"/>
        </w:rPr>
        <w:t xml:space="preserve"> </w:t>
      </w:r>
      <w:r>
        <w:fldChar w:fldCharType="begin"/>
      </w:r>
      <w:r>
        <w:instrText xml:space="preserve"> HYPERLINK "https://en.wikipedia.org/wiki/Internet_Explorer_8" \h </w:instrText>
      </w:r>
      <w:r>
        <w:fldChar w:fldCharType="separate"/>
      </w:r>
      <w:r>
        <w:t>IE8</w:t>
      </w:r>
      <w:r>
        <w:rPr>
          <w:spacing w:val="-3"/>
        </w:rPr>
        <w:t xml:space="preserve"> </w:t>
      </w:r>
      <w:r>
        <w:rPr>
          <w:spacing w:val="-3"/>
        </w:rPr>
        <w:fldChar w:fldCharType="end"/>
      </w:r>
      <w:r>
        <w:t>and</w:t>
      </w:r>
      <w:r>
        <w:rPr>
          <w:spacing w:val="-1"/>
        </w:rPr>
        <w:t xml:space="preserve"> </w:t>
      </w:r>
      <w:r>
        <w:t>the</w:t>
      </w:r>
      <w:r>
        <w:rPr>
          <w:spacing w:val="-58"/>
        </w:rPr>
        <w:t xml:space="preserve"> </w:t>
      </w:r>
      <w:r>
        <w:t xml:space="preserve">latest </w:t>
      </w:r>
      <w:r>
        <w:fldChar w:fldCharType="begin"/>
      </w:r>
      <w:r>
        <w:instrText xml:space="preserve"> HYPERLINK "https://en.wikipedia.org/wiki/Firefox" \h </w:instrText>
      </w:r>
      <w:r>
        <w:fldChar w:fldCharType="separate"/>
      </w:r>
      <w:r>
        <w:t xml:space="preserve">Firefox </w:t>
      </w:r>
      <w:r>
        <w:fldChar w:fldCharType="end"/>
      </w:r>
      <w:r>
        <w:t>Extended Support Release (ESR).</w:t>
      </w:r>
    </w:p>
    <w:p>
      <w:pPr>
        <w:pStyle w:val="10"/>
        <w:spacing w:before="3"/>
      </w:pPr>
    </w:p>
    <w:p>
      <w:pPr>
        <w:pStyle w:val="10"/>
        <w:ind w:left="340" w:right="278" w:firstLine="720"/>
        <w:jc w:val="both"/>
      </w:pPr>
      <w:r>
        <w:t xml:space="preserve">Since 2.0, Bootstrap supports </w:t>
      </w:r>
      <w:r>
        <w:fldChar w:fldCharType="begin"/>
      </w:r>
      <w:r>
        <w:instrText xml:space="preserve"> HYPERLINK "https://en.wikipedia.org/wiki/Responsive_Web_Design" \h </w:instrText>
      </w:r>
      <w:r>
        <w:fldChar w:fldCharType="separate"/>
      </w:r>
      <w:r>
        <w:t>responsive web design</w:t>
      </w:r>
      <w:r>
        <w:fldChar w:fldCharType="end"/>
      </w:r>
      <w:r>
        <w:t>. This means the layout of web</w:t>
      </w:r>
      <w:r>
        <w:rPr>
          <w:spacing w:val="1"/>
        </w:rPr>
        <w:t xml:space="preserve"> </w:t>
      </w:r>
      <w:r>
        <w:t>pages adjusts dynamically, taking into account the characteristics of the device used (desktop,</w:t>
      </w:r>
      <w:r>
        <w:rPr>
          <w:spacing w:val="-57"/>
        </w:rPr>
        <w:t xml:space="preserve"> </w:t>
      </w:r>
      <w:r>
        <w:t>tablet,</w:t>
      </w:r>
      <w:r>
        <w:rPr>
          <w:spacing w:val="-1"/>
        </w:rPr>
        <w:t xml:space="preserve"> </w:t>
      </w:r>
      <w:r>
        <w:t>mobile phone).</w:t>
      </w:r>
    </w:p>
    <w:p>
      <w:pPr>
        <w:pStyle w:val="10"/>
        <w:spacing w:before="5"/>
      </w:pPr>
    </w:p>
    <w:p>
      <w:pPr>
        <w:pStyle w:val="10"/>
        <w:ind w:left="340" w:right="278" w:firstLine="720"/>
        <w:jc w:val="both"/>
      </w:pPr>
      <w:r>
        <w:t>Starting</w:t>
      </w:r>
      <w:r>
        <w:rPr>
          <w:spacing w:val="1"/>
        </w:rPr>
        <w:t xml:space="preserve"> </w:t>
      </w:r>
      <w:r>
        <w:t>with</w:t>
      </w:r>
      <w:r>
        <w:rPr>
          <w:spacing w:val="1"/>
        </w:rPr>
        <w:t xml:space="preserve"> </w:t>
      </w:r>
      <w:r>
        <w:t>version</w:t>
      </w:r>
      <w:r>
        <w:rPr>
          <w:spacing w:val="1"/>
        </w:rPr>
        <w:t xml:space="preserve"> </w:t>
      </w:r>
      <w:r>
        <w:t>3.0,</w:t>
      </w:r>
      <w:r>
        <w:rPr>
          <w:spacing w:val="1"/>
        </w:rPr>
        <w:t xml:space="preserve"> </w:t>
      </w:r>
      <w:r>
        <w:t>Bootstrap</w:t>
      </w:r>
      <w:r>
        <w:rPr>
          <w:spacing w:val="1"/>
        </w:rPr>
        <w:t xml:space="preserve"> </w:t>
      </w:r>
      <w:r>
        <w:t>adopted</w:t>
      </w:r>
      <w:r>
        <w:rPr>
          <w:spacing w:val="1"/>
        </w:rPr>
        <w:t xml:space="preserve"> </w:t>
      </w:r>
      <w:r>
        <w:t>a</w:t>
      </w:r>
      <w:r>
        <w:rPr>
          <w:spacing w:val="1"/>
        </w:rPr>
        <w:t xml:space="preserve"> </w:t>
      </w:r>
      <w:r>
        <w:fldChar w:fldCharType="begin"/>
      </w:r>
      <w:r>
        <w:instrText xml:space="preserve"> HYPERLINK "https://en.wikipedia.org/wiki/Mobile-first_design" \h </w:instrText>
      </w:r>
      <w:r>
        <w:fldChar w:fldCharType="separate"/>
      </w:r>
      <w:r>
        <w:t>mobile-first</w:t>
      </w:r>
      <w:r>
        <w:rPr>
          <w:spacing w:val="1"/>
        </w:rPr>
        <w:t xml:space="preserve"> </w:t>
      </w:r>
      <w:r>
        <w:t>design</w:t>
      </w:r>
      <w:r>
        <w:fldChar w:fldCharType="end"/>
      </w:r>
      <w:r>
        <w:rPr>
          <w:spacing w:val="1"/>
        </w:rPr>
        <w:t xml:space="preserve"> </w:t>
      </w:r>
      <w:r>
        <w:t>philosophy,</w:t>
      </w:r>
      <w:r>
        <w:rPr>
          <w:spacing w:val="1"/>
        </w:rPr>
        <w:t xml:space="preserve"> </w:t>
      </w:r>
      <w:r>
        <w:t>emphasizing</w:t>
      </w:r>
      <w:r>
        <w:rPr>
          <w:spacing w:val="-1"/>
        </w:rPr>
        <w:t xml:space="preserve"> </w:t>
      </w:r>
      <w:r>
        <w:t>responsive</w:t>
      </w:r>
      <w:r>
        <w:rPr>
          <w:spacing w:val="-1"/>
        </w:rPr>
        <w:t xml:space="preserve"> </w:t>
      </w:r>
      <w:r>
        <w:t>design by default.</w:t>
      </w:r>
    </w:p>
    <w:p>
      <w:pPr>
        <w:pStyle w:val="10"/>
        <w:spacing w:before="4"/>
      </w:pPr>
    </w:p>
    <w:p>
      <w:pPr>
        <w:pStyle w:val="10"/>
        <w:ind w:left="340"/>
      </w:pPr>
      <w:r>
        <w:t>The</w:t>
      </w:r>
      <w:r>
        <w:rPr>
          <w:spacing w:val="-1"/>
        </w:rPr>
        <w:t xml:space="preserve"> </w:t>
      </w:r>
      <w:r>
        <w:t>version</w:t>
      </w:r>
      <w:r>
        <w:rPr>
          <w:spacing w:val="-1"/>
        </w:rPr>
        <w:t xml:space="preserve"> </w:t>
      </w:r>
      <w:r>
        <w:t>4.0</w:t>
      </w:r>
      <w:r>
        <w:rPr>
          <w:spacing w:val="-1"/>
        </w:rPr>
        <w:t xml:space="preserve"> </w:t>
      </w:r>
      <w:r>
        <w:t>alpha release</w:t>
      </w:r>
      <w:r>
        <w:rPr>
          <w:spacing w:val="-1"/>
        </w:rPr>
        <w:t xml:space="preserve"> </w:t>
      </w:r>
      <w:r>
        <w:t xml:space="preserve">added </w:t>
      </w:r>
      <w:r>
        <w:fldChar w:fldCharType="begin"/>
      </w:r>
      <w:r>
        <w:instrText xml:space="preserve"> HYPERLINK "https://en.wikipedia.org/wiki/Sass_%28stylesheet_language%29" \h </w:instrText>
      </w:r>
      <w:r>
        <w:fldChar w:fldCharType="separate"/>
      </w:r>
      <w:r>
        <w:t xml:space="preserve">Sass </w:t>
      </w:r>
      <w:r>
        <w:fldChar w:fldCharType="end"/>
      </w:r>
      <w:r>
        <w:t>and</w:t>
      </w:r>
      <w:r>
        <w:rPr>
          <w:spacing w:val="-1"/>
        </w:rPr>
        <w:t xml:space="preserve"> </w:t>
      </w:r>
      <w:r>
        <w:fldChar w:fldCharType="begin"/>
      </w:r>
      <w:r>
        <w:instrText xml:space="preserve"> HYPERLINK "https://en.wikipedia.org/wiki/CSS_Flex_Box_Layout" \h </w:instrText>
      </w:r>
      <w:r>
        <w:fldChar w:fldCharType="separate"/>
      </w:r>
      <w:r>
        <w:t xml:space="preserve">flexbox </w:t>
      </w:r>
      <w:r>
        <w:fldChar w:fldCharType="end"/>
      </w:r>
      <w:r>
        <w:t>support.</w:t>
      </w:r>
    </w:p>
    <w:p>
      <w:pPr>
        <w:pStyle w:val="10"/>
        <w:spacing w:before="4"/>
      </w:pPr>
    </w:p>
    <w:p>
      <w:pPr>
        <w:pStyle w:val="5"/>
        <w:ind w:left="723" w:right="667"/>
        <w:jc w:val="center"/>
      </w:pPr>
      <w:r>
        <w:t>Installing</w:t>
      </w:r>
      <w:r>
        <w:rPr>
          <w:spacing w:val="-3"/>
        </w:rPr>
        <w:t xml:space="preserve"> </w:t>
      </w:r>
      <w:r>
        <w:t>and</w:t>
      </w:r>
      <w:r>
        <w:rPr>
          <w:spacing w:val="-1"/>
        </w:rPr>
        <w:t xml:space="preserve"> </w:t>
      </w:r>
      <w:r>
        <w:t>linking</w:t>
      </w:r>
      <w:r>
        <w:rPr>
          <w:spacing w:val="-2"/>
        </w:rPr>
        <w:t xml:space="preserve"> </w:t>
      </w:r>
      <w:r>
        <w:t>bootstrap</w:t>
      </w:r>
      <w:r>
        <w:rPr>
          <w:spacing w:val="-2"/>
        </w:rPr>
        <w:t xml:space="preserve"> </w:t>
      </w:r>
      <w:r>
        <w:t>to</w:t>
      </w:r>
      <w:r>
        <w:rPr>
          <w:spacing w:val="-2"/>
        </w:rPr>
        <w:t xml:space="preserve"> </w:t>
      </w:r>
      <w:r>
        <w:t>the</w:t>
      </w:r>
      <w:r>
        <w:rPr>
          <w:spacing w:val="-2"/>
        </w:rPr>
        <w:t xml:space="preserve"> </w:t>
      </w:r>
      <w:r>
        <w:t>HTML</w:t>
      </w:r>
      <w:r>
        <w:rPr>
          <w:spacing w:val="-2"/>
        </w:rPr>
        <w:t xml:space="preserve"> </w:t>
      </w:r>
      <w:r>
        <w:t>page:</w:t>
      </w:r>
    </w:p>
    <w:p>
      <w:pPr>
        <w:pStyle w:val="10"/>
        <w:spacing w:before="4"/>
      </w:pPr>
    </w:p>
    <w:p>
      <w:pPr>
        <w:pStyle w:val="18"/>
        <w:numPr>
          <w:ilvl w:val="0"/>
          <w:numId w:val="3"/>
        </w:numPr>
        <w:tabs>
          <w:tab w:val="left" w:pos="1060"/>
          <w:tab w:val="left" w:pos="1061"/>
        </w:tabs>
        <w:spacing w:before="0" w:after="0" w:line="293" w:lineRule="exact"/>
        <w:ind w:left="1060" w:right="0" w:hanging="721"/>
        <w:jc w:val="left"/>
        <w:rPr>
          <w:rFonts w:ascii="Symbol" w:hAnsi="Symbol"/>
          <w:sz w:val="24"/>
        </w:rPr>
      </w:pPr>
      <w:r>
        <w:rPr>
          <w:sz w:val="24"/>
        </w:rPr>
        <w:t>Install</w:t>
      </w:r>
      <w:r>
        <w:rPr>
          <w:spacing w:val="-2"/>
          <w:sz w:val="24"/>
        </w:rPr>
        <w:t xml:space="preserve"> </w:t>
      </w:r>
      <w:r>
        <w:rPr>
          <w:sz w:val="24"/>
        </w:rPr>
        <w:t>bootstrap</w:t>
      </w:r>
      <w:r>
        <w:rPr>
          <w:spacing w:val="-1"/>
          <w:sz w:val="24"/>
        </w:rPr>
        <w:t xml:space="preserve"> </w:t>
      </w:r>
      <w:r>
        <w:rPr>
          <w:sz w:val="24"/>
        </w:rPr>
        <w:t>from</w:t>
      </w:r>
      <w:r>
        <w:rPr>
          <w:color w:val="0000FF"/>
          <w:spacing w:val="-4"/>
          <w:sz w:val="24"/>
        </w:rPr>
        <w:t xml:space="preserve"> </w:t>
      </w:r>
      <w:r>
        <w:fldChar w:fldCharType="begin"/>
      </w:r>
      <w:r>
        <w:instrText xml:space="preserve"> HYPERLINK "https://getbootstrap.com/" \h </w:instrText>
      </w:r>
      <w:r>
        <w:fldChar w:fldCharType="separate"/>
      </w:r>
      <w:r>
        <w:rPr>
          <w:color w:val="0000FF"/>
          <w:sz w:val="24"/>
          <w:u w:val="single" w:color="0000FF"/>
        </w:rPr>
        <w:t>https://getbootstrap.com/</w:t>
      </w:r>
      <w:r>
        <w:rPr>
          <w:color w:val="0000FF"/>
          <w:sz w:val="24"/>
          <w:u w:val="single" w:color="0000FF"/>
        </w:rPr>
        <w:fldChar w:fldCharType="end"/>
      </w:r>
    </w:p>
    <w:p>
      <w:pPr>
        <w:pStyle w:val="18"/>
        <w:numPr>
          <w:ilvl w:val="0"/>
          <w:numId w:val="3"/>
        </w:numPr>
        <w:tabs>
          <w:tab w:val="left" w:pos="1060"/>
          <w:tab w:val="left" w:pos="1061"/>
        </w:tabs>
        <w:spacing w:before="0" w:after="0" w:line="240" w:lineRule="auto"/>
        <w:ind w:left="340" w:right="279" w:firstLine="0"/>
        <w:jc w:val="left"/>
        <w:rPr>
          <w:rFonts w:ascii="Symbol" w:hAnsi="Symbol"/>
          <w:sz w:val="24"/>
        </w:rPr>
      </w:pPr>
      <w:r>
        <w:rPr>
          <w:sz w:val="24"/>
        </w:rPr>
        <w:t>Copy</w:t>
      </w:r>
      <w:r>
        <w:rPr>
          <w:spacing w:val="-4"/>
          <w:sz w:val="24"/>
        </w:rPr>
        <w:t xml:space="preserve"> </w:t>
      </w:r>
      <w:r>
        <w:rPr>
          <w:sz w:val="24"/>
        </w:rPr>
        <w:t>the</w:t>
      </w:r>
      <w:r>
        <w:rPr>
          <w:spacing w:val="-2"/>
          <w:sz w:val="24"/>
        </w:rPr>
        <w:t xml:space="preserve"> </w:t>
      </w:r>
      <w:r>
        <w:rPr>
          <w:sz w:val="24"/>
        </w:rPr>
        <w:t>bootstrap.min.css</w:t>
      </w:r>
      <w:r>
        <w:rPr>
          <w:spacing w:val="-4"/>
          <w:sz w:val="24"/>
        </w:rPr>
        <w:t xml:space="preserve"> </w:t>
      </w:r>
      <w:r>
        <w:rPr>
          <w:sz w:val="24"/>
        </w:rPr>
        <w:t>file</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CSS</w:t>
      </w:r>
      <w:r>
        <w:rPr>
          <w:spacing w:val="-3"/>
          <w:sz w:val="24"/>
        </w:rPr>
        <w:t xml:space="preserve"> </w:t>
      </w:r>
      <w:r>
        <w:rPr>
          <w:sz w:val="24"/>
        </w:rPr>
        <w:t>folder</w:t>
      </w:r>
      <w:r>
        <w:rPr>
          <w:spacing w:val="-3"/>
          <w:sz w:val="24"/>
        </w:rPr>
        <w:t xml:space="preserve"> </w:t>
      </w:r>
      <w:r>
        <w:rPr>
          <w:sz w:val="24"/>
        </w:rPr>
        <w:t>and</w:t>
      </w:r>
      <w:r>
        <w:rPr>
          <w:spacing w:val="-3"/>
          <w:sz w:val="24"/>
        </w:rPr>
        <w:t xml:space="preserve"> </w:t>
      </w:r>
      <w:r>
        <w:rPr>
          <w:sz w:val="24"/>
        </w:rPr>
        <w:t>link</w:t>
      </w:r>
      <w:r>
        <w:rPr>
          <w:spacing w:val="-4"/>
          <w:sz w:val="24"/>
        </w:rPr>
        <w:t xml:space="preserve"> </w:t>
      </w:r>
      <w:r>
        <w:rPr>
          <w:sz w:val="24"/>
        </w:rPr>
        <w:t>it</w:t>
      </w:r>
      <w:r>
        <w:rPr>
          <w:spacing w:val="-4"/>
          <w:sz w:val="24"/>
        </w:rPr>
        <w:t xml:space="preserve"> </w:t>
      </w:r>
      <w:r>
        <w:rPr>
          <w:sz w:val="24"/>
        </w:rPr>
        <w:t>to</w:t>
      </w:r>
      <w:r>
        <w:rPr>
          <w:spacing w:val="-3"/>
          <w:sz w:val="24"/>
        </w:rPr>
        <w:t xml:space="preserve"> </w:t>
      </w:r>
      <w:r>
        <w:rPr>
          <w:sz w:val="24"/>
        </w:rPr>
        <w:t>the</w:t>
      </w:r>
      <w:r>
        <w:rPr>
          <w:spacing w:val="-2"/>
          <w:sz w:val="24"/>
        </w:rPr>
        <w:t xml:space="preserve"> </w:t>
      </w:r>
      <w:r>
        <w:rPr>
          <w:sz w:val="24"/>
        </w:rPr>
        <w:t>HTML</w:t>
      </w:r>
      <w:r>
        <w:rPr>
          <w:spacing w:val="-4"/>
          <w:sz w:val="24"/>
        </w:rPr>
        <w:t xml:space="preserve"> </w:t>
      </w:r>
      <w:r>
        <w:rPr>
          <w:sz w:val="24"/>
        </w:rPr>
        <w:t>page</w:t>
      </w:r>
      <w:r>
        <w:rPr>
          <w:spacing w:val="-2"/>
          <w:sz w:val="24"/>
        </w:rPr>
        <w:t xml:space="preserve"> </w:t>
      </w:r>
      <w:r>
        <w:rPr>
          <w:sz w:val="24"/>
        </w:rPr>
        <w:t>in</w:t>
      </w:r>
      <w:r>
        <w:rPr>
          <w:spacing w:val="-3"/>
          <w:sz w:val="24"/>
        </w:rPr>
        <w:t xml:space="preserve"> </w:t>
      </w:r>
      <w:r>
        <w:rPr>
          <w:sz w:val="24"/>
        </w:rPr>
        <w:t>the</w:t>
      </w:r>
      <w:r>
        <w:rPr>
          <w:spacing w:val="-57"/>
          <w:sz w:val="24"/>
        </w:rPr>
        <w:t xml:space="preserve"> </w:t>
      </w:r>
      <w:r>
        <w:rPr>
          <w:sz w:val="24"/>
        </w:rPr>
        <w:t>similar</w:t>
      </w:r>
      <w:r>
        <w:rPr>
          <w:spacing w:val="-1"/>
          <w:sz w:val="24"/>
        </w:rPr>
        <w:t xml:space="preserve"> </w:t>
      </w:r>
      <w:r>
        <w:rPr>
          <w:sz w:val="24"/>
        </w:rPr>
        <w:t>manner to how any other CSS file is linked.</w:t>
      </w:r>
    </w:p>
    <w:p>
      <w:pPr>
        <w:pStyle w:val="18"/>
        <w:numPr>
          <w:ilvl w:val="0"/>
          <w:numId w:val="3"/>
        </w:numPr>
        <w:tabs>
          <w:tab w:val="left" w:pos="1060"/>
          <w:tab w:val="left" w:pos="1061"/>
        </w:tabs>
        <w:spacing w:before="0" w:after="0" w:line="240" w:lineRule="auto"/>
        <w:ind w:left="340" w:right="281" w:firstLine="0"/>
        <w:jc w:val="left"/>
        <w:rPr>
          <w:rFonts w:ascii="Symbol" w:hAnsi="Symbol"/>
          <w:sz w:val="24"/>
        </w:rPr>
      </w:pPr>
      <w:r>
        <w:rPr>
          <w:sz w:val="24"/>
        </w:rPr>
        <w:t>Link</w:t>
      </w:r>
      <w:r>
        <w:rPr>
          <w:spacing w:val="8"/>
          <w:sz w:val="24"/>
        </w:rPr>
        <w:t xml:space="preserve"> </w:t>
      </w:r>
      <w:r>
        <w:rPr>
          <w:sz w:val="24"/>
        </w:rPr>
        <w:t>the</w:t>
      </w:r>
      <w:r>
        <w:rPr>
          <w:spacing w:val="10"/>
          <w:sz w:val="24"/>
        </w:rPr>
        <w:t xml:space="preserve"> </w:t>
      </w:r>
      <w:r>
        <w:rPr>
          <w:sz w:val="24"/>
        </w:rPr>
        <w:t>bootstrap.min.js</w:t>
      </w:r>
      <w:r>
        <w:rPr>
          <w:spacing w:val="8"/>
          <w:sz w:val="24"/>
        </w:rPr>
        <w:t xml:space="preserve"> </w:t>
      </w:r>
      <w:r>
        <w:rPr>
          <w:sz w:val="24"/>
        </w:rPr>
        <w:t>file</w:t>
      </w:r>
      <w:r>
        <w:rPr>
          <w:spacing w:val="9"/>
          <w:sz w:val="24"/>
        </w:rPr>
        <w:t xml:space="preserve"> </w:t>
      </w:r>
      <w:r>
        <w:rPr>
          <w:sz w:val="24"/>
        </w:rPr>
        <w:t>which</w:t>
      </w:r>
      <w:r>
        <w:rPr>
          <w:spacing w:val="8"/>
          <w:sz w:val="24"/>
        </w:rPr>
        <w:t xml:space="preserve"> </w:t>
      </w:r>
      <w:r>
        <w:rPr>
          <w:sz w:val="24"/>
        </w:rPr>
        <w:t>is</w:t>
      </w:r>
      <w:r>
        <w:rPr>
          <w:spacing w:val="10"/>
          <w:sz w:val="24"/>
        </w:rPr>
        <w:t xml:space="preserve"> </w:t>
      </w:r>
      <w:r>
        <w:rPr>
          <w:sz w:val="24"/>
        </w:rPr>
        <w:t>present</w:t>
      </w:r>
      <w:r>
        <w:rPr>
          <w:spacing w:val="9"/>
          <w:sz w:val="24"/>
        </w:rPr>
        <w:t xml:space="preserve"> </w:t>
      </w:r>
      <w:r>
        <w:rPr>
          <w:sz w:val="24"/>
        </w:rPr>
        <w:t>in</w:t>
      </w:r>
      <w:r>
        <w:rPr>
          <w:spacing w:val="7"/>
          <w:sz w:val="24"/>
        </w:rPr>
        <w:t xml:space="preserve"> </w:t>
      </w:r>
      <w:r>
        <w:rPr>
          <w:sz w:val="24"/>
        </w:rPr>
        <w:t>the</w:t>
      </w:r>
      <w:r>
        <w:rPr>
          <w:spacing w:val="10"/>
          <w:sz w:val="24"/>
        </w:rPr>
        <w:t xml:space="preserve"> </w:t>
      </w:r>
      <w:r>
        <w:rPr>
          <w:sz w:val="24"/>
        </w:rPr>
        <w:t>JS</w:t>
      </w:r>
      <w:r>
        <w:rPr>
          <w:spacing w:val="8"/>
          <w:sz w:val="24"/>
        </w:rPr>
        <w:t xml:space="preserve"> </w:t>
      </w:r>
      <w:r>
        <w:rPr>
          <w:sz w:val="24"/>
        </w:rPr>
        <w:t>folder</w:t>
      </w:r>
      <w:r>
        <w:rPr>
          <w:spacing w:val="9"/>
          <w:sz w:val="24"/>
        </w:rPr>
        <w:t xml:space="preserve"> </w:t>
      </w:r>
      <w:r>
        <w:rPr>
          <w:sz w:val="24"/>
        </w:rPr>
        <w:t>of</w:t>
      </w:r>
      <w:r>
        <w:rPr>
          <w:spacing w:val="8"/>
          <w:sz w:val="24"/>
        </w:rPr>
        <w:t xml:space="preserve"> </w:t>
      </w:r>
      <w:r>
        <w:rPr>
          <w:sz w:val="24"/>
        </w:rPr>
        <w:t>the</w:t>
      </w:r>
      <w:r>
        <w:rPr>
          <w:spacing w:val="9"/>
          <w:sz w:val="24"/>
        </w:rPr>
        <w:t xml:space="preserve"> </w:t>
      </w:r>
      <w:r>
        <w:rPr>
          <w:sz w:val="24"/>
        </w:rPr>
        <w:t>bootstrap.</w:t>
      </w:r>
      <w:r>
        <w:rPr>
          <w:spacing w:val="9"/>
          <w:sz w:val="24"/>
        </w:rPr>
        <w:t xml:space="preserve"> </w:t>
      </w:r>
      <w:r>
        <w:rPr>
          <w:sz w:val="24"/>
        </w:rPr>
        <w:t>It</w:t>
      </w:r>
      <w:r>
        <w:rPr>
          <w:spacing w:val="8"/>
          <w:sz w:val="24"/>
        </w:rPr>
        <w:t xml:space="preserve"> </w:t>
      </w:r>
      <w:r>
        <w:rPr>
          <w:sz w:val="24"/>
        </w:rPr>
        <w:t>can</w:t>
      </w:r>
      <w:r>
        <w:rPr>
          <w:spacing w:val="-57"/>
          <w:sz w:val="24"/>
        </w:rPr>
        <w:t xml:space="preserve"> </w:t>
      </w:r>
      <w:r>
        <w:rPr>
          <w:sz w:val="24"/>
        </w:rPr>
        <w:t>be</w:t>
      </w:r>
      <w:r>
        <w:rPr>
          <w:spacing w:val="-1"/>
          <w:sz w:val="24"/>
        </w:rPr>
        <w:t xml:space="preserve"> </w:t>
      </w:r>
      <w:r>
        <w:rPr>
          <w:sz w:val="24"/>
        </w:rPr>
        <w:t>linked using script tag.</w:t>
      </w:r>
    </w:p>
    <w:p>
      <w:pPr>
        <w:pStyle w:val="10"/>
        <w:spacing w:before="2"/>
      </w:pPr>
    </w:p>
    <w:p>
      <w:pPr>
        <w:pStyle w:val="10"/>
        <w:ind w:left="340"/>
      </w:pPr>
      <w:r>
        <w:t>Eg:</w:t>
      </w:r>
      <w:r>
        <w:rPr>
          <w:spacing w:val="-4"/>
        </w:rPr>
        <w:t xml:space="preserve"> </w:t>
      </w:r>
      <w:r>
        <w:t>&lt;script</w:t>
      </w:r>
      <w:r>
        <w:rPr>
          <w:spacing w:val="-3"/>
        </w:rPr>
        <w:t xml:space="preserve"> </w:t>
      </w:r>
      <w:r>
        <w:t>src=”url</w:t>
      </w:r>
      <w:r>
        <w:rPr>
          <w:spacing w:val="-3"/>
        </w:rPr>
        <w:t xml:space="preserve"> </w:t>
      </w:r>
      <w:r>
        <w:t>to</w:t>
      </w:r>
      <w:r>
        <w:rPr>
          <w:spacing w:val="-3"/>
        </w:rPr>
        <w:t xml:space="preserve"> </w:t>
      </w:r>
      <w:r>
        <w:t>bootstrap.min.js”&gt;&lt;/script&gt;</w:t>
      </w:r>
    </w:p>
    <w:p>
      <w:pPr>
        <w:pStyle w:val="10"/>
        <w:spacing w:before="4"/>
      </w:pPr>
    </w:p>
    <w:p>
      <w:pPr>
        <w:pStyle w:val="18"/>
        <w:numPr>
          <w:ilvl w:val="0"/>
          <w:numId w:val="3"/>
        </w:numPr>
        <w:tabs>
          <w:tab w:val="left" w:pos="1060"/>
          <w:tab w:val="left" w:pos="1061"/>
        </w:tabs>
        <w:spacing w:before="1" w:after="0" w:line="240" w:lineRule="auto"/>
        <w:ind w:left="340" w:right="282" w:firstLine="0"/>
        <w:jc w:val="left"/>
        <w:rPr>
          <w:rFonts w:ascii="Symbol" w:hAnsi="Symbol"/>
          <w:sz w:val="24"/>
        </w:rPr>
      </w:pPr>
      <w:r>
        <w:rPr>
          <w:sz w:val="24"/>
        </w:rPr>
        <w:t>Now</w:t>
      </w:r>
      <w:r>
        <w:rPr>
          <w:spacing w:val="27"/>
          <w:sz w:val="24"/>
        </w:rPr>
        <w:t xml:space="preserve"> </w:t>
      </w:r>
      <w:r>
        <w:rPr>
          <w:sz w:val="24"/>
        </w:rPr>
        <w:t>use</w:t>
      </w:r>
      <w:r>
        <w:rPr>
          <w:spacing w:val="30"/>
          <w:sz w:val="24"/>
        </w:rPr>
        <w:t xml:space="preserve"> </w:t>
      </w:r>
      <w:r>
        <w:rPr>
          <w:sz w:val="24"/>
        </w:rPr>
        <w:t>bootstrap</w:t>
      </w:r>
      <w:r>
        <w:rPr>
          <w:spacing w:val="29"/>
          <w:sz w:val="24"/>
        </w:rPr>
        <w:t xml:space="preserve"> </w:t>
      </w:r>
      <w:r>
        <w:rPr>
          <w:sz w:val="24"/>
        </w:rPr>
        <w:t>classes</w:t>
      </w:r>
      <w:r>
        <w:rPr>
          <w:spacing w:val="30"/>
          <w:sz w:val="24"/>
        </w:rPr>
        <w:t xml:space="preserve"> </w:t>
      </w:r>
      <w:r>
        <w:rPr>
          <w:sz w:val="24"/>
        </w:rPr>
        <w:t>to</w:t>
      </w:r>
      <w:r>
        <w:rPr>
          <w:spacing w:val="30"/>
          <w:sz w:val="24"/>
        </w:rPr>
        <w:t xml:space="preserve"> </w:t>
      </w:r>
      <w:r>
        <w:rPr>
          <w:sz w:val="24"/>
        </w:rPr>
        <w:t>reduce</w:t>
      </w:r>
      <w:r>
        <w:rPr>
          <w:spacing w:val="28"/>
          <w:sz w:val="24"/>
        </w:rPr>
        <w:t xml:space="preserve"> </w:t>
      </w:r>
      <w:r>
        <w:rPr>
          <w:sz w:val="24"/>
        </w:rPr>
        <w:t>the</w:t>
      </w:r>
      <w:r>
        <w:rPr>
          <w:spacing w:val="30"/>
          <w:sz w:val="24"/>
        </w:rPr>
        <w:t xml:space="preserve"> </w:t>
      </w:r>
      <w:r>
        <w:rPr>
          <w:sz w:val="24"/>
        </w:rPr>
        <w:t>work</w:t>
      </w:r>
      <w:r>
        <w:rPr>
          <w:spacing w:val="29"/>
          <w:sz w:val="24"/>
        </w:rPr>
        <w:t xml:space="preserve"> </w:t>
      </w:r>
      <w:r>
        <w:rPr>
          <w:sz w:val="24"/>
        </w:rPr>
        <w:t>of</w:t>
      </w:r>
      <w:r>
        <w:rPr>
          <w:spacing w:val="29"/>
          <w:sz w:val="24"/>
        </w:rPr>
        <w:t xml:space="preserve"> </w:t>
      </w:r>
      <w:r>
        <w:rPr>
          <w:sz w:val="24"/>
        </w:rPr>
        <w:t>designing</w:t>
      </w:r>
      <w:r>
        <w:rPr>
          <w:spacing w:val="30"/>
          <w:sz w:val="24"/>
        </w:rPr>
        <w:t xml:space="preserve"> </w:t>
      </w:r>
      <w:r>
        <w:rPr>
          <w:sz w:val="24"/>
        </w:rPr>
        <w:t>which</w:t>
      </w:r>
      <w:r>
        <w:rPr>
          <w:spacing w:val="30"/>
          <w:sz w:val="24"/>
        </w:rPr>
        <w:t xml:space="preserve"> </w:t>
      </w:r>
      <w:r>
        <w:rPr>
          <w:sz w:val="24"/>
        </w:rPr>
        <w:t>was</w:t>
      </w:r>
      <w:r>
        <w:rPr>
          <w:spacing w:val="28"/>
          <w:sz w:val="24"/>
        </w:rPr>
        <w:t xml:space="preserve"> </w:t>
      </w:r>
      <w:r>
        <w:rPr>
          <w:sz w:val="24"/>
        </w:rPr>
        <w:t>earlier</w:t>
      </w:r>
      <w:r>
        <w:rPr>
          <w:spacing w:val="30"/>
          <w:sz w:val="24"/>
        </w:rPr>
        <w:t xml:space="preserve"> </w:t>
      </w:r>
      <w:r>
        <w:rPr>
          <w:sz w:val="24"/>
        </w:rPr>
        <w:t>done</w:t>
      </w:r>
      <w:r>
        <w:rPr>
          <w:spacing w:val="-57"/>
          <w:sz w:val="24"/>
        </w:rPr>
        <w:t xml:space="preserve"> </w:t>
      </w:r>
      <w:r>
        <w:rPr>
          <w:sz w:val="24"/>
        </w:rPr>
        <w:t>through CSS.</w:t>
      </w:r>
    </w:p>
    <w:p>
      <w:pPr>
        <w:pStyle w:val="10"/>
        <w:spacing w:before="6"/>
        <w:rPr>
          <w:sz w:val="16"/>
        </w:rPr>
      </w:pPr>
    </w:p>
    <w:p>
      <w:pPr>
        <w:pStyle w:val="5"/>
        <w:numPr>
          <w:ilvl w:val="1"/>
          <w:numId w:val="4"/>
        </w:numPr>
        <w:tabs>
          <w:tab w:val="left" w:pos="4341"/>
        </w:tabs>
        <w:spacing w:before="88" w:after="0" w:line="240" w:lineRule="auto"/>
        <w:ind w:left="4340" w:right="0" w:hanging="4282"/>
        <w:jc w:val="left"/>
      </w:pPr>
      <w:r>
        <w:t>SCRIPTING</w:t>
      </w:r>
    </w:p>
    <w:p>
      <w:pPr>
        <w:pStyle w:val="10"/>
        <w:spacing w:before="5"/>
      </w:pPr>
    </w:p>
    <w:p>
      <w:pPr>
        <w:pStyle w:val="10"/>
        <w:ind w:left="340"/>
      </w:pPr>
      <w:r>
        <w:t>There</w:t>
      </w:r>
      <w:r>
        <w:rPr>
          <w:spacing w:val="-1"/>
        </w:rPr>
        <w:t xml:space="preserve"> </w:t>
      </w:r>
      <w:r>
        <w:t>are</w:t>
      </w:r>
      <w:r>
        <w:rPr>
          <w:spacing w:val="-1"/>
        </w:rPr>
        <w:t xml:space="preserve"> </w:t>
      </w:r>
      <w:r>
        <w:t>two</w:t>
      </w:r>
      <w:r>
        <w:rPr>
          <w:spacing w:val="-1"/>
        </w:rPr>
        <w:t xml:space="preserve"> </w:t>
      </w:r>
      <w:r>
        <w:t>scripting</w:t>
      </w:r>
      <w:r>
        <w:rPr>
          <w:spacing w:val="-3"/>
        </w:rPr>
        <w:t xml:space="preserve"> </w:t>
      </w:r>
      <w:r>
        <w:t>methodologies.</w:t>
      </w:r>
    </w:p>
    <w:p>
      <w:pPr>
        <w:pStyle w:val="10"/>
        <w:spacing w:before="3"/>
      </w:pPr>
    </w:p>
    <w:p>
      <w:pPr>
        <w:pStyle w:val="18"/>
        <w:numPr>
          <w:ilvl w:val="1"/>
          <w:numId w:val="1"/>
        </w:numPr>
        <w:tabs>
          <w:tab w:val="left" w:pos="1060"/>
          <w:tab w:val="left" w:pos="1061"/>
        </w:tabs>
        <w:spacing w:before="0" w:after="0" w:line="240" w:lineRule="auto"/>
        <w:ind w:left="1060" w:right="0" w:hanging="721"/>
        <w:jc w:val="left"/>
        <w:rPr>
          <w:sz w:val="24"/>
        </w:rPr>
      </w:pPr>
      <w:r>
        <w:rPr>
          <w:sz w:val="24"/>
        </w:rPr>
        <w:t>Server</w:t>
      </w:r>
      <w:r>
        <w:rPr>
          <w:spacing w:val="-1"/>
          <w:sz w:val="24"/>
        </w:rPr>
        <w:t xml:space="preserve"> </w:t>
      </w:r>
      <w:r>
        <w:rPr>
          <w:sz w:val="24"/>
        </w:rPr>
        <w:t>side</w:t>
      </w:r>
      <w:r>
        <w:rPr>
          <w:spacing w:val="-1"/>
          <w:sz w:val="24"/>
        </w:rPr>
        <w:t xml:space="preserve"> </w:t>
      </w:r>
      <w:r>
        <w:rPr>
          <w:sz w:val="24"/>
        </w:rPr>
        <w:t>scripting:</w:t>
      </w:r>
      <w:r>
        <w:rPr>
          <w:spacing w:val="-1"/>
          <w:sz w:val="24"/>
        </w:rPr>
        <w:t xml:space="preserve"> </w:t>
      </w:r>
      <w:r>
        <w:rPr>
          <w:sz w:val="24"/>
        </w:rPr>
        <w:t>This scripting</w:t>
      </w:r>
      <w:r>
        <w:rPr>
          <w:spacing w:val="-3"/>
          <w:sz w:val="24"/>
        </w:rPr>
        <w:t xml:space="preserve"> </w:t>
      </w:r>
      <w:r>
        <w:rPr>
          <w:sz w:val="24"/>
        </w:rPr>
        <w:t>is</w:t>
      </w:r>
      <w:r>
        <w:rPr>
          <w:spacing w:val="-1"/>
          <w:sz w:val="24"/>
        </w:rPr>
        <w:t xml:space="preserve"> </w:t>
      </w:r>
      <w:r>
        <w:rPr>
          <w:sz w:val="24"/>
        </w:rPr>
        <w:t>done</w:t>
      </w:r>
      <w:r>
        <w:rPr>
          <w:spacing w:val="-1"/>
          <w:sz w:val="24"/>
        </w:rPr>
        <w:t xml:space="preserve"> </w:t>
      </w:r>
      <w:r>
        <w:rPr>
          <w:sz w:val="24"/>
        </w:rPr>
        <w:t>at the</w:t>
      </w:r>
      <w:r>
        <w:rPr>
          <w:spacing w:val="-2"/>
          <w:sz w:val="24"/>
        </w:rPr>
        <w:t xml:space="preserve"> </w:t>
      </w:r>
      <w:r>
        <w:rPr>
          <w:sz w:val="24"/>
        </w:rPr>
        <w:t>server</w:t>
      </w:r>
      <w:r>
        <w:rPr>
          <w:spacing w:val="-2"/>
          <w:sz w:val="24"/>
        </w:rPr>
        <w:t xml:space="preserve"> </w:t>
      </w:r>
      <w:r>
        <w:rPr>
          <w:sz w:val="24"/>
        </w:rPr>
        <w:t>end</w:t>
      </w:r>
    </w:p>
    <w:p>
      <w:pPr>
        <w:pStyle w:val="18"/>
        <w:numPr>
          <w:ilvl w:val="1"/>
          <w:numId w:val="1"/>
        </w:numPr>
        <w:tabs>
          <w:tab w:val="left" w:pos="1060"/>
          <w:tab w:val="left" w:pos="1061"/>
        </w:tabs>
        <w:spacing w:before="1" w:after="0" w:line="240" w:lineRule="auto"/>
        <w:ind w:left="1060" w:right="0" w:hanging="721"/>
        <w:jc w:val="left"/>
        <w:rPr>
          <w:sz w:val="24"/>
        </w:rPr>
      </w:pPr>
      <w:r>
        <w:rPr>
          <w:sz w:val="24"/>
        </w:rPr>
        <w:t>Client</w:t>
      </w:r>
      <w:r>
        <w:rPr>
          <w:spacing w:val="-1"/>
          <w:sz w:val="24"/>
        </w:rPr>
        <w:t xml:space="preserve"> </w:t>
      </w:r>
      <w:r>
        <w:rPr>
          <w:sz w:val="24"/>
        </w:rPr>
        <w:t>side</w:t>
      </w:r>
      <w:r>
        <w:rPr>
          <w:spacing w:val="-1"/>
          <w:sz w:val="24"/>
        </w:rPr>
        <w:t xml:space="preserve"> </w:t>
      </w:r>
      <w:r>
        <w:rPr>
          <w:sz w:val="24"/>
        </w:rPr>
        <w:t>scripting:</w:t>
      </w:r>
      <w:r>
        <w:rPr>
          <w:spacing w:val="-1"/>
          <w:sz w:val="24"/>
        </w:rPr>
        <w:t xml:space="preserve"> </w:t>
      </w:r>
      <w:r>
        <w:rPr>
          <w:sz w:val="24"/>
        </w:rPr>
        <w:t>This scripting</w:t>
      </w:r>
      <w:r>
        <w:rPr>
          <w:spacing w:val="-3"/>
          <w:sz w:val="24"/>
        </w:rPr>
        <w:t xml:space="preserve"> </w:t>
      </w:r>
      <w:r>
        <w:rPr>
          <w:sz w:val="24"/>
        </w:rPr>
        <w:t>is</w:t>
      </w:r>
      <w:r>
        <w:rPr>
          <w:spacing w:val="-1"/>
          <w:sz w:val="24"/>
        </w:rPr>
        <w:t xml:space="preserve"> </w:t>
      </w:r>
      <w:r>
        <w:rPr>
          <w:sz w:val="24"/>
        </w:rPr>
        <w:t>done at</w:t>
      </w:r>
      <w:r>
        <w:rPr>
          <w:spacing w:val="-1"/>
          <w:sz w:val="24"/>
        </w:rPr>
        <w:t xml:space="preserve"> </w:t>
      </w:r>
      <w:r>
        <w:rPr>
          <w:sz w:val="24"/>
        </w:rPr>
        <w:t>the</w:t>
      </w:r>
      <w:r>
        <w:rPr>
          <w:spacing w:val="-2"/>
          <w:sz w:val="24"/>
        </w:rPr>
        <w:t xml:space="preserve"> </w:t>
      </w:r>
      <w:r>
        <w:rPr>
          <w:sz w:val="24"/>
        </w:rPr>
        <w:t>client</w:t>
      </w:r>
      <w:r>
        <w:rPr>
          <w:spacing w:val="-1"/>
          <w:sz w:val="24"/>
        </w:rPr>
        <w:t xml:space="preserve"> </w:t>
      </w:r>
      <w:r>
        <w:rPr>
          <w:sz w:val="24"/>
        </w:rPr>
        <w:t>end or</w:t>
      </w:r>
      <w:r>
        <w:rPr>
          <w:spacing w:val="-1"/>
          <w:sz w:val="24"/>
        </w:rPr>
        <w:t xml:space="preserve"> </w:t>
      </w:r>
      <w:r>
        <w:rPr>
          <w:sz w:val="24"/>
        </w:rPr>
        <w:t>the</w:t>
      </w:r>
      <w:r>
        <w:rPr>
          <w:spacing w:val="-1"/>
          <w:sz w:val="24"/>
        </w:rPr>
        <w:t xml:space="preserve"> </w:t>
      </w:r>
      <w:r>
        <w:rPr>
          <w:sz w:val="24"/>
        </w:rPr>
        <w:t>browser.</w:t>
      </w:r>
    </w:p>
    <w:p>
      <w:pPr>
        <w:spacing w:after="0" w:line="240" w:lineRule="auto"/>
        <w:jc w:val="left"/>
        <w:rPr>
          <w:sz w:val="24"/>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5"/>
        </w:numPr>
        <w:tabs>
          <w:tab w:val="left" w:pos="3527"/>
        </w:tabs>
        <w:spacing w:before="59" w:after="0" w:line="240" w:lineRule="auto"/>
        <w:ind w:left="3526" w:right="0" w:hanging="631"/>
        <w:jc w:val="left"/>
      </w:pPr>
      <w:r>
        <w:t>SERVER</w:t>
      </w:r>
      <w:r>
        <w:rPr>
          <w:spacing w:val="-3"/>
        </w:rPr>
        <w:t xml:space="preserve"> </w:t>
      </w:r>
      <w:r>
        <w:t>SIDE</w:t>
      </w:r>
      <w:r>
        <w:rPr>
          <w:spacing w:val="-2"/>
        </w:rPr>
        <w:t xml:space="preserve"> </w:t>
      </w:r>
      <w:r>
        <w:t>SCRIPTING</w:t>
      </w:r>
    </w:p>
    <w:p>
      <w:pPr>
        <w:pStyle w:val="10"/>
        <w:spacing w:before="4"/>
      </w:pPr>
    </w:p>
    <w:p>
      <w:pPr>
        <w:pStyle w:val="10"/>
        <w:spacing w:before="1"/>
        <w:ind w:left="340" w:right="276" w:firstLine="720"/>
        <w:jc w:val="both"/>
      </w:pPr>
      <w:r>
        <w:rPr>
          <w:b/>
        </w:rPr>
        <w:t>Server-side</w:t>
      </w:r>
      <w:r>
        <w:rPr>
          <w:b/>
          <w:spacing w:val="1"/>
        </w:rPr>
        <w:t xml:space="preserve"> </w:t>
      </w:r>
      <w:r>
        <w:rPr>
          <w:b/>
        </w:rPr>
        <w:t>scripting</w:t>
      </w:r>
      <w:r>
        <w:rPr>
          <w:b/>
          <w:spacing w:val="1"/>
        </w:rPr>
        <w:t xml:space="preserve"> </w:t>
      </w:r>
      <w:r>
        <w:t>is</w:t>
      </w:r>
      <w:r>
        <w:rPr>
          <w:spacing w:val="1"/>
        </w:rPr>
        <w:t xml:space="preserve"> </w:t>
      </w:r>
      <w:r>
        <w:t>a</w:t>
      </w:r>
      <w:r>
        <w:rPr>
          <w:spacing w:val="1"/>
        </w:rPr>
        <w:t xml:space="preserve"> </w:t>
      </w:r>
      <w:r>
        <w:t>technique</w:t>
      </w:r>
      <w:r>
        <w:rPr>
          <w:spacing w:val="1"/>
        </w:rPr>
        <w:t xml:space="preserve"> </w:t>
      </w:r>
      <w:r>
        <w:t>used</w:t>
      </w:r>
      <w:r>
        <w:rPr>
          <w:spacing w:val="1"/>
        </w:rPr>
        <w:t xml:space="preserve"> </w:t>
      </w:r>
      <w:r>
        <w:t>in</w:t>
      </w:r>
      <w:r>
        <w:rPr>
          <w:spacing w:val="1"/>
        </w:rPr>
        <w:t xml:space="preserve"> </w:t>
      </w:r>
      <w:r>
        <w:fldChar w:fldCharType="begin"/>
      </w:r>
      <w:r>
        <w:instrText xml:space="preserve"> HYPERLINK "https://en.wikipedia.org/wiki/Web_development" \h </w:instrText>
      </w:r>
      <w:r>
        <w:fldChar w:fldCharType="separate"/>
      </w:r>
      <w:r>
        <w:t>web</w:t>
      </w:r>
      <w:r>
        <w:rPr>
          <w:spacing w:val="1"/>
        </w:rPr>
        <w:t xml:space="preserve"> </w:t>
      </w:r>
      <w:r>
        <w:t>development</w:t>
      </w:r>
      <w:r>
        <w:fldChar w:fldCharType="end"/>
      </w:r>
      <w:r>
        <w:rPr>
          <w:spacing w:val="1"/>
        </w:rPr>
        <w:t xml:space="preserve"> </w:t>
      </w:r>
      <w:r>
        <w:t>which</w:t>
      </w:r>
      <w:r>
        <w:rPr>
          <w:spacing w:val="1"/>
        </w:rPr>
        <w:t xml:space="preserve"> </w:t>
      </w:r>
      <w:r>
        <w:t>involves</w:t>
      </w:r>
      <w:r>
        <w:rPr>
          <w:spacing w:val="1"/>
        </w:rPr>
        <w:t xml:space="preserve"> </w:t>
      </w:r>
      <w:r>
        <w:t xml:space="preserve">employing </w:t>
      </w:r>
      <w:r>
        <w:fldChar w:fldCharType="begin"/>
      </w:r>
      <w:r>
        <w:instrText xml:space="preserve"> HYPERLINK "https://en.wikipedia.org/wiki/Scripting_language" \h </w:instrText>
      </w:r>
      <w:r>
        <w:fldChar w:fldCharType="separate"/>
      </w:r>
      <w:r>
        <w:t>scripts</w:t>
      </w:r>
      <w:r>
        <w:fldChar w:fldCharType="end"/>
      </w:r>
      <w:r>
        <w:t xml:space="preserve"> on a web server which produce a response customized for each user’s</w:t>
      </w:r>
      <w:r>
        <w:rPr>
          <w:spacing w:val="1"/>
        </w:rPr>
        <w:t xml:space="preserve"> </w:t>
      </w:r>
      <w:r>
        <w:t xml:space="preserve">(client’s) request to the website. The alternative is for the web server itself to deliver a </w:t>
      </w:r>
      <w:r>
        <w:fldChar w:fldCharType="begin"/>
      </w:r>
      <w:r>
        <w:instrText xml:space="preserve"> HYPERLINK "https://en.wikipedia.org/wiki/Static_web_page" \h </w:instrText>
      </w:r>
      <w:r>
        <w:fldChar w:fldCharType="separate"/>
      </w:r>
      <w:r>
        <w:t>static</w:t>
      </w:r>
      <w:r>
        <w:fldChar w:fldCharType="end"/>
      </w:r>
      <w:r>
        <w:rPr>
          <w:spacing w:val="1"/>
        </w:rPr>
        <w:t xml:space="preserve"> </w:t>
      </w:r>
      <w:r>
        <w:fldChar w:fldCharType="begin"/>
      </w:r>
      <w:r>
        <w:instrText xml:space="preserve"> HYPERLINK "https://en.wikipedia.org/wiki/Static_web_page" \h </w:instrText>
      </w:r>
      <w:r>
        <w:fldChar w:fldCharType="separate"/>
      </w:r>
      <w:r>
        <w:t>web</w:t>
      </w:r>
      <w:r>
        <w:rPr>
          <w:spacing w:val="-4"/>
        </w:rPr>
        <w:t xml:space="preserve"> </w:t>
      </w:r>
      <w:r>
        <w:t>page</w:t>
      </w:r>
      <w:r>
        <w:fldChar w:fldCharType="end"/>
      </w:r>
      <w:r>
        <w:t>.</w:t>
      </w:r>
      <w:r>
        <w:rPr>
          <w:spacing w:val="-3"/>
        </w:rPr>
        <w:t xml:space="preserve"> </w:t>
      </w:r>
      <w:r>
        <w:t>Scripts</w:t>
      </w:r>
      <w:r>
        <w:rPr>
          <w:spacing w:val="-3"/>
        </w:rPr>
        <w:t xml:space="preserve"> </w:t>
      </w:r>
      <w:r>
        <w:t>can</w:t>
      </w:r>
      <w:r>
        <w:rPr>
          <w:spacing w:val="-2"/>
        </w:rPr>
        <w:t xml:space="preserve"> </w:t>
      </w:r>
      <w:r>
        <w:t>be</w:t>
      </w:r>
      <w:r>
        <w:rPr>
          <w:spacing w:val="-5"/>
        </w:rPr>
        <w:t xml:space="preserve"> </w:t>
      </w:r>
      <w:r>
        <w:t>written</w:t>
      </w:r>
      <w:r>
        <w:rPr>
          <w:spacing w:val="-2"/>
        </w:rPr>
        <w:t xml:space="preserve"> </w:t>
      </w:r>
      <w:r>
        <w:t>in</w:t>
      </w:r>
      <w:r>
        <w:rPr>
          <w:spacing w:val="-3"/>
        </w:rPr>
        <w:t xml:space="preserve"> </w:t>
      </w:r>
      <w:r>
        <w:t>any</w:t>
      </w:r>
      <w:r>
        <w:rPr>
          <w:spacing w:val="-3"/>
        </w:rPr>
        <w:t xml:space="preserve"> </w:t>
      </w:r>
      <w:r>
        <w:t>of</w:t>
      </w:r>
      <w:r>
        <w:rPr>
          <w:spacing w:val="-4"/>
        </w:rPr>
        <w:t xml:space="preserve"> </w:t>
      </w:r>
      <w:r>
        <w:t>a</w:t>
      </w:r>
      <w:r>
        <w:rPr>
          <w:spacing w:val="-3"/>
        </w:rPr>
        <w:t xml:space="preserve"> </w:t>
      </w:r>
      <w:r>
        <w:t>number</w:t>
      </w:r>
      <w:r>
        <w:rPr>
          <w:spacing w:val="-2"/>
        </w:rPr>
        <w:t xml:space="preserve"> </w:t>
      </w:r>
      <w:r>
        <w:t>of</w:t>
      </w:r>
      <w:r>
        <w:rPr>
          <w:spacing w:val="-5"/>
        </w:rPr>
        <w:t xml:space="preserve"> </w:t>
      </w:r>
      <w:r>
        <w:t>server-side</w:t>
      </w:r>
      <w:r>
        <w:rPr>
          <w:spacing w:val="-2"/>
        </w:rPr>
        <w:t xml:space="preserve"> </w:t>
      </w:r>
      <w:r>
        <w:t>scripting</w:t>
      </w:r>
      <w:r>
        <w:rPr>
          <w:spacing w:val="-4"/>
        </w:rPr>
        <w:t xml:space="preserve"> </w:t>
      </w:r>
      <w:r>
        <w:t>languages</w:t>
      </w:r>
      <w:r>
        <w:rPr>
          <w:spacing w:val="-3"/>
        </w:rPr>
        <w:t xml:space="preserve"> </w:t>
      </w:r>
      <w:r>
        <w:t>that</w:t>
      </w:r>
      <w:r>
        <w:rPr>
          <w:spacing w:val="-3"/>
        </w:rPr>
        <w:t xml:space="preserve"> </w:t>
      </w:r>
      <w:r>
        <w:t>are</w:t>
      </w:r>
      <w:r>
        <w:rPr>
          <w:spacing w:val="-57"/>
        </w:rPr>
        <w:t xml:space="preserve"> </w:t>
      </w:r>
      <w:r>
        <w:t xml:space="preserve">available (see below). Server-side scripting is distinguished from </w:t>
      </w:r>
      <w:r>
        <w:fldChar w:fldCharType="begin"/>
      </w:r>
      <w:r>
        <w:instrText xml:space="preserve"> HYPERLINK "https://en.wikipedia.org/wiki/Client-side_scripting" \h </w:instrText>
      </w:r>
      <w:r>
        <w:fldChar w:fldCharType="separate"/>
      </w:r>
      <w:r>
        <w:t xml:space="preserve">client-side scripting </w:t>
      </w:r>
      <w:r>
        <w:fldChar w:fldCharType="end"/>
      </w:r>
      <w:r>
        <w:t>where</w:t>
      </w:r>
      <w:r>
        <w:rPr>
          <w:spacing w:val="1"/>
        </w:rPr>
        <w:t xml:space="preserve"> </w:t>
      </w:r>
      <w:r>
        <w:t>embedded</w:t>
      </w:r>
      <w:r>
        <w:rPr>
          <w:spacing w:val="-7"/>
        </w:rPr>
        <w:t xml:space="preserve"> </w:t>
      </w:r>
      <w:r>
        <w:t>scripts,</w:t>
      </w:r>
      <w:r>
        <w:rPr>
          <w:spacing w:val="-7"/>
        </w:rPr>
        <w:t xml:space="preserve"> </w:t>
      </w:r>
      <w:r>
        <w:t>such</w:t>
      </w:r>
      <w:r>
        <w:rPr>
          <w:spacing w:val="-7"/>
        </w:rPr>
        <w:t xml:space="preserve"> </w:t>
      </w:r>
      <w:r>
        <w:t>as</w:t>
      </w:r>
      <w:r>
        <w:rPr>
          <w:spacing w:val="-6"/>
        </w:rPr>
        <w:t xml:space="preserve"> </w:t>
      </w:r>
      <w:r>
        <w:fldChar w:fldCharType="begin"/>
      </w:r>
      <w:r>
        <w:instrText xml:space="preserve"> HYPERLINK "https://en.wikipedia.org/wiki/JavaScript" \h </w:instrText>
      </w:r>
      <w:r>
        <w:fldChar w:fldCharType="separate"/>
      </w:r>
      <w:r>
        <w:t>JavaScript</w:t>
      </w:r>
      <w:r>
        <w:fldChar w:fldCharType="end"/>
      </w:r>
      <w:r>
        <w:t>,</w:t>
      </w:r>
      <w:r>
        <w:rPr>
          <w:spacing w:val="-6"/>
        </w:rPr>
        <w:t xml:space="preserve"> </w:t>
      </w:r>
      <w:r>
        <w:t>are</w:t>
      </w:r>
      <w:r>
        <w:rPr>
          <w:spacing w:val="-8"/>
        </w:rPr>
        <w:t xml:space="preserve"> </w:t>
      </w:r>
      <w:r>
        <w:t>run</w:t>
      </w:r>
      <w:r>
        <w:rPr>
          <w:spacing w:val="-7"/>
        </w:rPr>
        <w:t xml:space="preserve"> </w:t>
      </w:r>
      <w:r>
        <w:t>client-side</w:t>
      </w:r>
      <w:r>
        <w:rPr>
          <w:spacing w:val="-6"/>
        </w:rPr>
        <w:t xml:space="preserve"> </w:t>
      </w:r>
      <w:r>
        <w:t>in</w:t>
      </w:r>
      <w:r>
        <w:rPr>
          <w:spacing w:val="-8"/>
        </w:rPr>
        <w:t xml:space="preserve"> </w:t>
      </w:r>
      <w:r>
        <w:t>a</w:t>
      </w:r>
      <w:r>
        <w:rPr>
          <w:spacing w:val="-7"/>
        </w:rPr>
        <w:t xml:space="preserve"> </w:t>
      </w:r>
      <w:r>
        <w:fldChar w:fldCharType="begin"/>
      </w:r>
      <w:r>
        <w:instrText xml:space="preserve"> HYPERLINK "https://en.wikipedia.org/wiki/Web_browser" \h </w:instrText>
      </w:r>
      <w:r>
        <w:fldChar w:fldCharType="separate"/>
      </w:r>
      <w:r>
        <w:t>web</w:t>
      </w:r>
      <w:r>
        <w:rPr>
          <w:spacing w:val="-8"/>
        </w:rPr>
        <w:t xml:space="preserve"> </w:t>
      </w:r>
      <w:r>
        <w:t>browser</w:t>
      </w:r>
      <w:r>
        <w:fldChar w:fldCharType="end"/>
      </w:r>
      <w:r>
        <w:t>,</w:t>
      </w:r>
      <w:r>
        <w:rPr>
          <w:spacing w:val="-6"/>
        </w:rPr>
        <w:t xml:space="preserve"> </w:t>
      </w:r>
      <w:r>
        <w:t>but</w:t>
      </w:r>
      <w:r>
        <w:rPr>
          <w:spacing w:val="-7"/>
        </w:rPr>
        <w:t xml:space="preserve"> </w:t>
      </w:r>
      <w:r>
        <w:t>both</w:t>
      </w:r>
      <w:r>
        <w:rPr>
          <w:spacing w:val="-7"/>
        </w:rPr>
        <w:t xml:space="preserve"> </w:t>
      </w:r>
      <w:r>
        <w:t>techniques</w:t>
      </w:r>
      <w:r>
        <w:rPr>
          <w:spacing w:val="-57"/>
        </w:rPr>
        <w:t xml:space="preserve"> </w:t>
      </w:r>
      <w:r>
        <w:t>are often</w:t>
      </w:r>
      <w:r>
        <w:rPr>
          <w:spacing w:val="-1"/>
        </w:rPr>
        <w:t xml:space="preserve"> </w:t>
      </w:r>
      <w:r>
        <w:t>used together.</w:t>
      </w:r>
    </w:p>
    <w:p>
      <w:pPr>
        <w:pStyle w:val="10"/>
        <w:spacing w:before="4"/>
      </w:pPr>
    </w:p>
    <w:p>
      <w:pPr>
        <w:pStyle w:val="10"/>
        <w:ind w:left="340" w:right="277" w:firstLine="720"/>
        <w:jc w:val="both"/>
      </w:pPr>
      <w:r>
        <w:t>Server-side</w:t>
      </w:r>
      <w:r>
        <w:rPr>
          <w:spacing w:val="-7"/>
        </w:rPr>
        <w:t xml:space="preserve"> </w:t>
      </w:r>
      <w:r>
        <w:t>scripting</w:t>
      </w:r>
      <w:r>
        <w:rPr>
          <w:spacing w:val="-7"/>
        </w:rPr>
        <w:t xml:space="preserve"> </w:t>
      </w:r>
      <w:r>
        <w:t>is</w:t>
      </w:r>
      <w:r>
        <w:rPr>
          <w:spacing w:val="-6"/>
        </w:rPr>
        <w:t xml:space="preserve"> </w:t>
      </w:r>
      <w:r>
        <w:t>often</w:t>
      </w:r>
      <w:r>
        <w:rPr>
          <w:spacing w:val="-6"/>
        </w:rPr>
        <w:t xml:space="preserve"> </w:t>
      </w:r>
      <w:r>
        <w:t>used</w:t>
      </w:r>
      <w:r>
        <w:rPr>
          <w:spacing w:val="-6"/>
        </w:rPr>
        <w:t xml:space="preserve"> </w:t>
      </w:r>
      <w:r>
        <w:t>to</w:t>
      </w:r>
      <w:r>
        <w:rPr>
          <w:spacing w:val="-6"/>
        </w:rPr>
        <w:t xml:space="preserve"> </w:t>
      </w:r>
      <w:r>
        <w:t>provide</w:t>
      </w:r>
      <w:r>
        <w:rPr>
          <w:spacing w:val="-7"/>
        </w:rPr>
        <w:t xml:space="preserve"> </w:t>
      </w:r>
      <w:r>
        <w:t>a</w:t>
      </w:r>
      <w:r>
        <w:rPr>
          <w:spacing w:val="-6"/>
        </w:rPr>
        <w:t xml:space="preserve"> </w:t>
      </w:r>
      <w:r>
        <w:t>customized</w:t>
      </w:r>
      <w:r>
        <w:rPr>
          <w:spacing w:val="-6"/>
        </w:rPr>
        <w:t xml:space="preserve"> </w:t>
      </w:r>
      <w:r>
        <w:t>interface</w:t>
      </w:r>
      <w:r>
        <w:rPr>
          <w:spacing w:val="-6"/>
        </w:rPr>
        <w:t xml:space="preserve"> </w:t>
      </w:r>
      <w:r>
        <w:t>for</w:t>
      </w:r>
      <w:r>
        <w:rPr>
          <w:spacing w:val="-7"/>
        </w:rPr>
        <w:t xml:space="preserve"> </w:t>
      </w:r>
      <w:r>
        <w:t>the</w:t>
      </w:r>
      <w:r>
        <w:rPr>
          <w:spacing w:val="-6"/>
        </w:rPr>
        <w:t xml:space="preserve"> </w:t>
      </w:r>
      <w:r>
        <w:t>user.</w:t>
      </w:r>
      <w:r>
        <w:rPr>
          <w:spacing w:val="-5"/>
        </w:rPr>
        <w:t xml:space="preserve"> </w:t>
      </w:r>
      <w:r>
        <w:t>These</w:t>
      </w:r>
      <w:r>
        <w:rPr>
          <w:spacing w:val="-58"/>
        </w:rPr>
        <w:t xml:space="preserve"> </w:t>
      </w:r>
      <w:r>
        <w:t>scripts may assemble client characteristics for use in customizing the response based on those</w:t>
      </w:r>
      <w:r>
        <w:rPr>
          <w:spacing w:val="-57"/>
        </w:rPr>
        <w:t xml:space="preserve"> </w:t>
      </w:r>
      <w:r>
        <w:t>characteristics, the user’s requirements, access rights, etc. Server-side scripting also enables</w:t>
      </w:r>
      <w:r>
        <w:rPr>
          <w:spacing w:val="1"/>
        </w:rPr>
        <w:t xml:space="preserve"> </w:t>
      </w:r>
      <w:r>
        <w:t>the</w:t>
      </w:r>
      <w:r>
        <w:rPr>
          <w:spacing w:val="-7"/>
        </w:rPr>
        <w:t xml:space="preserve"> </w:t>
      </w:r>
      <w:r>
        <w:t>website</w:t>
      </w:r>
      <w:r>
        <w:rPr>
          <w:spacing w:val="-8"/>
        </w:rPr>
        <w:t xml:space="preserve"> </w:t>
      </w:r>
      <w:r>
        <w:t>owner</w:t>
      </w:r>
      <w:r>
        <w:rPr>
          <w:spacing w:val="-6"/>
        </w:rPr>
        <w:t xml:space="preserve"> </w:t>
      </w:r>
      <w:r>
        <w:t>to</w:t>
      </w:r>
      <w:r>
        <w:rPr>
          <w:spacing w:val="-7"/>
        </w:rPr>
        <w:t xml:space="preserve"> </w:t>
      </w:r>
      <w:r>
        <w:t>hide</w:t>
      </w:r>
      <w:r>
        <w:rPr>
          <w:spacing w:val="-6"/>
        </w:rPr>
        <w:t xml:space="preserve"> </w:t>
      </w:r>
      <w:r>
        <w:t>the</w:t>
      </w:r>
      <w:r>
        <w:rPr>
          <w:spacing w:val="-7"/>
        </w:rPr>
        <w:t xml:space="preserve"> </w:t>
      </w:r>
      <w:r>
        <w:t>source</w:t>
      </w:r>
      <w:r>
        <w:rPr>
          <w:spacing w:val="-8"/>
        </w:rPr>
        <w:t xml:space="preserve"> </w:t>
      </w:r>
      <w:r>
        <w:t>code</w:t>
      </w:r>
      <w:r>
        <w:rPr>
          <w:spacing w:val="-7"/>
        </w:rPr>
        <w:t xml:space="preserve"> </w:t>
      </w:r>
      <w:r>
        <w:t>that</w:t>
      </w:r>
      <w:r>
        <w:rPr>
          <w:spacing w:val="-7"/>
        </w:rPr>
        <w:t xml:space="preserve"> </w:t>
      </w:r>
      <w:r>
        <w:t>generates</w:t>
      </w:r>
      <w:r>
        <w:rPr>
          <w:spacing w:val="-6"/>
        </w:rPr>
        <w:t xml:space="preserve"> </w:t>
      </w:r>
      <w:r>
        <w:t>the</w:t>
      </w:r>
      <w:r>
        <w:rPr>
          <w:spacing w:val="-8"/>
        </w:rPr>
        <w:t xml:space="preserve"> </w:t>
      </w:r>
      <w:r>
        <w:t>interface,</w:t>
      </w:r>
      <w:r>
        <w:rPr>
          <w:spacing w:val="-6"/>
        </w:rPr>
        <w:t xml:space="preserve"> </w:t>
      </w:r>
      <w:r>
        <w:t>whereas</w:t>
      </w:r>
      <w:r>
        <w:rPr>
          <w:spacing w:val="-7"/>
        </w:rPr>
        <w:t xml:space="preserve"> </w:t>
      </w:r>
      <w:r>
        <w:t>with</w:t>
      </w:r>
      <w:r>
        <w:rPr>
          <w:spacing w:val="-7"/>
        </w:rPr>
        <w:t xml:space="preserve"> </w:t>
      </w:r>
      <w:r>
        <w:t>client-side</w:t>
      </w:r>
      <w:r>
        <w:rPr>
          <w:spacing w:val="-57"/>
        </w:rPr>
        <w:t xml:space="preserve"> </w:t>
      </w:r>
      <w:r>
        <w:t>scripting, the user has access to all the code received by the client. A down-side to the use of</w:t>
      </w:r>
      <w:r>
        <w:rPr>
          <w:spacing w:val="1"/>
        </w:rPr>
        <w:t xml:space="preserve"> </w:t>
      </w:r>
      <w:r>
        <w:t>server-side scripting is that the client needs to make further requests over the network to the</w:t>
      </w:r>
      <w:r>
        <w:rPr>
          <w:spacing w:val="1"/>
        </w:rPr>
        <w:t xml:space="preserve"> </w:t>
      </w:r>
      <w:r>
        <w:t>server in order to show new information to the user via the web browser. These requests can</w:t>
      </w:r>
      <w:r>
        <w:rPr>
          <w:spacing w:val="1"/>
        </w:rPr>
        <w:t xml:space="preserve"> </w:t>
      </w:r>
      <w:r>
        <w:t>slow down the experience for the user, place more load on the server, and prevent use of the</w:t>
      </w:r>
      <w:r>
        <w:rPr>
          <w:spacing w:val="1"/>
        </w:rPr>
        <w:t xml:space="preserve"> </w:t>
      </w:r>
      <w:r>
        <w:t>application</w:t>
      </w:r>
      <w:r>
        <w:rPr>
          <w:spacing w:val="-3"/>
        </w:rPr>
        <w:t xml:space="preserve"> </w:t>
      </w:r>
      <w:r>
        <w:t>when the user is disconnected from</w:t>
      </w:r>
      <w:r>
        <w:rPr>
          <w:spacing w:val="-2"/>
        </w:rPr>
        <w:t xml:space="preserve"> </w:t>
      </w:r>
      <w:r>
        <w:t>the server.</w:t>
      </w:r>
    </w:p>
    <w:p>
      <w:pPr>
        <w:pStyle w:val="10"/>
        <w:spacing w:before="4"/>
      </w:pPr>
    </w:p>
    <w:p>
      <w:pPr>
        <w:pStyle w:val="10"/>
        <w:ind w:left="340" w:right="275" w:firstLine="720"/>
        <w:jc w:val="both"/>
      </w:pPr>
      <w:r>
        <w:t>When</w:t>
      </w:r>
      <w:r>
        <w:rPr>
          <w:spacing w:val="-5"/>
        </w:rPr>
        <w:t xml:space="preserve"> </w:t>
      </w:r>
      <w:r>
        <w:t>the</w:t>
      </w:r>
      <w:r>
        <w:rPr>
          <w:spacing w:val="-4"/>
        </w:rPr>
        <w:t xml:space="preserve"> </w:t>
      </w:r>
      <w:r>
        <w:t>server</w:t>
      </w:r>
      <w:r>
        <w:rPr>
          <w:spacing w:val="-5"/>
        </w:rPr>
        <w:t xml:space="preserve"> </w:t>
      </w:r>
      <w:r>
        <w:t>serves</w:t>
      </w:r>
      <w:r>
        <w:rPr>
          <w:spacing w:val="-5"/>
        </w:rPr>
        <w:t xml:space="preserve"> </w:t>
      </w:r>
      <w:r>
        <w:t>data</w:t>
      </w:r>
      <w:r>
        <w:rPr>
          <w:spacing w:val="-3"/>
        </w:rPr>
        <w:t xml:space="preserve"> </w:t>
      </w:r>
      <w:r>
        <w:t>in</w:t>
      </w:r>
      <w:r>
        <w:rPr>
          <w:spacing w:val="-5"/>
        </w:rPr>
        <w:t xml:space="preserve"> </w:t>
      </w:r>
      <w:r>
        <w:t>a</w:t>
      </w:r>
      <w:r>
        <w:rPr>
          <w:spacing w:val="-5"/>
        </w:rPr>
        <w:t xml:space="preserve"> </w:t>
      </w:r>
      <w:r>
        <w:t>commonly</w:t>
      </w:r>
      <w:r>
        <w:rPr>
          <w:spacing w:val="-5"/>
        </w:rPr>
        <w:t xml:space="preserve"> </w:t>
      </w:r>
      <w:r>
        <w:t>used</w:t>
      </w:r>
      <w:r>
        <w:rPr>
          <w:spacing w:val="-2"/>
        </w:rPr>
        <w:t xml:space="preserve"> </w:t>
      </w:r>
      <w:r>
        <w:t>manner,</w:t>
      </w:r>
      <w:r>
        <w:rPr>
          <w:spacing w:val="-4"/>
        </w:rPr>
        <w:t xml:space="preserve"> </w:t>
      </w:r>
      <w:r>
        <w:t>for</w:t>
      </w:r>
      <w:r>
        <w:rPr>
          <w:spacing w:val="-4"/>
        </w:rPr>
        <w:t xml:space="preserve"> </w:t>
      </w:r>
      <w:r>
        <w:t>example</w:t>
      </w:r>
      <w:r>
        <w:rPr>
          <w:spacing w:val="-4"/>
        </w:rPr>
        <w:t xml:space="preserve"> </w:t>
      </w:r>
      <w:r>
        <w:t>according</w:t>
      </w:r>
      <w:r>
        <w:rPr>
          <w:spacing w:val="-5"/>
        </w:rPr>
        <w:t xml:space="preserve"> </w:t>
      </w:r>
      <w:r>
        <w:t>to</w:t>
      </w:r>
      <w:r>
        <w:rPr>
          <w:spacing w:val="-4"/>
        </w:rPr>
        <w:t xml:space="preserve"> </w:t>
      </w:r>
      <w:r>
        <w:t>the</w:t>
      </w:r>
      <w:r>
        <w:rPr>
          <w:spacing w:val="-58"/>
        </w:rPr>
        <w:t xml:space="preserve"> </w:t>
      </w:r>
      <w:r>
        <w:fldChar w:fldCharType="begin"/>
      </w:r>
      <w:r>
        <w:instrText xml:space="preserve"> HYPERLINK "https://en.wikipedia.org/wiki/Hypertext_Transfer_Protocol" \h </w:instrText>
      </w:r>
      <w:r>
        <w:fldChar w:fldCharType="separate"/>
      </w:r>
      <w:r>
        <w:t xml:space="preserve">HTTP </w:t>
      </w:r>
      <w:r>
        <w:fldChar w:fldCharType="end"/>
      </w:r>
      <w:r>
        <w:t xml:space="preserve">or </w:t>
      </w:r>
      <w:r>
        <w:fldChar w:fldCharType="begin"/>
      </w:r>
      <w:r>
        <w:instrText xml:space="preserve"> HYPERLINK "https://en.wikipedia.org/wiki/File_Transfer_Protocol" \h </w:instrText>
      </w:r>
      <w:r>
        <w:fldChar w:fldCharType="separate"/>
      </w:r>
      <w:r>
        <w:t xml:space="preserve">FTP </w:t>
      </w:r>
      <w:r>
        <w:fldChar w:fldCharType="end"/>
      </w:r>
      <w:r>
        <w:fldChar w:fldCharType="begin"/>
      </w:r>
      <w:r>
        <w:instrText xml:space="preserve"> HYPERLINK "https://en.wikipedia.org/wiki/Protocol_%28computing%29" \h </w:instrText>
      </w:r>
      <w:r>
        <w:fldChar w:fldCharType="separate"/>
      </w:r>
      <w:r>
        <w:t>protocols</w:t>
      </w:r>
      <w:r>
        <w:fldChar w:fldCharType="end"/>
      </w:r>
      <w:r>
        <w:t>, users may have their choice of a number of client programs (most</w:t>
      </w:r>
      <w:r>
        <w:rPr>
          <w:spacing w:val="1"/>
        </w:rPr>
        <w:t xml:space="preserve"> </w:t>
      </w:r>
      <w:r>
        <w:t>modern web browsers can request and receive data using both of those protocols). In the case</w:t>
      </w:r>
      <w:r>
        <w:rPr>
          <w:spacing w:val="1"/>
        </w:rPr>
        <w:t xml:space="preserve"> </w:t>
      </w:r>
      <w:r>
        <w:t>of</w:t>
      </w:r>
      <w:r>
        <w:rPr>
          <w:spacing w:val="1"/>
        </w:rPr>
        <w:t xml:space="preserve"> </w:t>
      </w:r>
      <w:r>
        <w:t>more</w:t>
      </w:r>
      <w:r>
        <w:rPr>
          <w:spacing w:val="1"/>
        </w:rPr>
        <w:t xml:space="preserve"> </w:t>
      </w:r>
      <w:r>
        <w:t>specialized</w:t>
      </w:r>
      <w:r>
        <w:rPr>
          <w:spacing w:val="1"/>
        </w:rPr>
        <w:t xml:space="preserve"> </w:t>
      </w:r>
      <w:r>
        <w:t>applications,</w:t>
      </w:r>
      <w:r>
        <w:rPr>
          <w:spacing w:val="1"/>
        </w:rPr>
        <w:t xml:space="preserve"> </w:t>
      </w:r>
      <w:r>
        <w:t>programmers</w:t>
      </w:r>
      <w:r>
        <w:rPr>
          <w:spacing w:val="1"/>
        </w:rPr>
        <w:t xml:space="preserve"> </w:t>
      </w:r>
      <w:r>
        <w:t>may</w:t>
      </w:r>
      <w:r>
        <w:rPr>
          <w:spacing w:val="1"/>
        </w:rPr>
        <w:t xml:space="preserve"> </w:t>
      </w:r>
      <w:r>
        <w:t>write</w:t>
      </w:r>
      <w:r>
        <w:rPr>
          <w:spacing w:val="1"/>
        </w:rPr>
        <w:t xml:space="preserve"> </w:t>
      </w:r>
      <w:r>
        <w:t>their</w:t>
      </w:r>
      <w:r>
        <w:rPr>
          <w:spacing w:val="1"/>
        </w:rPr>
        <w:t xml:space="preserve"> </w:t>
      </w:r>
      <w:r>
        <w:t>own</w:t>
      </w:r>
      <w:r>
        <w:rPr>
          <w:spacing w:val="1"/>
        </w:rPr>
        <w:t xml:space="preserve"> </w:t>
      </w:r>
      <w:r>
        <w:t>server,</w:t>
      </w:r>
      <w:r>
        <w:rPr>
          <w:spacing w:val="1"/>
        </w:rPr>
        <w:t xml:space="preserve"> </w:t>
      </w:r>
      <w:r>
        <w:t>client,</w:t>
      </w:r>
      <w:r>
        <w:rPr>
          <w:spacing w:val="1"/>
        </w:rPr>
        <w:t xml:space="preserve"> </w:t>
      </w:r>
      <w:r>
        <w:t>and</w:t>
      </w:r>
      <w:r>
        <w:rPr>
          <w:spacing w:val="1"/>
        </w:rPr>
        <w:t xml:space="preserve"> </w:t>
      </w:r>
      <w:r>
        <w:t>communications</w:t>
      </w:r>
      <w:r>
        <w:rPr>
          <w:spacing w:val="-1"/>
        </w:rPr>
        <w:t xml:space="preserve"> </w:t>
      </w:r>
      <w:r>
        <w:t>protocol that</w:t>
      </w:r>
      <w:r>
        <w:rPr>
          <w:spacing w:val="1"/>
        </w:rPr>
        <w:t xml:space="preserve"> </w:t>
      </w:r>
      <w:r>
        <w:t>can only be</w:t>
      </w:r>
      <w:r>
        <w:rPr>
          <w:spacing w:val="-1"/>
        </w:rPr>
        <w:t xml:space="preserve"> </w:t>
      </w:r>
      <w:r>
        <w:t>used with one another.</w:t>
      </w:r>
    </w:p>
    <w:p>
      <w:pPr>
        <w:pStyle w:val="10"/>
        <w:spacing w:before="4"/>
      </w:pPr>
    </w:p>
    <w:p>
      <w:pPr>
        <w:pStyle w:val="10"/>
        <w:ind w:left="340" w:right="281"/>
        <w:jc w:val="both"/>
      </w:pPr>
      <w:r>
        <w:t>Programs that run on a user’s local computer without ever sending or receiving data over a</w:t>
      </w:r>
      <w:r>
        <w:rPr>
          <w:spacing w:val="1"/>
        </w:rPr>
        <w:t xml:space="preserve"> </w:t>
      </w:r>
      <w:r>
        <w:t>network are not considered clients, and so the operations of such programs would not be</w:t>
      </w:r>
      <w:r>
        <w:rPr>
          <w:spacing w:val="1"/>
        </w:rPr>
        <w:t xml:space="preserve"> </w:t>
      </w:r>
      <w:r>
        <w:t>considered</w:t>
      </w:r>
      <w:r>
        <w:rPr>
          <w:spacing w:val="-1"/>
        </w:rPr>
        <w:t xml:space="preserve"> </w:t>
      </w:r>
      <w:r>
        <w:t>client-side operations.</w:t>
      </w:r>
    </w:p>
    <w:p>
      <w:pPr>
        <w:pStyle w:val="10"/>
        <w:rPr>
          <w:sz w:val="26"/>
        </w:rPr>
      </w:pPr>
    </w:p>
    <w:p>
      <w:pPr>
        <w:pStyle w:val="10"/>
        <w:rPr>
          <w:sz w:val="26"/>
        </w:rPr>
      </w:pPr>
    </w:p>
    <w:p>
      <w:pPr>
        <w:pStyle w:val="10"/>
        <w:spacing w:before="8"/>
        <w:rPr>
          <w:sz w:val="20"/>
        </w:rPr>
      </w:pPr>
    </w:p>
    <w:p>
      <w:pPr>
        <w:pStyle w:val="5"/>
        <w:numPr>
          <w:ilvl w:val="2"/>
          <w:numId w:val="5"/>
        </w:numPr>
        <w:tabs>
          <w:tab w:val="left" w:pos="3353"/>
        </w:tabs>
        <w:spacing w:before="0" w:after="0" w:line="240" w:lineRule="auto"/>
        <w:ind w:left="3352" w:right="0" w:hanging="3294"/>
        <w:jc w:val="left"/>
      </w:pPr>
      <w:r>
        <w:t>Server</w:t>
      </w:r>
      <w:r>
        <w:rPr>
          <w:spacing w:val="-2"/>
        </w:rPr>
        <w:t xml:space="preserve"> </w:t>
      </w:r>
      <w:r>
        <w:t>Side</w:t>
      </w:r>
      <w:r>
        <w:rPr>
          <w:spacing w:val="-2"/>
        </w:rPr>
        <w:t xml:space="preserve"> </w:t>
      </w:r>
      <w:r>
        <w:t>scripting</w:t>
      </w:r>
      <w:r>
        <w:rPr>
          <w:spacing w:val="-2"/>
        </w:rPr>
        <w:t xml:space="preserve"> </w:t>
      </w:r>
      <w:r>
        <w:t>Languages</w:t>
      </w:r>
    </w:p>
    <w:p>
      <w:pPr>
        <w:pStyle w:val="10"/>
        <w:spacing w:before="3"/>
      </w:pPr>
    </w:p>
    <w:p>
      <w:pPr>
        <w:pStyle w:val="10"/>
        <w:spacing w:before="1"/>
        <w:ind w:left="340"/>
        <w:jc w:val="both"/>
      </w:pPr>
      <w:r>
        <w:t>There</w:t>
      </w:r>
      <w:r>
        <w:rPr>
          <w:spacing w:val="-1"/>
        </w:rPr>
        <w:t xml:space="preserve"> </w:t>
      </w:r>
      <w:r>
        <w:t>are</w:t>
      </w:r>
      <w:r>
        <w:rPr>
          <w:spacing w:val="-1"/>
        </w:rPr>
        <w:t xml:space="preserve"> </w:t>
      </w:r>
      <w:r>
        <w:t>several</w:t>
      </w:r>
      <w:r>
        <w:rPr>
          <w:spacing w:val="-1"/>
        </w:rPr>
        <w:t xml:space="preserve"> </w:t>
      </w:r>
      <w:r>
        <w:t>languages that</w:t>
      </w:r>
      <w:r>
        <w:rPr>
          <w:spacing w:val="-1"/>
        </w:rPr>
        <w:t xml:space="preserve"> </w:t>
      </w:r>
      <w:r>
        <w:t>can</w:t>
      </w:r>
      <w:r>
        <w:rPr>
          <w:spacing w:val="-3"/>
        </w:rPr>
        <w:t xml:space="preserve"> </w:t>
      </w:r>
      <w:r>
        <w:t>be</w:t>
      </w:r>
      <w:r>
        <w:rPr>
          <w:spacing w:val="-1"/>
        </w:rPr>
        <w:t xml:space="preserve"> </w:t>
      </w:r>
      <w:r>
        <w:t>used for</w:t>
      </w:r>
      <w:r>
        <w:rPr>
          <w:spacing w:val="-1"/>
        </w:rPr>
        <w:t xml:space="preserve"> </w:t>
      </w:r>
      <w:r>
        <w:t>server-side</w:t>
      </w:r>
      <w:r>
        <w:rPr>
          <w:spacing w:val="-1"/>
        </w:rPr>
        <w:t xml:space="preserve"> </w:t>
      </w:r>
      <w:r>
        <w:t>programming:</w:t>
      </w:r>
    </w:p>
    <w:p>
      <w:pPr>
        <w:pStyle w:val="10"/>
        <w:spacing w:before="4"/>
      </w:pPr>
    </w:p>
    <w:p>
      <w:pPr>
        <w:pStyle w:val="18"/>
        <w:numPr>
          <w:ilvl w:val="0"/>
          <w:numId w:val="3"/>
        </w:numPr>
        <w:tabs>
          <w:tab w:val="left" w:pos="1060"/>
          <w:tab w:val="left" w:pos="1061"/>
        </w:tabs>
        <w:spacing w:before="0" w:after="0" w:line="240" w:lineRule="auto"/>
        <w:ind w:left="1060" w:right="0" w:hanging="721"/>
        <w:jc w:val="left"/>
        <w:rPr>
          <w:rFonts w:ascii="Symbol" w:hAnsi="Symbol"/>
          <w:sz w:val="20"/>
        </w:rPr>
      </w:pPr>
      <w:r>
        <w:rPr>
          <w:sz w:val="24"/>
        </w:rPr>
        <w:t>PHP</w:t>
      </w:r>
    </w:p>
    <w:p>
      <w:pPr>
        <w:pStyle w:val="18"/>
        <w:numPr>
          <w:ilvl w:val="0"/>
          <w:numId w:val="3"/>
        </w:numPr>
        <w:tabs>
          <w:tab w:val="left" w:pos="1060"/>
          <w:tab w:val="left" w:pos="1061"/>
        </w:tabs>
        <w:spacing w:before="1" w:after="0" w:line="240" w:lineRule="auto"/>
        <w:ind w:left="1060" w:right="0" w:hanging="721"/>
        <w:jc w:val="left"/>
        <w:rPr>
          <w:rFonts w:ascii="Symbol" w:hAnsi="Symbol"/>
          <w:sz w:val="20"/>
        </w:rPr>
      </w:pPr>
      <w:r>
        <w:rPr>
          <w:sz w:val="24"/>
        </w:rPr>
        <w:t>ASP.NET</w:t>
      </w:r>
      <w:r>
        <w:rPr>
          <w:spacing w:val="-1"/>
          <w:sz w:val="24"/>
        </w:rPr>
        <w:t xml:space="preserve"> </w:t>
      </w:r>
      <w:r>
        <w:rPr>
          <w:sz w:val="24"/>
        </w:rPr>
        <w:t>(C#</w:t>
      </w:r>
      <w:r>
        <w:rPr>
          <w:spacing w:val="-1"/>
          <w:sz w:val="24"/>
        </w:rPr>
        <w:t xml:space="preserve"> </w:t>
      </w:r>
      <w:r>
        <w:rPr>
          <w:sz w:val="24"/>
        </w:rPr>
        <w:t>OR Visual Basic)</w:t>
      </w:r>
    </w:p>
    <w:p>
      <w:pPr>
        <w:pStyle w:val="18"/>
        <w:numPr>
          <w:ilvl w:val="0"/>
          <w:numId w:val="3"/>
        </w:numPr>
        <w:tabs>
          <w:tab w:val="left" w:pos="1060"/>
          <w:tab w:val="left" w:pos="1061"/>
        </w:tabs>
        <w:spacing w:before="0" w:after="0" w:line="240" w:lineRule="auto"/>
        <w:ind w:left="1060" w:right="0" w:hanging="721"/>
        <w:jc w:val="left"/>
        <w:rPr>
          <w:rFonts w:ascii="Symbol" w:hAnsi="Symbol"/>
          <w:sz w:val="20"/>
        </w:rPr>
      </w:pPr>
      <w:r>
        <w:rPr>
          <w:sz w:val="24"/>
        </w:rPr>
        <w:t>C++</w:t>
      </w:r>
    </w:p>
    <w:p>
      <w:pPr>
        <w:pStyle w:val="18"/>
        <w:numPr>
          <w:ilvl w:val="0"/>
          <w:numId w:val="3"/>
        </w:numPr>
        <w:tabs>
          <w:tab w:val="left" w:pos="1060"/>
          <w:tab w:val="left" w:pos="1061"/>
        </w:tabs>
        <w:spacing w:before="0" w:after="0" w:line="240" w:lineRule="auto"/>
        <w:ind w:left="1060" w:right="0" w:hanging="721"/>
        <w:jc w:val="left"/>
        <w:rPr>
          <w:rFonts w:ascii="Symbol" w:hAnsi="Symbol"/>
          <w:sz w:val="20"/>
        </w:rPr>
      </w:pPr>
      <w:r>
        <w:rPr>
          <w:sz w:val="24"/>
        </w:rPr>
        <w:t>Java</w:t>
      </w:r>
      <w:r>
        <w:rPr>
          <w:spacing w:val="-1"/>
          <w:sz w:val="24"/>
        </w:rPr>
        <w:t xml:space="preserve"> </w:t>
      </w:r>
      <w:r>
        <w:rPr>
          <w:sz w:val="24"/>
        </w:rPr>
        <w:t>and</w:t>
      </w:r>
      <w:r>
        <w:rPr>
          <w:spacing w:val="-1"/>
          <w:sz w:val="24"/>
        </w:rPr>
        <w:t xml:space="preserve"> </w:t>
      </w:r>
      <w:r>
        <w:rPr>
          <w:sz w:val="24"/>
        </w:rPr>
        <w:t>JSP</w:t>
      </w:r>
    </w:p>
    <w:p>
      <w:pPr>
        <w:pStyle w:val="18"/>
        <w:numPr>
          <w:ilvl w:val="0"/>
          <w:numId w:val="3"/>
        </w:numPr>
        <w:tabs>
          <w:tab w:val="left" w:pos="1060"/>
          <w:tab w:val="left" w:pos="1061"/>
        </w:tabs>
        <w:spacing w:before="0" w:after="0" w:line="240" w:lineRule="auto"/>
        <w:ind w:left="1060" w:right="0" w:hanging="721"/>
        <w:jc w:val="left"/>
        <w:rPr>
          <w:rFonts w:ascii="Symbol" w:hAnsi="Symbol"/>
          <w:sz w:val="20"/>
        </w:rPr>
      </w:pPr>
      <w:r>
        <w:rPr>
          <w:sz w:val="24"/>
        </w:rPr>
        <w:t>Python</w:t>
      </w:r>
    </w:p>
    <w:p>
      <w:pPr>
        <w:pStyle w:val="18"/>
        <w:numPr>
          <w:ilvl w:val="0"/>
          <w:numId w:val="3"/>
        </w:numPr>
        <w:tabs>
          <w:tab w:val="left" w:pos="1060"/>
          <w:tab w:val="left" w:pos="1061"/>
        </w:tabs>
        <w:spacing w:before="0" w:after="0" w:line="240" w:lineRule="auto"/>
        <w:ind w:left="1060" w:right="0" w:hanging="721"/>
        <w:jc w:val="left"/>
        <w:rPr>
          <w:rFonts w:ascii="Symbol" w:hAnsi="Symbol"/>
          <w:sz w:val="20"/>
        </w:rPr>
      </w:pPr>
      <w:r>
        <w:rPr>
          <w:sz w:val="24"/>
        </w:rPr>
        <w:t>Ruby</w:t>
      </w:r>
      <w:r>
        <w:rPr>
          <w:spacing w:val="-1"/>
          <w:sz w:val="24"/>
        </w:rPr>
        <w:t xml:space="preserve"> </w:t>
      </w:r>
      <w:r>
        <w:rPr>
          <w:sz w:val="24"/>
        </w:rPr>
        <w:t>on Rails and so on.</w:t>
      </w:r>
    </w:p>
    <w:p>
      <w:pPr>
        <w:spacing w:after="0" w:line="240" w:lineRule="auto"/>
        <w:jc w:val="left"/>
        <w:rPr>
          <w:rFonts w:ascii="Symbol" w:hAnsi="Symbol"/>
          <w:sz w:val="20"/>
        </w:rPr>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rPr>
          <w:sz w:val="20"/>
        </w:rPr>
      </w:pPr>
    </w:p>
    <w:p>
      <w:pPr>
        <w:pStyle w:val="10"/>
        <w:spacing w:before="7"/>
        <w:rPr>
          <w:sz w:val="23"/>
        </w:rPr>
      </w:pPr>
    </w:p>
    <w:p>
      <w:pPr>
        <w:pStyle w:val="10"/>
        <w:ind w:left="722"/>
        <w:rPr>
          <w:sz w:val="20"/>
        </w:rPr>
      </w:pPr>
      <w:r>
        <w:rPr>
          <w:sz w:val="20"/>
        </w:rPr>
        <w:drawing>
          <wp:inline distT="0" distB="0" distL="0" distR="0">
            <wp:extent cx="5474970" cy="4371340"/>
            <wp:effectExtent l="0" t="0" r="0" b="0"/>
            <wp:docPr id="7" name="image14.jpeg" descr="Image result for graph of server side scripting languages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jpeg" descr="Image result for graph of server side scripting languages 2017"/>
                    <pic:cNvPicPr>
                      <a:picLocks noChangeAspect="1"/>
                    </pic:cNvPicPr>
                  </pic:nvPicPr>
                  <pic:blipFill>
                    <a:blip r:embed="rId24" cstate="print"/>
                    <a:stretch>
                      <a:fillRect/>
                    </a:stretch>
                  </pic:blipFill>
                  <pic:spPr>
                    <a:xfrm>
                      <a:off x="0" y="0"/>
                      <a:ext cx="5475540" cy="4371498"/>
                    </a:xfrm>
                    <a:prstGeom prst="rect">
                      <a:avLst/>
                    </a:prstGeom>
                  </pic:spPr>
                </pic:pic>
              </a:graphicData>
            </a:graphic>
          </wp:inline>
        </w:drawing>
      </w:r>
    </w:p>
    <w:p>
      <w:pPr>
        <w:pStyle w:val="10"/>
        <w:rPr>
          <w:sz w:val="20"/>
        </w:rPr>
      </w:pPr>
    </w:p>
    <w:p>
      <w:pPr>
        <w:pStyle w:val="10"/>
        <w:rPr>
          <w:sz w:val="20"/>
        </w:rPr>
      </w:pPr>
    </w:p>
    <w:p>
      <w:pPr>
        <w:pStyle w:val="10"/>
        <w:rPr>
          <w:sz w:val="20"/>
        </w:rPr>
      </w:pPr>
    </w:p>
    <w:p>
      <w:pPr>
        <w:pStyle w:val="10"/>
        <w:rPr>
          <w:sz w:val="20"/>
        </w:rPr>
      </w:pPr>
    </w:p>
    <w:p>
      <w:pPr>
        <w:pStyle w:val="10"/>
        <w:spacing w:before="7"/>
        <w:rPr>
          <w:sz w:val="25"/>
        </w:rPr>
      </w:pPr>
    </w:p>
    <w:p>
      <w:pPr>
        <w:spacing w:before="92"/>
        <w:ind w:left="725" w:right="663" w:firstLine="0"/>
        <w:jc w:val="center"/>
        <w:rPr>
          <w:b/>
          <w:sz w:val="20"/>
        </w:rPr>
      </w:pPr>
      <w:r>
        <w:rPr>
          <w:b/>
          <w:sz w:val="20"/>
        </w:rPr>
        <w:t>Fig</w:t>
      </w:r>
      <w:r>
        <w:rPr>
          <w:b/>
          <w:spacing w:val="-1"/>
          <w:sz w:val="20"/>
        </w:rPr>
        <w:t xml:space="preserve"> </w:t>
      </w:r>
      <w:r>
        <w:rPr>
          <w:b/>
          <w:sz w:val="20"/>
        </w:rPr>
        <w:t>3.2.1</w:t>
      </w:r>
    </w:p>
    <w:p>
      <w:pPr>
        <w:pStyle w:val="10"/>
        <w:rPr>
          <w:b/>
          <w:sz w:val="22"/>
        </w:rPr>
      </w:pPr>
    </w:p>
    <w:p>
      <w:pPr>
        <w:pStyle w:val="10"/>
        <w:rPr>
          <w:b/>
          <w:sz w:val="22"/>
        </w:rPr>
      </w:pPr>
    </w:p>
    <w:p>
      <w:pPr>
        <w:pStyle w:val="10"/>
        <w:spacing w:before="5"/>
        <w:rPr>
          <w:b/>
          <w:sz w:val="28"/>
        </w:rPr>
      </w:pPr>
    </w:p>
    <w:p>
      <w:pPr>
        <w:pStyle w:val="5"/>
        <w:numPr>
          <w:ilvl w:val="2"/>
          <w:numId w:val="5"/>
        </w:numPr>
        <w:tabs>
          <w:tab w:val="left" w:pos="3567"/>
        </w:tabs>
        <w:spacing w:before="0" w:after="0" w:line="240" w:lineRule="auto"/>
        <w:ind w:left="3566" w:right="0" w:hanging="631"/>
        <w:jc w:val="left"/>
      </w:pPr>
      <w:r>
        <w:t>CLIENT</w:t>
      </w:r>
      <w:r>
        <w:rPr>
          <w:spacing w:val="-3"/>
        </w:rPr>
        <w:t xml:space="preserve"> </w:t>
      </w:r>
      <w:r>
        <w:t>SIDE</w:t>
      </w:r>
      <w:r>
        <w:rPr>
          <w:spacing w:val="-2"/>
        </w:rPr>
        <w:t xml:space="preserve"> </w:t>
      </w:r>
      <w:r>
        <w:t>SCRIPTING</w:t>
      </w:r>
    </w:p>
    <w:p>
      <w:pPr>
        <w:pStyle w:val="10"/>
        <w:spacing w:before="4"/>
      </w:pPr>
    </w:p>
    <w:p>
      <w:pPr>
        <w:pStyle w:val="10"/>
        <w:ind w:left="340" w:right="278" w:firstLine="720"/>
        <w:jc w:val="both"/>
      </w:pPr>
      <w:r>
        <w:t>Client-side scripting is changing interface behaviors within a specific web page in</w:t>
      </w:r>
      <w:r>
        <w:rPr>
          <w:spacing w:val="1"/>
        </w:rPr>
        <w:t xml:space="preserve"> </w:t>
      </w:r>
      <w:r>
        <w:t>response</w:t>
      </w:r>
      <w:r>
        <w:rPr>
          <w:spacing w:val="-5"/>
        </w:rPr>
        <w:t xml:space="preserve"> </w:t>
      </w:r>
      <w:r>
        <w:t>to</w:t>
      </w:r>
      <w:r>
        <w:rPr>
          <w:spacing w:val="-5"/>
        </w:rPr>
        <w:t xml:space="preserve"> </w:t>
      </w:r>
      <w:r>
        <w:t>mouse</w:t>
      </w:r>
      <w:r>
        <w:rPr>
          <w:spacing w:val="-3"/>
        </w:rPr>
        <w:t xml:space="preserve"> </w:t>
      </w:r>
      <w:r>
        <w:t>or</w:t>
      </w:r>
      <w:r>
        <w:rPr>
          <w:spacing w:val="-2"/>
        </w:rPr>
        <w:t xml:space="preserve"> </w:t>
      </w:r>
      <w:r>
        <w:t>keyboard</w:t>
      </w:r>
      <w:r>
        <w:rPr>
          <w:spacing w:val="-4"/>
        </w:rPr>
        <w:t xml:space="preserve"> </w:t>
      </w:r>
      <w:r>
        <w:t>actions,</w:t>
      </w:r>
      <w:r>
        <w:rPr>
          <w:spacing w:val="-4"/>
        </w:rPr>
        <w:t xml:space="preserve"> </w:t>
      </w:r>
      <w:r>
        <w:t>or</w:t>
      </w:r>
      <w:r>
        <w:rPr>
          <w:spacing w:val="-3"/>
        </w:rPr>
        <w:t xml:space="preserve"> </w:t>
      </w:r>
      <w:r>
        <w:t>at</w:t>
      </w:r>
      <w:r>
        <w:rPr>
          <w:spacing w:val="-3"/>
        </w:rPr>
        <w:t xml:space="preserve"> </w:t>
      </w:r>
      <w:r>
        <w:t>specified</w:t>
      </w:r>
      <w:r>
        <w:rPr>
          <w:spacing w:val="-3"/>
        </w:rPr>
        <w:t xml:space="preserve"> </w:t>
      </w:r>
      <w:r>
        <w:t>timing</w:t>
      </w:r>
      <w:r>
        <w:rPr>
          <w:spacing w:val="-3"/>
        </w:rPr>
        <w:t xml:space="preserve"> </w:t>
      </w:r>
      <w:r>
        <w:t>events.</w:t>
      </w:r>
      <w:r>
        <w:rPr>
          <w:spacing w:val="-5"/>
        </w:rPr>
        <w:t xml:space="preserve"> </w:t>
      </w:r>
      <w:r>
        <w:t>In</w:t>
      </w:r>
      <w:r>
        <w:rPr>
          <w:spacing w:val="-4"/>
        </w:rPr>
        <w:t xml:space="preserve"> </w:t>
      </w:r>
      <w:r>
        <w:t>this</w:t>
      </w:r>
      <w:r>
        <w:rPr>
          <w:spacing w:val="-4"/>
        </w:rPr>
        <w:t xml:space="preserve"> </w:t>
      </w:r>
      <w:r>
        <w:t>case,</w:t>
      </w:r>
      <w:r>
        <w:rPr>
          <w:spacing w:val="-4"/>
        </w:rPr>
        <w:t xml:space="preserve"> </w:t>
      </w:r>
      <w:r>
        <w:t>the</w:t>
      </w:r>
      <w:r>
        <w:rPr>
          <w:spacing w:val="-4"/>
        </w:rPr>
        <w:t xml:space="preserve"> </w:t>
      </w:r>
      <w:r>
        <w:t>dynamic</w:t>
      </w:r>
      <w:r>
        <w:rPr>
          <w:spacing w:val="-57"/>
        </w:rPr>
        <w:t xml:space="preserve"> </w:t>
      </w:r>
      <w:r>
        <w:t>behavior</w:t>
      </w:r>
      <w:r>
        <w:rPr>
          <w:spacing w:val="-7"/>
        </w:rPr>
        <w:t xml:space="preserve"> </w:t>
      </w:r>
      <w:r>
        <w:t>occurs</w:t>
      </w:r>
      <w:r>
        <w:rPr>
          <w:spacing w:val="-6"/>
        </w:rPr>
        <w:t xml:space="preserve"> </w:t>
      </w:r>
      <w:r>
        <w:t>within</w:t>
      </w:r>
      <w:r>
        <w:rPr>
          <w:spacing w:val="-7"/>
        </w:rPr>
        <w:t xml:space="preserve"> </w:t>
      </w:r>
      <w:r>
        <w:t>the</w:t>
      </w:r>
      <w:r>
        <w:rPr>
          <w:spacing w:val="-5"/>
        </w:rPr>
        <w:t xml:space="preserve"> </w:t>
      </w:r>
      <w:r>
        <w:fldChar w:fldCharType="begin"/>
      </w:r>
      <w:r>
        <w:instrText xml:space="preserve"> HYPERLINK "https://en.wikipedia.org/wiki/Look_and_feel" \h </w:instrText>
      </w:r>
      <w:r>
        <w:fldChar w:fldCharType="separate"/>
      </w:r>
      <w:r>
        <w:t>presentation</w:t>
      </w:r>
      <w:r>
        <w:fldChar w:fldCharType="end"/>
      </w:r>
      <w:r>
        <w:t>.</w:t>
      </w:r>
      <w:r>
        <w:rPr>
          <w:spacing w:val="-6"/>
        </w:rPr>
        <w:t xml:space="preserve"> </w:t>
      </w:r>
      <w:r>
        <w:t>The</w:t>
      </w:r>
      <w:r>
        <w:rPr>
          <w:spacing w:val="-6"/>
        </w:rPr>
        <w:t xml:space="preserve"> </w:t>
      </w:r>
      <w:r>
        <w:t>client-side</w:t>
      </w:r>
      <w:r>
        <w:rPr>
          <w:spacing w:val="-7"/>
        </w:rPr>
        <w:t xml:space="preserve"> </w:t>
      </w:r>
      <w:r>
        <w:t>content</w:t>
      </w:r>
      <w:r>
        <w:rPr>
          <w:spacing w:val="-7"/>
        </w:rPr>
        <w:t xml:space="preserve"> </w:t>
      </w:r>
      <w:r>
        <w:t>is</w:t>
      </w:r>
      <w:r>
        <w:rPr>
          <w:spacing w:val="-6"/>
        </w:rPr>
        <w:t xml:space="preserve"> </w:t>
      </w:r>
      <w:r>
        <w:t>generated</w:t>
      </w:r>
      <w:r>
        <w:rPr>
          <w:spacing w:val="-7"/>
        </w:rPr>
        <w:t xml:space="preserve"> </w:t>
      </w:r>
      <w:r>
        <w:t>on</w:t>
      </w:r>
      <w:r>
        <w:rPr>
          <w:spacing w:val="-6"/>
        </w:rPr>
        <w:t xml:space="preserve"> </w:t>
      </w:r>
      <w:r>
        <w:t>the</w:t>
      </w:r>
      <w:r>
        <w:rPr>
          <w:spacing w:val="-7"/>
        </w:rPr>
        <w:t xml:space="preserve"> </w:t>
      </w:r>
      <w:r>
        <w:t>user's</w:t>
      </w:r>
      <w:r>
        <w:rPr>
          <w:spacing w:val="-6"/>
        </w:rPr>
        <w:t xml:space="preserve"> </w:t>
      </w:r>
      <w:r>
        <w:t>local</w:t>
      </w:r>
      <w:r>
        <w:rPr>
          <w:spacing w:val="-58"/>
        </w:rPr>
        <w:t xml:space="preserve"> </w:t>
      </w:r>
      <w:r>
        <w:t>computer</w:t>
      </w:r>
      <w:r>
        <w:rPr>
          <w:spacing w:val="-1"/>
        </w:rPr>
        <w:t xml:space="preserve"> </w:t>
      </w:r>
      <w:r>
        <w:t>system.</w:t>
      </w:r>
    </w:p>
    <w:p>
      <w:pPr>
        <w:pStyle w:val="10"/>
        <w:spacing w:before="4"/>
      </w:pPr>
    </w:p>
    <w:p>
      <w:pPr>
        <w:pStyle w:val="10"/>
        <w:ind w:left="340" w:right="277" w:firstLine="720"/>
        <w:jc w:val="both"/>
      </w:pPr>
      <w:r>
        <w:t xml:space="preserve">Such web pages use presentation technology called </w:t>
      </w:r>
      <w:r>
        <w:fldChar w:fldCharType="begin"/>
      </w:r>
      <w:r>
        <w:instrText xml:space="preserve"> HYPERLINK "https://en.wikipedia.org/wiki/Rich_Internet_application#Methods_and_techniques" \h </w:instrText>
      </w:r>
      <w:r>
        <w:fldChar w:fldCharType="separate"/>
      </w:r>
      <w:r>
        <w:t>rich interfaced pages</w:t>
      </w:r>
      <w:r>
        <w:fldChar w:fldCharType="end"/>
      </w:r>
      <w:r>
        <w:t>. Client-side</w:t>
      </w:r>
      <w:r>
        <w:rPr>
          <w:spacing w:val="1"/>
        </w:rPr>
        <w:t xml:space="preserve"> </w:t>
      </w:r>
      <w:r>
        <w:t xml:space="preserve">scripting languages like </w:t>
      </w:r>
      <w:r>
        <w:fldChar w:fldCharType="begin"/>
      </w:r>
      <w:r>
        <w:instrText xml:space="preserve"> HYPERLINK "https://en.wikipedia.org/wiki/JavaScript" \h </w:instrText>
      </w:r>
      <w:r>
        <w:fldChar w:fldCharType="separate"/>
      </w:r>
      <w:r>
        <w:t xml:space="preserve">JavaScript </w:t>
      </w:r>
      <w:r>
        <w:fldChar w:fldCharType="end"/>
      </w:r>
      <w:r>
        <w:t xml:space="preserve">or </w:t>
      </w:r>
      <w:r>
        <w:fldChar w:fldCharType="begin"/>
      </w:r>
      <w:r>
        <w:instrText xml:space="preserve"> HYPERLINK "https://en.wikipedia.org/wiki/ActionScript" \h </w:instrText>
      </w:r>
      <w:r>
        <w:fldChar w:fldCharType="separate"/>
      </w:r>
      <w:r>
        <w:t>ActionScript</w:t>
      </w:r>
      <w:r>
        <w:fldChar w:fldCharType="end"/>
      </w:r>
      <w:r>
        <w:t xml:space="preserve">, used for </w:t>
      </w:r>
      <w:r>
        <w:fldChar w:fldCharType="begin"/>
      </w:r>
      <w:r>
        <w:instrText xml:space="preserve"> HYPERLINK "https://en.wikipedia.org/wiki/Dynamic_HTML" \h </w:instrText>
      </w:r>
      <w:r>
        <w:fldChar w:fldCharType="separate"/>
      </w:r>
      <w:r>
        <w:t xml:space="preserve">Dynamic HTML </w:t>
      </w:r>
      <w:r>
        <w:fldChar w:fldCharType="end"/>
      </w:r>
      <w:r>
        <w:t>(DHTML) and</w:t>
      </w:r>
      <w:r>
        <w:rPr>
          <w:spacing w:val="1"/>
        </w:rPr>
        <w:t xml:space="preserve"> </w:t>
      </w:r>
      <w:r>
        <w:fldChar w:fldCharType="begin"/>
      </w:r>
      <w:r>
        <w:instrText xml:space="preserve"> HYPERLINK "https://en.wikipedia.org/wiki/Adobe_Flash" \h </w:instrText>
      </w:r>
      <w:r>
        <w:fldChar w:fldCharType="separate"/>
      </w:r>
      <w:r>
        <w:t>Flash</w:t>
      </w:r>
      <w:r>
        <w:fldChar w:fldCharType="end"/>
      </w:r>
      <w:r>
        <w:rPr>
          <w:spacing w:val="1"/>
        </w:rPr>
        <w:t xml:space="preserve"> </w:t>
      </w:r>
      <w:r>
        <w:t>technologies</w:t>
      </w:r>
      <w:r>
        <w:rPr>
          <w:spacing w:val="1"/>
        </w:rPr>
        <w:t xml:space="preserve"> </w:t>
      </w:r>
      <w:r>
        <w:t>respectively,</w:t>
      </w:r>
      <w:r>
        <w:rPr>
          <w:spacing w:val="1"/>
        </w:rPr>
        <w:t xml:space="preserve"> </w:t>
      </w:r>
      <w:r>
        <w:t>are</w:t>
      </w:r>
      <w:r>
        <w:rPr>
          <w:spacing w:val="1"/>
        </w:rPr>
        <w:t xml:space="preserve"> </w:t>
      </w:r>
      <w:r>
        <w:t>frequently</w:t>
      </w:r>
      <w:r>
        <w:rPr>
          <w:spacing w:val="1"/>
        </w:rPr>
        <w:t xml:space="preserve"> </w:t>
      </w:r>
      <w:r>
        <w:t>used</w:t>
      </w:r>
      <w:r>
        <w:rPr>
          <w:spacing w:val="1"/>
        </w:rPr>
        <w:t xml:space="preserve"> </w:t>
      </w:r>
      <w:r>
        <w:t>to</w:t>
      </w:r>
      <w:r>
        <w:rPr>
          <w:spacing w:val="1"/>
        </w:rPr>
        <w:t xml:space="preserve"> </w:t>
      </w:r>
      <w:r>
        <w:t>orchestrate</w:t>
      </w:r>
      <w:r>
        <w:rPr>
          <w:spacing w:val="1"/>
        </w:rPr>
        <w:t xml:space="preserve"> </w:t>
      </w:r>
      <w:r>
        <w:t>media</w:t>
      </w:r>
      <w:r>
        <w:rPr>
          <w:spacing w:val="1"/>
        </w:rPr>
        <w:t xml:space="preserve"> </w:t>
      </w:r>
      <w:r>
        <w:t>types</w:t>
      </w:r>
      <w:r>
        <w:rPr>
          <w:spacing w:val="1"/>
        </w:rPr>
        <w:t xml:space="preserve"> </w:t>
      </w:r>
      <w:r>
        <w:t>(sound,</w:t>
      </w:r>
      <w:r>
        <w:rPr>
          <w:spacing w:val="1"/>
        </w:rPr>
        <w:t xml:space="preserve"> </w:t>
      </w:r>
      <w:r>
        <w:t>animations,</w:t>
      </w:r>
      <w:r>
        <w:rPr>
          <w:spacing w:val="-4"/>
        </w:rPr>
        <w:t xml:space="preserve"> </w:t>
      </w:r>
      <w:r>
        <w:t>changing</w:t>
      </w:r>
      <w:r>
        <w:rPr>
          <w:spacing w:val="-4"/>
        </w:rPr>
        <w:t xml:space="preserve"> </w:t>
      </w:r>
      <w:r>
        <w:t>text,</w:t>
      </w:r>
      <w:r>
        <w:rPr>
          <w:spacing w:val="-3"/>
        </w:rPr>
        <w:t xml:space="preserve"> </w:t>
      </w:r>
      <w:r>
        <w:t>etc.)</w:t>
      </w:r>
      <w:r>
        <w:rPr>
          <w:spacing w:val="-3"/>
        </w:rPr>
        <w:t xml:space="preserve"> </w:t>
      </w:r>
      <w:r>
        <w:t>of</w:t>
      </w:r>
      <w:r>
        <w:rPr>
          <w:spacing w:val="-4"/>
        </w:rPr>
        <w:t xml:space="preserve"> </w:t>
      </w:r>
      <w:r>
        <w:t>the</w:t>
      </w:r>
      <w:r>
        <w:rPr>
          <w:spacing w:val="-4"/>
        </w:rPr>
        <w:t xml:space="preserve"> </w:t>
      </w:r>
      <w:r>
        <w:t>presentation.</w:t>
      </w:r>
      <w:r>
        <w:rPr>
          <w:spacing w:val="-4"/>
        </w:rPr>
        <w:t xml:space="preserve"> </w:t>
      </w:r>
      <w:r>
        <w:t>Client-side</w:t>
      </w:r>
      <w:r>
        <w:rPr>
          <w:spacing w:val="-4"/>
        </w:rPr>
        <w:t xml:space="preserve"> </w:t>
      </w:r>
      <w:r>
        <w:t>scripting</w:t>
      </w:r>
      <w:r>
        <w:rPr>
          <w:spacing w:val="-4"/>
        </w:rPr>
        <w:t xml:space="preserve"> </w:t>
      </w:r>
      <w:r>
        <w:t>also</w:t>
      </w:r>
      <w:r>
        <w:rPr>
          <w:spacing w:val="-3"/>
        </w:rPr>
        <w:t xml:space="preserve"> </w:t>
      </w:r>
      <w:r>
        <w:t>allows</w:t>
      </w:r>
      <w:r>
        <w:rPr>
          <w:spacing w:val="-4"/>
        </w:rPr>
        <w:t xml:space="preserve"> </w:t>
      </w:r>
      <w:r>
        <w:t>the</w:t>
      </w:r>
      <w:r>
        <w:rPr>
          <w:spacing w:val="-4"/>
        </w:rPr>
        <w:t xml:space="preserve"> </w:t>
      </w:r>
      <w:r>
        <w:t>use</w:t>
      </w:r>
      <w:r>
        <w:rPr>
          <w:spacing w:val="-2"/>
        </w:rPr>
        <w:t xml:space="preserve"> </w:t>
      </w:r>
      <w:r>
        <w:t>of</w:t>
      </w:r>
    </w:p>
    <w:p>
      <w:pPr>
        <w:spacing w:after="0"/>
        <w:jc w:val="both"/>
        <w:sectPr>
          <w:pgSz w:w="11910" w:h="16840"/>
          <w:pgMar w:top="158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340" w:right="277"/>
      </w:pPr>
      <w:r>
        <w:fldChar w:fldCharType="begin"/>
      </w:r>
      <w:r>
        <w:instrText xml:space="preserve"> HYPERLINK "https://en.wikipedia.org/wiki/Remote_scripting" \h </w:instrText>
      </w:r>
      <w:r>
        <w:fldChar w:fldCharType="separate"/>
      </w:r>
      <w:r>
        <w:t>remote</w:t>
      </w:r>
      <w:r>
        <w:rPr>
          <w:spacing w:val="-7"/>
        </w:rPr>
        <w:t xml:space="preserve"> </w:t>
      </w:r>
      <w:r>
        <w:t>scripting</w:t>
      </w:r>
      <w:r>
        <w:fldChar w:fldCharType="end"/>
      </w:r>
      <w:r>
        <w:t>,</w:t>
      </w:r>
      <w:r>
        <w:rPr>
          <w:spacing w:val="-7"/>
        </w:rPr>
        <w:t xml:space="preserve"> </w:t>
      </w:r>
      <w:r>
        <w:t>a</w:t>
      </w:r>
      <w:r>
        <w:rPr>
          <w:spacing w:val="-7"/>
        </w:rPr>
        <w:t xml:space="preserve"> </w:t>
      </w:r>
      <w:r>
        <w:t>technique</w:t>
      </w:r>
      <w:r>
        <w:rPr>
          <w:spacing w:val="-7"/>
        </w:rPr>
        <w:t xml:space="preserve"> </w:t>
      </w:r>
      <w:r>
        <w:t>by</w:t>
      </w:r>
      <w:r>
        <w:rPr>
          <w:spacing w:val="-7"/>
        </w:rPr>
        <w:t xml:space="preserve"> </w:t>
      </w:r>
      <w:r>
        <w:t>which</w:t>
      </w:r>
      <w:r>
        <w:rPr>
          <w:spacing w:val="-7"/>
        </w:rPr>
        <w:t xml:space="preserve"> </w:t>
      </w:r>
      <w:r>
        <w:t>the</w:t>
      </w:r>
      <w:r>
        <w:rPr>
          <w:spacing w:val="-7"/>
        </w:rPr>
        <w:t xml:space="preserve"> </w:t>
      </w:r>
      <w:r>
        <w:t>DHTML</w:t>
      </w:r>
      <w:r>
        <w:rPr>
          <w:spacing w:val="-8"/>
        </w:rPr>
        <w:t xml:space="preserve"> </w:t>
      </w:r>
      <w:r>
        <w:t>page</w:t>
      </w:r>
      <w:r>
        <w:rPr>
          <w:spacing w:val="-7"/>
        </w:rPr>
        <w:t xml:space="preserve"> </w:t>
      </w:r>
      <w:r>
        <w:t>requests</w:t>
      </w:r>
      <w:r>
        <w:rPr>
          <w:spacing w:val="-7"/>
        </w:rPr>
        <w:t xml:space="preserve"> </w:t>
      </w:r>
      <w:r>
        <w:t>additional</w:t>
      </w:r>
      <w:r>
        <w:rPr>
          <w:spacing w:val="-7"/>
        </w:rPr>
        <w:t xml:space="preserve"> </w:t>
      </w:r>
      <w:r>
        <w:t>information</w:t>
      </w:r>
      <w:r>
        <w:rPr>
          <w:spacing w:val="-7"/>
        </w:rPr>
        <w:t xml:space="preserve"> </w:t>
      </w:r>
      <w:r>
        <w:t>from</w:t>
      </w:r>
      <w:r>
        <w:rPr>
          <w:spacing w:val="-57"/>
        </w:rPr>
        <w:t xml:space="preserve"> </w:t>
      </w:r>
      <w:r>
        <w:t>a</w:t>
      </w:r>
      <w:r>
        <w:rPr>
          <w:spacing w:val="-1"/>
        </w:rPr>
        <w:t xml:space="preserve"> </w:t>
      </w:r>
      <w:r>
        <w:t xml:space="preserve">server, using a </w:t>
      </w:r>
      <w:r>
        <w:fldChar w:fldCharType="begin"/>
      </w:r>
      <w:r>
        <w:instrText xml:space="preserve"> HYPERLINK "https://en.wikipedia.org/wiki/HTML_element#Frames" \h </w:instrText>
      </w:r>
      <w:r>
        <w:fldChar w:fldCharType="separate"/>
      </w:r>
      <w:r>
        <w:t>hidden frame</w:t>
      </w:r>
      <w:r>
        <w:fldChar w:fldCharType="end"/>
      </w:r>
      <w:r>
        <w:t>,</w:t>
      </w:r>
      <w:r>
        <w:rPr>
          <w:spacing w:val="-1"/>
        </w:rPr>
        <w:t xml:space="preserve"> </w:t>
      </w:r>
      <w:r>
        <w:fldChar w:fldCharType="begin"/>
      </w:r>
      <w:r>
        <w:instrText xml:space="preserve"> HYPERLINK "https://en.wikipedia.org/wiki/XMLHttpRequest" \h </w:instrText>
      </w:r>
      <w:r>
        <w:fldChar w:fldCharType="separate"/>
      </w:r>
      <w:r>
        <w:t>XML Http Requests</w:t>
      </w:r>
      <w:r>
        <w:fldChar w:fldCharType="end"/>
      </w:r>
      <w:r>
        <w:t>, or a</w:t>
      </w:r>
      <w:r>
        <w:rPr>
          <w:spacing w:val="-1"/>
        </w:rPr>
        <w:t xml:space="preserve"> </w:t>
      </w:r>
      <w:r>
        <w:fldChar w:fldCharType="begin"/>
      </w:r>
      <w:r>
        <w:instrText xml:space="preserve"> HYPERLINK "https://en.wikipedia.org/wiki/Web_service" \h </w:instrText>
      </w:r>
      <w:r>
        <w:fldChar w:fldCharType="separate"/>
      </w:r>
      <w:r>
        <w:t>Web service</w:t>
      </w:r>
      <w:r>
        <w:fldChar w:fldCharType="end"/>
      </w:r>
      <w:r>
        <w:t>.</w:t>
      </w:r>
    </w:p>
    <w:p>
      <w:pPr>
        <w:pStyle w:val="10"/>
        <w:spacing w:before="4"/>
      </w:pPr>
    </w:p>
    <w:p>
      <w:pPr>
        <w:pStyle w:val="10"/>
        <w:ind w:left="340" w:right="282" w:firstLine="720"/>
        <w:jc w:val="both"/>
      </w:pPr>
      <w:r>
        <w:t>The</w:t>
      </w:r>
      <w:r>
        <w:rPr>
          <w:spacing w:val="1"/>
        </w:rPr>
        <w:t xml:space="preserve"> </w:t>
      </w:r>
      <w:r>
        <w:t>first</w:t>
      </w:r>
      <w:r>
        <w:rPr>
          <w:spacing w:val="1"/>
        </w:rPr>
        <w:t xml:space="preserve"> </w:t>
      </w:r>
      <w:r>
        <w:t>widespread</w:t>
      </w:r>
      <w:r>
        <w:rPr>
          <w:spacing w:val="1"/>
        </w:rPr>
        <w:t xml:space="preserve"> </w:t>
      </w:r>
      <w:r>
        <w:t>use</w:t>
      </w:r>
      <w:r>
        <w:rPr>
          <w:spacing w:val="1"/>
        </w:rPr>
        <w:t xml:space="preserve"> </w:t>
      </w:r>
      <w:r>
        <w:t>of</w:t>
      </w:r>
      <w:r>
        <w:rPr>
          <w:spacing w:val="1"/>
        </w:rPr>
        <w:t xml:space="preserve"> </w:t>
      </w:r>
      <w:r>
        <w:t>JavaScript</w:t>
      </w:r>
      <w:r>
        <w:rPr>
          <w:spacing w:val="1"/>
        </w:rPr>
        <w:t xml:space="preserve"> </w:t>
      </w:r>
      <w:r>
        <w:t>was</w:t>
      </w:r>
      <w:r>
        <w:rPr>
          <w:spacing w:val="1"/>
        </w:rPr>
        <w:t xml:space="preserve"> </w:t>
      </w:r>
      <w:r>
        <w:t>in</w:t>
      </w:r>
      <w:r>
        <w:rPr>
          <w:spacing w:val="1"/>
        </w:rPr>
        <w:t xml:space="preserve"> </w:t>
      </w:r>
      <w:r>
        <w:t>1997,</w:t>
      </w:r>
      <w:r>
        <w:rPr>
          <w:spacing w:val="1"/>
        </w:rPr>
        <w:t xml:space="preserve"> </w:t>
      </w:r>
      <w:r>
        <w:t>when</w:t>
      </w:r>
      <w:r>
        <w:rPr>
          <w:spacing w:val="1"/>
        </w:rPr>
        <w:t xml:space="preserve"> </w:t>
      </w:r>
      <w:r>
        <w:t>the</w:t>
      </w:r>
      <w:r>
        <w:rPr>
          <w:spacing w:val="1"/>
        </w:rPr>
        <w:t xml:space="preserve"> </w:t>
      </w:r>
      <w:r>
        <w:t>language</w:t>
      </w:r>
      <w:r>
        <w:rPr>
          <w:spacing w:val="1"/>
        </w:rPr>
        <w:t xml:space="preserve"> </w:t>
      </w:r>
      <w:r>
        <w:t>was</w:t>
      </w:r>
      <w:r>
        <w:rPr>
          <w:spacing w:val="1"/>
        </w:rPr>
        <w:t xml:space="preserve"> </w:t>
      </w:r>
      <w:r>
        <w:t>standardized</w:t>
      </w:r>
      <w:r>
        <w:rPr>
          <w:spacing w:val="-3"/>
        </w:rPr>
        <w:t xml:space="preserve"> </w:t>
      </w:r>
      <w:r>
        <w:t>as</w:t>
      </w:r>
      <w:r>
        <w:rPr>
          <w:spacing w:val="1"/>
        </w:rPr>
        <w:t xml:space="preserve"> </w:t>
      </w:r>
      <w:r>
        <w:fldChar w:fldCharType="begin"/>
      </w:r>
      <w:r>
        <w:instrText xml:space="preserve"> HYPERLINK "https://en.wikipedia.org/wiki/ECMAScript" \h </w:instrText>
      </w:r>
      <w:r>
        <w:fldChar w:fldCharType="separate"/>
      </w:r>
      <w:r>
        <w:t xml:space="preserve">ECMAScript </w:t>
      </w:r>
      <w:r>
        <w:fldChar w:fldCharType="end"/>
      </w:r>
      <w:r>
        <w:t>and implemented in</w:t>
      </w:r>
      <w:r>
        <w:rPr>
          <w:spacing w:val="1"/>
        </w:rPr>
        <w:t xml:space="preserve"> </w:t>
      </w:r>
      <w:r>
        <w:fldChar w:fldCharType="begin"/>
      </w:r>
      <w:r>
        <w:instrText xml:space="preserve"> HYPERLINK "https://en.wikipedia.org/wiki/Netscape" \h </w:instrText>
      </w:r>
      <w:r>
        <w:fldChar w:fldCharType="separate"/>
      </w:r>
      <w:r>
        <w:t>Netscape</w:t>
      </w:r>
      <w:r>
        <w:rPr>
          <w:spacing w:val="-2"/>
        </w:rPr>
        <w:t xml:space="preserve"> </w:t>
      </w:r>
      <w:r>
        <w:t>3</w:t>
      </w:r>
      <w:r>
        <w:fldChar w:fldCharType="end"/>
      </w:r>
      <w:r>
        <w:t>.</w:t>
      </w:r>
    </w:p>
    <w:p>
      <w:pPr>
        <w:pStyle w:val="10"/>
        <w:spacing w:before="5"/>
      </w:pPr>
    </w:p>
    <w:p>
      <w:pPr>
        <w:pStyle w:val="10"/>
        <w:ind w:left="340"/>
      </w:pPr>
      <w:r>
        <w:t>Example:</w:t>
      </w:r>
    </w:p>
    <w:p>
      <w:pPr>
        <w:pStyle w:val="10"/>
        <w:spacing w:before="4"/>
      </w:pPr>
    </w:p>
    <w:p>
      <w:pPr>
        <w:pStyle w:val="10"/>
        <w:ind w:left="340" w:right="278" w:firstLine="720"/>
        <w:jc w:val="both"/>
      </w:pPr>
      <w:r>
        <w:t>The</w:t>
      </w:r>
      <w:r>
        <w:rPr>
          <w:spacing w:val="-12"/>
        </w:rPr>
        <w:t xml:space="preserve"> </w:t>
      </w:r>
      <w:r>
        <w:t>client-side</w:t>
      </w:r>
      <w:r>
        <w:rPr>
          <w:spacing w:val="-12"/>
        </w:rPr>
        <w:t xml:space="preserve"> </w:t>
      </w:r>
      <w:r>
        <w:t>content</w:t>
      </w:r>
      <w:r>
        <w:rPr>
          <w:spacing w:val="-12"/>
        </w:rPr>
        <w:t xml:space="preserve"> </w:t>
      </w:r>
      <w:r>
        <w:t>is</w:t>
      </w:r>
      <w:r>
        <w:rPr>
          <w:spacing w:val="-13"/>
        </w:rPr>
        <w:t xml:space="preserve"> </w:t>
      </w:r>
      <w:r>
        <w:t>generated</w:t>
      </w:r>
      <w:r>
        <w:rPr>
          <w:spacing w:val="-11"/>
        </w:rPr>
        <w:t xml:space="preserve"> </w:t>
      </w:r>
      <w:r>
        <w:t>on</w:t>
      </w:r>
      <w:r>
        <w:rPr>
          <w:spacing w:val="-12"/>
        </w:rPr>
        <w:t xml:space="preserve"> </w:t>
      </w:r>
      <w:r>
        <w:t>the</w:t>
      </w:r>
      <w:r>
        <w:rPr>
          <w:spacing w:val="-11"/>
        </w:rPr>
        <w:t xml:space="preserve"> </w:t>
      </w:r>
      <w:r>
        <w:t>client's</w:t>
      </w:r>
      <w:r>
        <w:rPr>
          <w:spacing w:val="-12"/>
        </w:rPr>
        <w:t xml:space="preserve"> </w:t>
      </w:r>
      <w:r>
        <w:t>computer.</w:t>
      </w:r>
      <w:r>
        <w:rPr>
          <w:spacing w:val="-11"/>
        </w:rPr>
        <w:t xml:space="preserve"> </w:t>
      </w:r>
      <w:r>
        <w:t>The</w:t>
      </w:r>
      <w:r>
        <w:rPr>
          <w:spacing w:val="-12"/>
        </w:rPr>
        <w:t xml:space="preserve"> </w:t>
      </w:r>
      <w:r>
        <w:t>web</w:t>
      </w:r>
      <w:r>
        <w:rPr>
          <w:spacing w:val="-12"/>
        </w:rPr>
        <w:t xml:space="preserve"> </w:t>
      </w:r>
      <w:r>
        <w:t>browser</w:t>
      </w:r>
      <w:r>
        <w:rPr>
          <w:spacing w:val="-12"/>
        </w:rPr>
        <w:t xml:space="preserve"> </w:t>
      </w:r>
      <w:r>
        <w:t>retrieves</w:t>
      </w:r>
      <w:r>
        <w:rPr>
          <w:spacing w:val="-57"/>
        </w:rPr>
        <w:t xml:space="preserve"> </w:t>
      </w:r>
      <w:r>
        <w:t>a page from the server, then processes the code embedded in the page (typically written in</w:t>
      </w:r>
      <w:r>
        <w:rPr>
          <w:spacing w:val="1"/>
        </w:rPr>
        <w:t xml:space="preserve"> </w:t>
      </w:r>
      <w:r>
        <w:fldChar w:fldCharType="begin"/>
      </w:r>
      <w:r>
        <w:instrText xml:space="preserve"> HYPERLINK "https://en.wikipedia.org/wiki/JavaScript" \h </w:instrText>
      </w:r>
      <w:r>
        <w:fldChar w:fldCharType="separate"/>
      </w:r>
      <w:r>
        <w:t>JavaScript</w:t>
      </w:r>
      <w:r>
        <w:fldChar w:fldCharType="end"/>
      </w:r>
      <w:r>
        <w:t>)</w:t>
      </w:r>
      <w:r>
        <w:rPr>
          <w:spacing w:val="-2"/>
        </w:rPr>
        <w:t xml:space="preserve"> </w:t>
      </w:r>
      <w:r>
        <w:t>and displays</w:t>
      </w:r>
      <w:r>
        <w:rPr>
          <w:spacing w:val="-1"/>
        </w:rPr>
        <w:t xml:space="preserve"> </w:t>
      </w:r>
      <w:r>
        <w:t>the retrieved page's content to the</w:t>
      </w:r>
      <w:r>
        <w:rPr>
          <w:spacing w:val="-1"/>
        </w:rPr>
        <w:t xml:space="preserve"> </w:t>
      </w:r>
      <w:r>
        <w:t>user.</w:t>
      </w:r>
    </w:p>
    <w:p>
      <w:pPr>
        <w:pStyle w:val="10"/>
        <w:spacing w:before="6"/>
      </w:pPr>
    </w:p>
    <w:p>
      <w:pPr>
        <w:spacing w:before="0"/>
        <w:ind w:left="340" w:right="0" w:firstLine="0"/>
        <w:jc w:val="left"/>
        <w:rPr>
          <w:rFonts w:ascii="Calibri"/>
          <w:sz w:val="22"/>
        </w:rPr>
      </w:pPr>
      <w:r>
        <w:rPr>
          <w:sz w:val="24"/>
        </w:rPr>
        <w:t>The</w:t>
      </w:r>
      <w:r>
        <w:rPr>
          <w:spacing w:val="15"/>
          <w:sz w:val="24"/>
        </w:rPr>
        <w:t xml:space="preserve"> </w:t>
      </w:r>
      <w:r>
        <w:rPr>
          <w:sz w:val="24"/>
        </w:rPr>
        <w:t>most</w:t>
      </w:r>
      <w:r>
        <w:rPr>
          <w:spacing w:val="17"/>
          <w:sz w:val="24"/>
        </w:rPr>
        <w:t xml:space="preserve"> </w:t>
      </w:r>
      <w:r>
        <w:rPr>
          <w:sz w:val="24"/>
        </w:rPr>
        <w:t>popularly</w:t>
      </w:r>
      <w:r>
        <w:rPr>
          <w:spacing w:val="17"/>
          <w:sz w:val="24"/>
        </w:rPr>
        <w:t xml:space="preserve"> </w:t>
      </w:r>
      <w:r>
        <w:rPr>
          <w:sz w:val="24"/>
        </w:rPr>
        <w:t>used</w:t>
      </w:r>
      <w:r>
        <w:rPr>
          <w:spacing w:val="16"/>
          <w:sz w:val="24"/>
        </w:rPr>
        <w:t xml:space="preserve"> </w:t>
      </w:r>
      <w:r>
        <w:rPr>
          <w:sz w:val="24"/>
        </w:rPr>
        <w:t>client</w:t>
      </w:r>
      <w:r>
        <w:rPr>
          <w:spacing w:val="17"/>
          <w:sz w:val="24"/>
        </w:rPr>
        <w:t xml:space="preserve"> </w:t>
      </w:r>
      <w:r>
        <w:rPr>
          <w:sz w:val="24"/>
        </w:rPr>
        <w:t>side</w:t>
      </w:r>
      <w:r>
        <w:rPr>
          <w:spacing w:val="15"/>
          <w:sz w:val="24"/>
        </w:rPr>
        <w:t xml:space="preserve"> </w:t>
      </w:r>
      <w:r>
        <w:rPr>
          <w:sz w:val="24"/>
        </w:rPr>
        <w:t>scripting</w:t>
      </w:r>
      <w:r>
        <w:rPr>
          <w:spacing w:val="15"/>
          <w:sz w:val="24"/>
        </w:rPr>
        <w:t xml:space="preserve"> </w:t>
      </w:r>
      <w:r>
        <w:rPr>
          <w:sz w:val="24"/>
        </w:rPr>
        <w:t>languages</w:t>
      </w:r>
      <w:r>
        <w:rPr>
          <w:spacing w:val="17"/>
          <w:sz w:val="24"/>
        </w:rPr>
        <w:t xml:space="preserve"> </w:t>
      </w:r>
      <w:r>
        <w:rPr>
          <w:sz w:val="24"/>
        </w:rPr>
        <w:t>is</w:t>
      </w:r>
      <w:r>
        <w:rPr>
          <w:spacing w:val="21"/>
          <w:sz w:val="24"/>
        </w:rPr>
        <w:t xml:space="preserve"> </w:t>
      </w:r>
      <w:r>
        <w:rPr>
          <w:b/>
          <w:sz w:val="24"/>
        </w:rPr>
        <w:t>Java</w:t>
      </w:r>
      <w:r>
        <w:rPr>
          <w:b/>
          <w:spacing w:val="16"/>
          <w:sz w:val="24"/>
        </w:rPr>
        <w:t xml:space="preserve"> </w:t>
      </w:r>
      <w:r>
        <w:rPr>
          <w:b/>
          <w:sz w:val="24"/>
        </w:rPr>
        <w:t>Script</w:t>
      </w:r>
      <w:r>
        <w:rPr>
          <w:sz w:val="24"/>
        </w:rPr>
        <w:t>.</w:t>
      </w:r>
      <w:r>
        <w:rPr>
          <w:spacing w:val="14"/>
          <w:sz w:val="24"/>
        </w:rPr>
        <w:t xml:space="preserve"> </w:t>
      </w:r>
      <w:r>
        <w:rPr>
          <w:rFonts w:ascii="Calibri"/>
          <w:sz w:val="22"/>
        </w:rPr>
        <w:t>Flow</w:t>
      </w:r>
      <w:r>
        <w:rPr>
          <w:rFonts w:ascii="Calibri"/>
          <w:spacing w:val="13"/>
          <w:sz w:val="22"/>
        </w:rPr>
        <w:t xml:space="preserve"> </w:t>
      </w:r>
      <w:r>
        <w:rPr>
          <w:rFonts w:ascii="Calibri"/>
          <w:sz w:val="22"/>
        </w:rPr>
        <w:t>of</w:t>
      </w:r>
      <w:r>
        <w:rPr>
          <w:rFonts w:ascii="Calibri"/>
          <w:spacing w:val="12"/>
          <w:sz w:val="22"/>
        </w:rPr>
        <w:t xml:space="preserve"> </w:t>
      </w:r>
      <w:r>
        <w:rPr>
          <w:rFonts w:ascii="Calibri"/>
          <w:sz w:val="22"/>
        </w:rPr>
        <w:t>request</w:t>
      </w:r>
      <w:r>
        <w:rPr>
          <w:rFonts w:ascii="Calibri"/>
          <w:spacing w:val="13"/>
          <w:sz w:val="22"/>
        </w:rPr>
        <w:t xml:space="preserve"> </w:t>
      </w:r>
      <w:r>
        <w:rPr>
          <w:rFonts w:ascii="Calibri"/>
          <w:sz w:val="22"/>
        </w:rPr>
        <w:t>from</w:t>
      </w:r>
      <w:r>
        <w:rPr>
          <w:rFonts w:ascii="Calibri"/>
          <w:spacing w:val="-47"/>
          <w:sz w:val="22"/>
        </w:rPr>
        <w:t xml:space="preserve"> </w:t>
      </w:r>
      <w:r>
        <w:rPr>
          <w:rFonts w:ascii="Calibri"/>
          <w:sz w:val="22"/>
        </w:rPr>
        <w:t>browser</w:t>
      </w:r>
      <w:r>
        <w:rPr>
          <w:rFonts w:ascii="Calibri"/>
          <w:spacing w:val="-1"/>
          <w:sz w:val="22"/>
        </w:rPr>
        <w:t xml:space="preserve"> </w:t>
      </w:r>
      <w:r>
        <w:rPr>
          <w:rFonts w:ascii="Calibri"/>
          <w:sz w:val="22"/>
        </w:rPr>
        <w:t>to server:</w:t>
      </w:r>
    </w:p>
    <w:p>
      <w:pPr>
        <w:pStyle w:val="10"/>
        <w:spacing w:before="8"/>
        <w:rPr>
          <w:rFonts w:ascii="Calibri"/>
          <w:sz w:val="19"/>
        </w:rPr>
      </w:pPr>
      <w:r>
        <w:drawing>
          <wp:anchor distT="0" distB="0" distL="0" distR="0" simplePos="0" relativeHeight="251659264" behindDoc="0" locked="0" layoutInCell="1" allowOverlap="1">
            <wp:simplePos x="0" y="0"/>
            <wp:positionH relativeFrom="page">
              <wp:posOffset>1617980</wp:posOffset>
            </wp:positionH>
            <wp:positionV relativeFrom="paragraph">
              <wp:posOffset>177165</wp:posOffset>
            </wp:positionV>
            <wp:extent cx="4788535" cy="2932430"/>
            <wp:effectExtent l="0" t="0" r="0" b="0"/>
            <wp:wrapTopAndBottom/>
            <wp:docPr id="9" name="image15.jpeg" descr="Image result for server and client side scripting in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jpeg" descr="Image result for server and client side scripting in web development"/>
                    <pic:cNvPicPr>
                      <a:picLocks noChangeAspect="1"/>
                    </pic:cNvPicPr>
                  </pic:nvPicPr>
                  <pic:blipFill>
                    <a:blip r:embed="rId25" cstate="print"/>
                    <a:stretch>
                      <a:fillRect/>
                    </a:stretch>
                  </pic:blipFill>
                  <pic:spPr>
                    <a:xfrm>
                      <a:off x="0" y="0"/>
                      <a:ext cx="4788395" cy="2932176"/>
                    </a:xfrm>
                    <a:prstGeom prst="rect">
                      <a:avLst/>
                    </a:prstGeom>
                  </pic:spPr>
                </pic:pic>
              </a:graphicData>
            </a:graphic>
          </wp:anchor>
        </w:drawing>
      </w:r>
    </w:p>
    <w:p>
      <w:pPr>
        <w:pStyle w:val="10"/>
        <w:spacing w:before="3"/>
        <w:rPr>
          <w:rFonts w:ascii="Calibri"/>
          <w:sz w:val="23"/>
        </w:rPr>
      </w:pPr>
    </w:p>
    <w:p>
      <w:pPr>
        <w:spacing w:before="0"/>
        <w:ind w:left="725" w:right="665" w:firstLine="0"/>
        <w:jc w:val="center"/>
        <w:rPr>
          <w:rFonts w:ascii="Calibri"/>
          <w:b/>
          <w:sz w:val="20"/>
        </w:rPr>
      </w:pPr>
      <w:r>
        <w:rPr>
          <w:rFonts w:ascii="Calibri"/>
          <w:b/>
          <w:sz w:val="20"/>
        </w:rPr>
        <w:t>Fig</w:t>
      </w:r>
      <w:r>
        <w:rPr>
          <w:rFonts w:ascii="Calibri"/>
          <w:b/>
          <w:spacing w:val="-1"/>
          <w:sz w:val="20"/>
        </w:rPr>
        <w:t xml:space="preserve"> </w:t>
      </w:r>
      <w:r>
        <w:rPr>
          <w:rFonts w:ascii="Calibri"/>
          <w:b/>
          <w:sz w:val="20"/>
        </w:rPr>
        <w:t>3.2.2</w:t>
      </w:r>
    </w:p>
    <w:p>
      <w:pPr>
        <w:pStyle w:val="10"/>
        <w:spacing w:before="1"/>
        <w:rPr>
          <w:rFonts w:ascii="Calibri"/>
          <w:b/>
          <w:sz w:val="19"/>
        </w:rPr>
      </w:pPr>
    </w:p>
    <w:p>
      <w:pPr>
        <w:pStyle w:val="5"/>
        <w:ind w:left="3897"/>
      </w:pPr>
      <w:r>
        <w:t>4.3</w:t>
      </w:r>
      <w:r>
        <w:rPr>
          <w:spacing w:val="-2"/>
        </w:rPr>
        <w:t xml:space="preserve"> </w:t>
      </w:r>
      <w:r>
        <w:t>DATABASE</w:t>
      </w:r>
    </w:p>
    <w:p>
      <w:pPr>
        <w:pStyle w:val="10"/>
        <w:spacing w:before="8"/>
        <w:rPr>
          <w:sz w:val="28"/>
        </w:rPr>
      </w:pPr>
    </w:p>
    <w:p>
      <w:pPr>
        <w:pStyle w:val="10"/>
        <w:ind w:left="340" w:right="278" w:firstLine="720"/>
        <w:jc w:val="both"/>
      </w:pPr>
      <w:r>
        <w:t xml:space="preserve">A </w:t>
      </w:r>
      <w:r>
        <w:rPr>
          <w:b/>
        </w:rPr>
        <w:t xml:space="preserve">database </w:t>
      </w:r>
      <w:r>
        <w:t xml:space="preserve">is an organized collection of </w:t>
      </w:r>
      <w:r>
        <w:fldChar w:fldCharType="begin"/>
      </w:r>
      <w:r>
        <w:instrText xml:space="preserve"> HYPERLINK "https://en.wikipedia.org/wiki/Data_%28computing%29" \h </w:instrText>
      </w:r>
      <w:r>
        <w:fldChar w:fldCharType="separate"/>
      </w:r>
      <w:r>
        <w:t xml:space="preserve">data. </w:t>
      </w:r>
      <w:r>
        <w:fldChar w:fldCharType="end"/>
      </w:r>
      <w:r>
        <w:t xml:space="preserve">It is the collection of </w:t>
      </w:r>
      <w:r>
        <w:fldChar w:fldCharType="begin"/>
      </w:r>
      <w:r>
        <w:instrText xml:space="preserve"> HYPERLINK "https://en.wikipedia.org/wiki/Database_schema" \h </w:instrText>
      </w:r>
      <w:r>
        <w:fldChar w:fldCharType="separate"/>
      </w:r>
      <w:r>
        <w:t xml:space="preserve">schemas, </w:t>
      </w:r>
      <w:r>
        <w:fldChar w:fldCharType="end"/>
      </w:r>
      <w:r>
        <w:fldChar w:fldCharType="begin"/>
      </w:r>
      <w:r>
        <w:instrText xml:space="preserve"> HYPERLINK "https://en.wikipedia.org/wiki/Table_%28database%29" \h </w:instrText>
      </w:r>
      <w:r>
        <w:fldChar w:fldCharType="separate"/>
      </w:r>
      <w:r>
        <w:t>tables</w:t>
      </w:r>
      <w:r>
        <w:fldChar w:fldCharType="end"/>
      </w:r>
      <w:r>
        <w:t>,</w:t>
      </w:r>
      <w:r>
        <w:rPr>
          <w:spacing w:val="1"/>
        </w:rPr>
        <w:t xml:space="preserve"> </w:t>
      </w:r>
      <w:r>
        <w:fldChar w:fldCharType="begin"/>
      </w:r>
      <w:r>
        <w:instrText xml:space="preserve"> HYPERLINK "https://en.wikipedia.org/wiki/Query_language" \h </w:instrText>
      </w:r>
      <w:r>
        <w:fldChar w:fldCharType="separate"/>
      </w:r>
      <w:r>
        <w:t>queries</w:t>
      </w:r>
      <w:r>
        <w:fldChar w:fldCharType="end"/>
      </w:r>
      <w:r>
        <w:t>,</w:t>
      </w:r>
      <w:r>
        <w:rPr>
          <w:spacing w:val="-5"/>
        </w:rPr>
        <w:t xml:space="preserve"> </w:t>
      </w:r>
      <w:r>
        <w:t>reports,</w:t>
      </w:r>
      <w:r>
        <w:rPr>
          <w:spacing w:val="-2"/>
        </w:rPr>
        <w:t xml:space="preserve"> </w:t>
      </w:r>
      <w:r>
        <w:fldChar w:fldCharType="begin"/>
      </w:r>
      <w:r>
        <w:instrText xml:space="preserve"> HYPERLINK "https://en.wikipedia.org/wiki/View_%28SQL%29" \h </w:instrText>
      </w:r>
      <w:r>
        <w:fldChar w:fldCharType="separate"/>
      </w:r>
      <w:r>
        <w:t>views</w:t>
      </w:r>
      <w:r>
        <w:fldChar w:fldCharType="end"/>
      </w:r>
      <w:r>
        <w:t>,</w:t>
      </w:r>
      <w:r>
        <w:rPr>
          <w:spacing w:val="-4"/>
        </w:rPr>
        <w:t xml:space="preserve"> </w:t>
      </w:r>
      <w:r>
        <w:t>and</w:t>
      </w:r>
      <w:r>
        <w:rPr>
          <w:spacing w:val="-3"/>
        </w:rPr>
        <w:t xml:space="preserve"> </w:t>
      </w:r>
      <w:r>
        <w:t>other</w:t>
      </w:r>
      <w:r>
        <w:rPr>
          <w:spacing w:val="-3"/>
        </w:rPr>
        <w:t xml:space="preserve"> </w:t>
      </w:r>
      <w:r>
        <w:t>objects.</w:t>
      </w:r>
      <w:r>
        <w:rPr>
          <w:spacing w:val="-3"/>
        </w:rPr>
        <w:t xml:space="preserve"> </w:t>
      </w:r>
      <w:r>
        <w:t>The</w:t>
      </w:r>
      <w:r>
        <w:rPr>
          <w:spacing w:val="-3"/>
        </w:rPr>
        <w:t xml:space="preserve"> </w:t>
      </w:r>
      <w:r>
        <w:t>data</w:t>
      </w:r>
      <w:r>
        <w:rPr>
          <w:spacing w:val="-1"/>
        </w:rPr>
        <w:t xml:space="preserve"> </w:t>
      </w:r>
      <w:r>
        <w:t>are</w:t>
      </w:r>
      <w:r>
        <w:rPr>
          <w:spacing w:val="-3"/>
        </w:rPr>
        <w:t xml:space="preserve"> </w:t>
      </w:r>
      <w:r>
        <w:t>typically</w:t>
      </w:r>
      <w:r>
        <w:rPr>
          <w:spacing w:val="-4"/>
        </w:rPr>
        <w:t xml:space="preserve"> </w:t>
      </w:r>
      <w:r>
        <w:t>organized</w:t>
      </w:r>
      <w:r>
        <w:rPr>
          <w:spacing w:val="-3"/>
        </w:rPr>
        <w:t xml:space="preserve"> </w:t>
      </w:r>
      <w:r>
        <w:t>to</w:t>
      </w:r>
      <w:r>
        <w:rPr>
          <w:spacing w:val="-2"/>
        </w:rPr>
        <w:t xml:space="preserve"> </w:t>
      </w:r>
      <w:r>
        <w:t>model</w:t>
      </w:r>
      <w:r>
        <w:rPr>
          <w:spacing w:val="-2"/>
        </w:rPr>
        <w:t xml:space="preserve"> </w:t>
      </w:r>
      <w:r>
        <w:t>aspects</w:t>
      </w:r>
      <w:r>
        <w:rPr>
          <w:spacing w:val="-4"/>
        </w:rPr>
        <w:t xml:space="preserve"> </w:t>
      </w:r>
      <w:r>
        <w:t>of</w:t>
      </w:r>
      <w:r>
        <w:rPr>
          <w:spacing w:val="-58"/>
        </w:rPr>
        <w:t xml:space="preserve"> </w:t>
      </w:r>
      <w:r>
        <w:t>reality</w:t>
      </w:r>
      <w:r>
        <w:rPr>
          <w:spacing w:val="1"/>
        </w:rPr>
        <w:t xml:space="preserve"> </w:t>
      </w:r>
      <w:r>
        <w:t>in</w:t>
      </w:r>
      <w:r>
        <w:rPr>
          <w:spacing w:val="1"/>
        </w:rPr>
        <w:t xml:space="preserve"> </w:t>
      </w:r>
      <w:r>
        <w:t>a</w:t>
      </w:r>
      <w:r>
        <w:rPr>
          <w:spacing w:val="1"/>
        </w:rPr>
        <w:t xml:space="preserve"> </w:t>
      </w:r>
      <w:r>
        <w:t>way</w:t>
      </w:r>
      <w:r>
        <w:rPr>
          <w:spacing w:val="1"/>
        </w:rPr>
        <w:t xml:space="preserve"> </w:t>
      </w:r>
      <w:r>
        <w:t>that</w:t>
      </w:r>
      <w:r>
        <w:rPr>
          <w:spacing w:val="1"/>
        </w:rPr>
        <w:t xml:space="preserve"> </w:t>
      </w:r>
      <w:r>
        <w:t>supports</w:t>
      </w:r>
      <w:r>
        <w:rPr>
          <w:spacing w:val="1"/>
        </w:rPr>
        <w:t xml:space="preserve"> </w:t>
      </w:r>
      <w:r>
        <w:fldChar w:fldCharType="begin"/>
      </w:r>
      <w:r>
        <w:instrText xml:space="preserve"> HYPERLINK "https://en.wikipedia.org/wiki/Process_%28computing%29" \h </w:instrText>
      </w:r>
      <w:r>
        <w:fldChar w:fldCharType="separate"/>
      </w:r>
      <w:r>
        <w:t>processes</w:t>
      </w:r>
      <w:r>
        <w:fldChar w:fldCharType="end"/>
      </w:r>
      <w:r>
        <w:rPr>
          <w:spacing w:val="1"/>
        </w:rPr>
        <w:t xml:space="preserve"> </w:t>
      </w:r>
      <w:r>
        <w:t>requiring</w:t>
      </w:r>
      <w:r>
        <w:rPr>
          <w:spacing w:val="1"/>
        </w:rPr>
        <w:t xml:space="preserve"> </w:t>
      </w:r>
      <w:r>
        <w:t>information,</w:t>
      </w:r>
      <w:r>
        <w:rPr>
          <w:spacing w:val="1"/>
        </w:rPr>
        <w:t xml:space="preserve"> </w:t>
      </w:r>
      <w:r>
        <w:t>such</w:t>
      </w:r>
      <w:r>
        <w:rPr>
          <w:spacing w:val="1"/>
        </w:rPr>
        <w:t xml:space="preserve"> </w:t>
      </w:r>
      <w:r>
        <w:t>as</w:t>
      </w:r>
      <w:r>
        <w:rPr>
          <w:spacing w:val="1"/>
        </w:rPr>
        <w:t xml:space="preserve"> </w:t>
      </w:r>
      <w:r>
        <w:t>modelling</w:t>
      </w:r>
      <w:r>
        <w:rPr>
          <w:spacing w:val="1"/>
        </w:rPr>
        <w:t xml:space="preserve"> </w:t>
      </w:r>
      <w:r>
        <w:t>the</w:t>
      </w:r>
      <w:r>
        <w:rPr>
          <w:spacing w:val="1"/>
        </w:rPr>
        <w:t xml:space="preserve"> </w:t>
      </w:r>
      <w:r>
        <w:t>availability</w:t>
      </w:r>
      <w:r>
        <w:rPr>
          <w:spacing w:val="-3"/>
        </w:rPr>
        <w:t xml:space="preserve"> </w:t>
      </w:r>
      <w:r>
        <w:t>of rooms in hotels</w:t>
      </w:r>
      <w:r>
        <w:rPr>
          <w:spacing w:val="-1"/>
        </w:rPr>
        <w:t xml:space="preserve"> </w:t>
      </w:r>
      <w:r>
        <w:t>in</w:t>
      </w:r>
      <w:r>
        <w:rPr>
          <w:spacing w:val="-1"/>
        </w:rPr>
        <w:t xml:space="preserve"> </w:t>
      </w:r>
      <w:r>
        <w:t>a way that</w:t>
      </w:r>
      <w:r>
        <w:rPr>
          <w:spacing w:val="-1"/>
        </w:rPr>
        <w:t xml:space="preserve"> </w:t>
      </w:r>
      <w:r>
        <w:t>supports finding</w:t>
      </w:r>
      <w:r>
        <w:rPr>
          <w:spacing w:val="-1"/>
        </w:rPr>
        <w:t xml:space="preserve"> </w:t>
      </w:r>
      <w:r>
        <w:t>a</w:t>
      </w:r>
      <w:r>
        <w:rPr>
          <w:spacing w:val="-1"/>
        </w:rPr>
        <w:t xml:space="preserve"> </w:t>
      </w:r>
      <w:r>
        <w:t>hotel with</w:t>
      </w:r>
      <w:r>
        <w:rPr>
          <w:spacing w:val="-1"/>
        </w:rPr>
        <w:t xml:space="preserve"> </w:t>
      </w:r>
      <w:r>
        <w:t>vacancies.</w:t>
      </w:r>
    </w:p>
    <w:p>
      <w:pPr>
        <w:pStyle w:val="10"/>
        <w:spacing w:before="3"/>
      </w:pPr>
    </w:p>
    <w:p>
      <w:pPr>
        <w:pStyle w:val="10"/>
        <w:spacing w:before="1"/>
        <w:ind w:left="340" w:right="277" w:firstLine="720"/>
        <w:jc w:val="both"/>
      </w:pPr>
      <w:r>
        <w:t xml:space="preserve">A </w:t>
      </w:r>
      <w:r>
        <w:rPr>
          <w:b/>
        </w:rPr>
        <w:t xml:space="preserve">database management system </w:t>
      </w:r>
      <w:r>
        <w:t>(</w:t>
      </w:r>
      <w:r>
        <w:rPr>
          <w:b/>
        </w:rPr>
        <w:t>DBMS</w:t>
      </w:r>
      <w:r>
        <w:t xml:space="preserve">) is a </w:t>
      </w:r>
      <w:r>
        <w:fldChar w:fldCharType="begin"/>
      </w:r>
      <w:r>
        <w:instrText xml:space="preserve"> HYPERLINK "https://en.wikipedia.org/wiki/Computer_software" \h </w:instrText>
      </w:r>
      <w:r>
        <w:fldChar w:fldCharType="separate"/>
      </w:r>
      <w:r>
        <w:t>computer software</w:t>
      </w:r>
      <w:r>
        <w:fldChar w:fldCharType="end"/>
      </w:r>
      <w:r>
        <w:t xml:space="preserve"> application that</w:t>
      </w:r>
      <w:r>
        <w:rPr>
          <w:spacing w:val="1"/>
        </w:rPr>
        <w:t xml:space="preserve"> </w:t>
      </w:r>
      <w:r>
        <w:t>interacts with the user, other applications, and the database itself to capture and analyze data.</w:t>
      </w:r>
      <w:r>
        <w:rPr>
          <w:spacing w:val="1"/>
        </w:rPr>
        <w:t xml:space="preserve"> </w:t>
      </w:r>
      <w:r>
        <w:t>A general-purpose DBMS is designed to allow the definition, creation, querying, update, and</w:t>
      </w:r>
      <w:r>
        <w:rPr>
          <w:spacing w:val="1"/>
        </w:rPr>
        <w:t xml:space="preserve"> </w:t>
      </w:r>
      <w:r>
        <w:t xml:space="preserve">administration of databases. Well-known DBMSs include </w:t>
      </w:r>
      <w:r>
        <w:fldChar w:fldCharType="begin"/>
      </w:r>
      <w:r>
        <w:instrText xml:space="preserve"> HYPERLINK "https://en.wikipedia.org/wiki/MySQL" \h </w:instrText>
      </w:r>
      <w:r>
        <w:fldChar w:fldCharType="separate"/>
      </w:r>
      <w:r>
        <w:t xml:space="preserve">MySQL, </w:t>
      </w:r>
      <w:r>
        <w:fldChar w:fldCharType="end"/>
      </w:r>
      <w:r>
        <w:fldChar w:fldCharType="begin"/>
      </w:r>
      <w:r>
        <w:instrText xml:space="preserve"> HYPERLINK "https://en.wikipedia.org/wiki/PostgreSQL" \h </w:instrText>
      </w:r>
      <w:r>
        <w:fldChar w:fldCharType="separate"/>
      </w:r>
      <w:r>
        <w:t xml:space="preserve">PostgreSQL, </w:t>
      </w:r>
      <w:r>
        <w:fldChar w:fldCharType="end"/>
      </w:r>
      <w:r>
        <w:fldChar w:fldCharType="begin"/>
      </w:r>
      <w:r>
        <w:instrText xml:space="preserve"> HYPERLINK "https://en.wikipedia.org/wiki/MongoDB" \h </w:instrText>
      </w:r>
      <w:r>
        <w:fldChar w:fldCharType="separate"/>
      </w:r>
      <w:r>
        <w:t>MongoDB</w:t>
      </w:r>
      <w:r>
        <w:fldChar w:fldCharType="end"/>
      </w:r>
      <w:r>
        <w:t>,</w:t>
      </w:r>
      <w:r>
        <w:rPr>
          <w:spacing w:val="1"/>
        </w:rPr>
        <w:t xml:space="preserve"> </w:t>
      </w:r>
      <w:r>
        <w:fldChar w:fldCharType="begin"/>
      </w:r>
      <w:r>
        <w:instrText xml:space="preserve"> HYPERLINK "https://en.wikipedia.org/wiki/MariaDB" \h </w:instrText>
      </w:r>
      <w:r>
        <w:fldChar w:fldCharType="separate"/>
      </w:r>
      <w:r>
        <w:t>MariaDB</w:t>
      </w:r>
      <w:r>
        <w:fldChar w:fldCharType="end"/>
      </w:r>
      <w:r>
        <w:t>,</w:t>
      </w:r>
      <w:r>
        <w:rPr>
          <w:spacing w:val="12"/>
        </w:rPr>
        <w:t xml:space="preserve"> </w:t>
      </w:r>
      <w:r>
        <w:fldChar w:fldCharType="begin"/>
      </w:r>
      <w:r>
        <w:instrText xml:space="preserve"> HYPERLINK "https://en.wikipedia.org/wiki/Microsoft_SQL_Server" \h </w:instrText>
      </w:r>
      <w:r>
        <w:fldChar w:fldCharType="separate"/>
      </w:r>
      <w:r>
        <w:t>Microsoft</w:t>
      </w:r>
      <w:r>
        <w:rPr>
          <w:spacing w:val="12"/>
        </w:rPr>
        <w:t xml:space="preserve"> </w:t>
      </w:r>
      <w:r>
        <w:t>SQL</w:t>
      </w:r>
      <w:r>
        <w:rPr>
          <w:spacing w:val="12"/>
        </w:rPr>
        <w:t xml:space="preserve"> </w:t>
      </w:r>
      <w:r>
        <w:t>Server</w:t>
      </w:r>
      <w:r>
        <w:fldChar w:fldCharType="end"/>
      </w:r>
      <w:r>
        <w:t>,</w:t>
      </w:r>
      <w:r>
        <w:rPr>
          <w:spacing w:val="14"/>
        </w:rPr>
        <w:t xml:space="preserve"> </w:t>
      </w:r>
      <w:r>
        <w:fldChar w:fldCharType="begin"/>
      </w:r>
      <w:r>
        <w:instrText xml:space="preserve"> HYPERLINK "https://en.wikipedia.org/wiki/Oracle_Database" \h </w:instrText>
      </w:r>
      <w:r>
        <w:fldChar w:fldCharType="separate"/>
      </w:r>
      <w:r>
        <w:t>Oracle</w:t>
      </w:r>
      <w:r>
        <w:fldChar w:fldCharType="end"/>
      </w:r>
      <w:r>
        <w:t>,</w:t>
      </w:r>
      <w:r>
        <w:rPr>
          <w:spacing w:val="13"/>
        </w:rPr>
        <w:t xml:space="preserve"> </w:t>
      </w:r>
      <w:r>
        <w:fldChar w:fldCharType="begin"/>
      </w:r>
      <w:r>
        <w:instrText xml:space="preserve"> HYPERLINK "https://en.wikipedia.org/wiki/Sybase" \h </w:instrText>
      </w:r>
      <w:r>
        <w:fldChar w:fldCharType="separate"/>
      </w:r>
      <w:r>
        <w:t>Sybase</w:t>
      </w:r>
      <w:r>
        <w:fldChar w:fldCharType="end"/>
      </w:r>
      <w:r>
        <w:t>,</w:t>
      </w:r>
      <w:r>
        <w:rPr>
          <w:spacing w:val="13"/>
        </w:rPr>
        <w:t xml:space="preserve"> </w:t>
      </w:r>
      <w:r>
        <w:fldChar w:fldCharType="begin"/>
      </w:r>
      <w:r>
        <w:instrText xml:space="preserve"> HYPERLINK "https://en.wikipedia.org/wiki/SAP_HANA" \h </w:instrText>
      </w:r>
      <w:r>
        <w:fldChar w:fldCharType="separate"/>
      </w:r>
      <w:r>
        <w:t>SAP</w:t>
      </w:r>
      <w:r>
        <w:rPr>
          <w:spacing w:val="13"/>
        </w:rPr>
        <w:t xml:space="preserve"> </w:t>
      </w:r>
      <w:r>
        <w:t>HANA,</w:t>
      </w:r>
      <w:r>
        <w:rPr>
          <w:spacing w:val="13"/>
        </w:rPr>
        <w:t xml:space="preserve"> </w:t>
      </w:r>
      <w:r>
        <w:rPr>
          <w:spacing w:val="13"/>
        </w:rPr>
        <w:fldChar w:fldCharType="end"/>
      </w:r>
      <w:r>
        <w:fldChar w:fldCharType="begin"/>
      </w:r>
      <w:r>
        <w:instrText xml:space="preserve"> HYPERLINK "https://en.wikipedia.org/wiki/MemSQL" \h </w:instrText>
      </w:r>
      <w:r>
        <w:fldChar w:fldCharType="separate"/>
      </w:r>
      <w:r>
        <w:t>MemSQL</w:t>
      </w:r>
      <w:r>
        <w:rPr>
          <w:spacing w:val="13"/>
        </w:rPr>
        <w:t xml:space="preserve"> </w:t>
      </w:r>
      <w:r>
        <w:rPr>
          <w:spacing w:val="13"/>
        </w:rPr>
        <w:fldChar w:fldCharType="end"/>
      </w:r>
      <w:r>
        <w:t>and</w:t>
      </w:r>
      <w:r>
        <w:rPr>
          <w:spacing w:val="13"/>
        </w:rPr>
        <w:t xml:space="preserve"> </w:t>
      </w:r>
      <w:r>
        <w:fldChar w:fldCharType="begin"/>
      </w:r>
      <w:r>
        <w:instrText xml:space="preserve"> HYPERLINK "https://en.wikipedia.org/wiki/IBM_DB2" \h </w:instrText>
      </w:r>
      <w:r>
        <w:fldChar w:fldCharType="separate"/>
      </w:r>
      <w:r>
        <w:t>IBM</w:t>
      </w:r>
      <w:r>
        <w:rPr>
          <w:spacing w:val="14"/>
        </w:rPr>
        <w:t xml:space="preserve"> </w:t>
      </w:r>
      <w:r>
        <w:t>DB2.</w:t>
      </w:r>
      <w:r>
        <w:rPr>
          <w:spacing w:val="14"/>
        </w:rPr>
        <w:t xml:space="preserve"> </w:t>
      </w:r>
      <w:r>
        <w:rPr>
          <w:spacing w:val="14"/>
        </w:rPr>
        <w:fldChar w:fldCharType="end"/>
      </w:r>
      <w:r>
        <w:t>A</w:t>
      </w:r>
    </w:p>
    <w:p>
      <w:pPr>
        <w:spacing w:after="0"/>
        <w:jc w:val="both"/>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340" w:right="276"/>
        <w:jc w:val="both"/>
      </w:pPr>
      <w:r>
        <w:t>database</w:t>
      </w:r>
      <w:r>
        <w:rPr>
          <w:spacing w:val="1"/>
        </w:rPr>
        <w:t xml:space="preserve"> </w:t>
      </w:r>
      <w:r>
        <w:t>is</w:t>
      </w:r>
      <w:r>
        <w:rPr>
          <w:spacing w:val="1"/>
        </w:rPr>
        <w:t xml:space="preserve"> </w:t>
      </w:r>
      <w:r>
        <w:t>not</w:t>
      </w:r>
      <w:r>
        <w:rPr>
          <w:spacing w:val="1"/>
        </w:rPr>
        <w:t xml:space="preserve"> </w:t>
      </w:r>
      <w:r>
        <w:t>generally</w:t>
      </w:r>
      <w:r>
        <w:rPr>
          <w:spacing w:val="1"/>
        </w:rPr>
        <w:t xml:space="preserve"> </w:t>
      </w:r>
      <w:r>
        <w:fldChar w:fldCharType="begin"/>
      </w:r>
      <w:r>
        <w:instrText xml:space="preserve"> HYPERLINK "https://en.wikipedia.org/wiki/Software_portability" \h </w:instrText>
      </w:r>
      <w:r>
        <w:fldChar w:fldCharType="separate"/>
      </w:r>
      <w:r>
        <w:t>portable</w:t>
      </w:r>
      <w:r>
        <w:fldChar w:fldCharType="end"/>
      </w:r>
      <w:r>
        <w:rPr>
          <w:spacing w:val="1"/>
        </w:rPr>
        <w:t xml:space="preserve"> </w:t>
      </w:r>
      <w:r>
        <w:t>across</w:t>
      </w:r>
      <w:r>
        <w:rPr>
          <w:spacing w:val="1"/>
        </w:rPr>
        <w:t xml:space="preserve"> </w:t>
      </w:r>
      <w:r>
        <w:t>different</w:t>
      </w:r>
      <w:r>
        <w:rPr>
          <w:spacing w:val="1"/>
        </w:rPr>
        <w:t xml:space="preserve"> </w:t>
      </w:r>
      <w:r>
        <w:t>DBMSs,</w:t>
      </w:r>
      <w:r>
        <w:rPr>
          <w:spacing w:val="1"/>
        </w:rPr>
        <w:t xml:space="preserve"> </w:t>
      </w:r>
      <w:r>
        <w:t>but</w:t>
      </w:r>
      <w:r>
        <w:rPr>
          <w:spacing w:val="1"/>
        </w:rPr>
        <w:t xml:space="preserve"> </w:t>
      </w:r>
      <w:r>
        <w:t>different</w:t>
      </w:r>
      <w:r>
        <w:rPr>
          <w:spacing w:val="1"/>
        </w:rPr>
        <w:t xml:space="preserve"> </w:t>
      </w:r>
      <w:r>
        <w:t>DBMS</w:t>
      </w:r>
      <w:r>
        <w:rPr>
          <w:spacing w:val="1"/>
        </w:rPr>
        <w:t xml:space="preserve"> </w:t>
      </w:r>
      <w:r>
        <w:t>can</w:t>
      </w:r>
      <w:r>
        <w:rPr>
          <w:spacing w:val="1"/>
        </w:rPr>
        <w:t xml:space="preserve"> </w:t>
      </w:r>
      <w:r>
        <w:t>interoperate</w:t>
      </w:r>
      <w:r>
        <w:rPr>
          <w:spacing w:val="-6"/>
        </w:rPr>
        <w:t xml:space="preserve"> </w:t>
      </w:r>
      <w:r>
        <w:t>by</w:t>
      </w:r>
      <w:r>
        <w:rPr>
          <w:spacing w:val="-4"/>
        </w:rPr>
        <w:t xml:space="preserve"> </w:t>
      </w:r>
      <w:r>
        <w:t>using</w:t>
      </w:r>
      <w:r>
        <w:rPr>
          <w:spacing w:val="-3"/>
        </w:rPr>
        <w:t xml:space="preserve"> </w:t>
      </w:r>
      <w:r>
        <w:fldChar w:fldCharType="begin"/>
      </w:r>
      <w:r>
        <w:instrText xml:space="preserve"> HYPERLINK "https://en.wikipedia.org/wiki/Technical_standard" \h </w:instrText>
      </w:r>
      <w:r>
        <w:fldChar w:fldCharType="separate"/>
      </w:r>
      <w:r>
        <w:t>standards</w:t>
      </w:r>
      <w:r>
        <w:rPr>
          <w:spacing w:val="-4"/>
        </w:rPr>
        <w:t xml:space="preserve"> </w:t>
      </w:r>
      <w:r>
        <w:rPr>
          <w:spacing w:val="-4"/>
        </w:rPr>
        <w:fldChar w:fldCharType="end"/>
      </w:r>
      <w:r>
        <w:t>such</w:t>
      </w:r>
      <w:r>
        <w:rPr>
          <w:spacing w:val="-4"/>
        </w:rPr>
        <w:t xml:space="preserve"> </w:t>
      </w:r>
      <w:r>
        <w:t>as</w:t>
      </w:r>
      <w:r>
        <w:rPr>
          <w:spacing w:val="-4"/>
        </w:rPr>
        <w:t xml:space="preserve"> </w:t>
      </w:r>
      <w:r>
        <w:fldChar w:fldCharType="begin"/>
      </w:r>
      <w:r>
        <w:instrText xml:space="preserve"> HYPERLINK "https://en.wikipedia.org/wiki/SQL" \h </w:instrText>
      </w:r>
      <w:r>
        <w:fldChar w:fldCharType="separate"/>
      </w:r>
      <w:r>
        <w:t>SQL</w:t>
      </w:r>
      <w:r>
        <w:rPr>
          <w:spacing w:val="-4"/>
        </w:rPr>
        <w:t xml:space="preserve"> </w:t>
      </w:r>
      <w:r>
        <w:rPr>
          <w:spacing w:val="-4"/>
        </w:rPr>
        <w:fldChar w:fldCharType="end"/>
      </w:r>
      <w:r>
        <w:t>and</w:t>
      </w:r>
      <w:r>
        <w:rPr>
          <w:spacing w:val="-2"/>
        </w:rPr>
        <w:t xml:space="preserve"> </w:t>
      </w:r>
      <w:r>
        <w:fldChar w:fldCharType="begin"/>
      </w:r>
      <w:r>
        <w:instrText xml:space="preserve"> HYPERLINK "https://en.wikipedia.org/wiki/ODBC" \h </w:instrText>
      </w:r>
      <w:r>
        <w:fldChar w:fldCharType="separate"/>
      </w:r>
      <w:r>
        <w:t>ODBC</w:t>
      </w:r>
      <w:r>
        <w:rPr>
          <w:spacing w:val="-4"/>
        </w:rPr>
        <w:t xml:space="preserve"> </w:t>
      </w:r>
      <w:r>
        <w:rPr>
          <w:spacing w:val="-4"/>
        </w:rPr>
        <w:fldChar w:fldCharType="end"/>
      </w:r>
      <w:r>
        <w:t>or</w:t>
      </w:r>
      <w:r>
        <w:rPr>
          <w:spacing w:val="-4"/>
        </w:rPr>
        <w:t xml:space="preserve"> </w:t>
      </w:r>
      <w:r>
        <w:fldChar w:fldCharType="begin"/>
      </w:r>
      <w:r>
        <w:instrText xml:space="preserve"> HYPERLINK "https://en.wikipedia.org/wiki/JDBC" \h </w:instrText>
      </w:r>
      <w:r>
        <w:fldChar w:fldCharType="separate"/>
      </w:r>
      <w:r>
        <w:t>JDBC</w:t>
      </w:r>
      <w:r>
        <w:rPr>
          <w:spacing w:val="-4"/>
        </w:rPr>
        <w:t xml:space="preserve"> </w:t>
      </w:r>
      <w:r>
        <w:rPr>
          <w:spacing w:val="-4"/>
        </w:rPr>
        <w:fldChar w:fldCharType="end"/>
      </w:r>
      <w:r>
        <w:t>to</w:t>
      </w:r>
      <w:r>
        <w:rPr>
          <w:spacing w:val="-4"/>
        </w:rPr>
        <w:t xml:space="preserve"> </w:t>
      </w:r>
      <w:r>
        <w:t>allow</w:t>
      </w:r>
      <w:r>
        <w:rPr>
          <w:spacing w:val="-5"/>
        </w:rPr>
        <w:t xml:space="preserve"> </w:t>
      </w:r>
      <w:r>
        <w:t>a</w:t>
      </w:r>
      <w:r>
        <w:rPr>
          <w:spacing w:val="-4"/>
        </w:rPr>
        <w:t xml:space="preserve"> </w:t>
      </w:r>
      <w:r>
        <w:t>single</w:t>
      </w:r>
      <w:r>
        <w:rPr>
          <w:spacing w:val="-5"/>
        </w:rPr>
        <w:t xml:space="preserve"> </w:t>
      </w:r>
      <w:r>
        <w:t>application</w:t>
      </w:r>
      <w:r>
        <w:rPr>
          <w:spacing w:val="-57"/>
        </w:rPr>
        <w:t xml:space="preserve"> </w:t>
      </w:r>
      <w:r>
        <w:t>to work with more than one DBMS. Database management systems are often classified</w:t>
      </w:r>
      <w:r>
        <w:rPr>
          <w:spacing w:val="1"/>
        </w:rPr>
        <w:t xml:space="preserve"> </w:t>
      </w:r>
      <w:r>
        <w:t>according</w:t>
      </w:r>
      <w:r>
        <w:rPr>
          <w:spacing w:val="-8"/>
        </w:rPr>
        <w:t xml:space="preserve"> </w:t>
      </w:r>
      <w:r>
        <w:t>to</w:t>
      </w:r>
      <w:r>
        <w:rPr>
          <w:spacing w:val="-8"/>
        </w:rPr>
        <w:t xml:space="preserve"> </w:t>
      </w:r>
      <w:r>
        <w:t>the</w:t>
      </w:r>
      <w:r>
        <w:rPr>
          <w:spacing w:val="-8"/>
        </w:rPr>
        <w:t xml:space="preserve"> </w:t>
      </w:r>
      <w:r>
        <w:fldChar w:fldCharType="begin"/>
      </w:r>
      <w:r>
        <w:instrText xml:space="preserve"> HYPERLINK "https://en.wikipedia.org/wiki/Database_model" \h </w:instrText>
      </w:r>
      <w:r>
        <w:fldChar w:fldCharType="separate"/>
      </w:r>
      <w:r>
        <w:t>database</w:t>
      </w:r>
      <w:r>
        <w:rPr>
          <w:spacing w:val="-8"/>
        </w:rPr>
        <w:t xml:space="preserve"> </w:t>
      </w:r>
      <w:r>
        <w:t>model</w:t>
      </w:r>
      <w:r>
        <w:rPr>
          <w:spacing w:val="-6"/>
        </w:rPr>
        <w:t xml:space="preserve"> </w:t>
      </w:r>
      <w:r>
        <w:rPr>
          <w:spacing w:val="-6"/>
        </w:rPr>
        <w:fldChar w:fldCharType="end"/>
      </w:r>
      <w:r>
        <w:t>that</w:t>
      </w:r>
      <w:r>
        <w:rPr>
          <w:spacing w:val="-7"/>
        </w:rPr>
        <w:t xml:space="preserve"> </w:t>
      </w:r>
      <w:r>
        <w:t>they</w:t>
      </w:r>
      <w:r>
        <w:rPr>
          <w:spacing w:val="-7"/>
        </w:rPr>
        <w:t xml:space="preserve"> </w:t>
      </w:r>
      <w:r>
        <w:t>support;</w:t>
      </w:r>
      <w:r>
        <w:rPr>
          <w:spacing w:val="-9"/>
        </w:rPr>
        <w:t xml:space="preserve"> </w:t>
      </w:r>
      <w:r>
        <w:t>the</w:t>
      </w:r>
      <w:r>
        <w:rPr>
          <w:spacing w:val="-8"/>
        </w:rPr>
        <w:t xml:space="preserve"> </w:t>
      </w:r>
      <w:r>
        <w:t>most</w:t>
      </w:r>
      <w:r>
        <w:rPr>
          <w:spacing w:val="-7"/>
        </w:rPr>
        <w:t xml:space="preserve"> </w:t>
      </w:r>
      <w:r>
        <w:t>popular</w:t>
      </w:r>
      <w:r>
        <w:rPr>
          <w:spacing w:val="-7"/>
        </w:rPr>
        <w:t xml:space="preserve"> </w:t>
      </w:r>
      <w:r>
        <w:t>database</w:t>
      </w:r>
      <w:r>
        <w:rPr>
          <w:spacing w:val="-7"/>
        </w:rPr>
        <w:t xml:space="preserve"> </w:t>
      </w:r>
      <w:r>
        <w:t>systems</w:t>
      </w:r>
      <w:r>
        <w:rPr>
          <w:spacing w:val="-7"/>
        </w:rPr>
        <w:t xml:space="preserve"> </w:t>
      </w:r>
      <w:r>
        <w:t>since</w:t>
      </w:r>
      <w:r>
        <w:rPr>
          <w:spacing w:val="-7"/>
        </w:rPr>
        <w:t xml:space="preserve"> </w:t>
      </w:r>
      <w:r>
        <w:t>the</w:t>
      </w:r>
      <w:r>
        <w:rPr>
          <w:spacing w:val="-58"/>
        </w:rPr>
        <w:t xml:space="preserve"> </w:t>
      </w:r>
      <w:r>
        <w:t>1980s</w:t>
      </w:r>
      <w:r>
        <w:rPr>
          <w:spacing w:val="-5"/>
        </w:rPr>
        <w:t xml:space="preserve"> </w:t>
      </w:r>
      <w:r>
        <w:t>have</w:t>
      </w:r>
      <w:r>
        <w:rPr>
          <w:spacing w:val="-6"/>
        </w:rPr>
        <w:t xml:space="preserve"> </w:t>
      </w:r>
      <w:r>
        <w:t>all</w:t>
      </w:r>
      <w:r>
        <w:rPr>
          <w:spacing w:val="-5"/>
        </w:rPr>
        <w:t xml:space="preserve"> </w:t>
      </w:r>
      <w:r>
        <w:t>supported</w:t>
      </w:r>
      <w:r>
        <w:rPr>
          <w:spacing w:val="-5"/>
        </w:rPr>
        <w:t xml:space="preserve"> </w:t>
      </w:r>
      <w:r>
        <w:t>the</w:t>
      </w:r>
      <w:r>
        <w:rPr>
          <w:spacing w:val="-5"/>
        </w:rPr>
        <w:t xml:space="preserve"> </w:t>
      </w:r>
      <w:r>
        <w:fldChar w:fldCharType="begin"/>
      </w:r>
      <w:r>
        <w:instrText xml:space="preserve"> HYPERLINK "https://en.wikipedia.org/wiki/Relational_model" \h </w:instrText>
      </w:r>
      <w:r>
        <w:fldChar w:fldCharType="separate"/>
      </w:r>
      <w:r>
        <w:t>relational</w:t>
      </w:r>
      <w:r>
        <w:rPr>
          <w:spacing w:val="-4"/>
        </w:rPr>
        <w:t xml:space="preserve"> </w:t>
      </w:r>
      <w:r>
        <w:t>model</w:t>
      </w:r>
      <w:r>
        <w:rPr>
          <w:spacing w:val="-3"/>
        </w:rPr>
        <w:t xml:space="preserve"> </w:t>
      </w:r>
      <w:r>
        <w:rPr>
          <w:spacing w:val="-3"/>
        </w:rPr>
        <w:fldChar w:fldCharType="end"/>
      </w:r>
      <w:r>
        <w:t>as</w:t>
      </w:r>
      <w:r>
        <w:rPr>
          <w:spacing w:val="-6"/>
        </w:rPr>
        <w:t xml:space="preserve"> </w:t>
      </w:r>
      <w:r>
        <w:t>represented</w:t>
      </w:r>
      <w:r>
        <w:rPr>
          <w:spacing w:val="-6"/>
        </w:rPr>
        <w:t xml:space="preserve"> </w:t>
      </w:r>
      <w:r>
        <w:t>by</w:t>
      </w:r>
      <w:r>
        <w:rPr>
          <w:spacing w:val="-5"/>
        </w:rPr>
        <w:t xml:space="preserve"> </w:t>
      </w:r>
      <w:r>
        <w:t>the</w:t>
      </w:r>
      <w:r>
        <w:rPr>
          <w:spacing w:val="-4"/>
        </w:rPr>
        <w:t xml:space="preserve"> </w:t>
      </w:r>
      <w:r>
        <w:fldChar w:fldCharType="begin"/>
      </w:r>
      <w:r>
        <w:instrText xml:space="preserve"> HYPERLINK "https://en.wikipedia.org/wiki/SQL" \h </w:instrText>
      </w:r>
      <w:r>
        <w:fldChar w:fldCharType="separate"/>
      </w:r>
      <w:r>
        <w:t>SQL</w:t>
      </w:r>
      <w:r>
        <w:rPr>
          <w:spacing w:val="-5"/>
        </w:rPr>
        <w:t xml:space="preserve"> </w:t>
      </w:r>
      <w:r>
        <w:rPr>
          <w:spacing w:val="-5"/>
        </w:rPr>
        <w:fldChar w:fldCharType="end"/>
      </w:r>
      <w:r>
        <w:t>language.</w:t>
      </w:r>
      <w:r>
        <w:rPr>
          <w:spacing w:val="-5"/>
        </w:rPr>
        <w:t xml:space="preserve"> </w:t>
      </w:r>
      <w:r>
        <w:t>Sometimes</w:t>
      </w:r>
      <w:r>
        <w:rPr>
          <w:spacing w:val="-58"/>
        </w:rPr>
        <w:t xml:space="preserve"> </w:t>
      </w:r>
      <w:r>
        <w:t>a</w:t>
      </w:r>
      <w:r>
        <w:rPr>
          <w:spacing w:val="-1"/>
        </w:rPr>
        <w:t xml:space="preserve"> </w:t>
      </w:r>
      <w:r>
        <w:t>DBMS is loosely referred to as a</w:t>
      </w:r>
      <w:r>
        <w:rPr>
          <w:spacing w:val="-1"/>
        </w:rPr>
        <w:t xml:space="preserve"> </w:t>
      </w:r>
      <w:r>
        <w:t>"database".</w:t>
      </w:r>
    </w:p>
    <w:p>
      <w:pPr>
        <w:pStyle w:val="10"/>
        <w:spacing w:before="4"/>
      </w:pPr>
    </w:p>
    <w:p>
      <w:pPr>
        <w:pStyle w:val="5"/>
        <w:numPr>
          <w:ilvl w:val="1"/>
          <w:numId w:val="6"/>
        </w:numPr>
        <w:tabs>
          <w:tab w:val="left" w:pos="4799"/>
        </w:tabs>
        <w:spacing w:before="0" w:after="0" w:line="240" w:lineRule="auto"/>
        <w:ind w:left="4798" w:right="0" w:hanging="421"/>
        <w:jc w:val="both"/>
      </w:pPr>
      <w:r>
        <w:rPr>
          <w:rFonts w:hint="default"/>
          <w:lang w:val="en-US"/>
        </w:rPr>
        <w:t>MongoDB</w:t>
      </w:r>
    </w:p>
    <w:p>
      <w:pPr>
        <w:pStyle w:val="10"/>
        <w:spacing w:before="5"/>
      </w:pPr>
    </w:p>
    <w:p>
      <w:pPr>
        <w:pStyle w:val="10"/>
        <w:jc w:val="both"/>
        <w:rPr>
          <w:sz w:val="26"/>
        </w:rPr>
      </w:pPr>
      <w:r>
        <w:rPr>
          <w:rStyle w:val="15"/>
          <w:rFonts w:hint="default" w:ascii="Times New Roman" w:hAnsi="Times New Roman" w:eastAsia="Arial" w:cs="Times New Roman"/>
          <w:b/>
          <w:bCs/>
          <w:i w:val="0"/>
          <w:iCs w:val="0"/>
          <w:caps w:val="0"/>
          <w:color w:val="222222"/>
          <w:spacing w:val="0"/>
          <w:sz w:val="24"/>
          <w:szCs w:val="24"/>
          <w:shd w:val="clear" w:fill="FFFFFF"/>
        </w:rPr>
        <w:t>MongoDB</w:t>
      </w:r>
      <w:r>
        <w:rPr>
          <w:rFonts w:hint="default" w:ascii="Times New Roman" w:hAnsi="Times New Roman" w:eastAsia="Arial" w:cs="Times New Roman"/>
          <w:i w:val="0"/>
          <w:iCs w:val="0"/>
          <w:caps w:val="0"/>
          <w:color w:val="222222"/>
          <w:spacing w:val="0"/>
          <w:sz w:val="24"/>
          <w:szCs w:val="24"/>
          <w:shd w:val="clear"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 the mid-2000s.</w:t>
      </w:r>
    </w:p>
    <w:p>
      <w:pPr>
        <w:spacing w:after="0" w:line="240" w:lineRule="auto"/>
        <w:jc w:val="both"/>
        <w:rPr>
          <w:rFonts w:ascii="Symbol" w:hAnsi="Symbol"/>
          <w:sz w:val="20"/>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right="664"/>
        <w:jc w:val="center"/>
      </w:pPr>
      <w:r>
        <w:t>CHAPTER-4</w:t>
      </w:r>
    </w:p>
    <w:p>
      <w:pPr>
        <w:pStyle w:val="10"/>
        <w:spacing w:before="10"/>
        <w:rPr>
          <w:sz w:val="20"/>
        </w:rPr>
      </w:pPr>
    </w:p>
    <w:p>
      <w:pPr>
        <w:pStyle w:val="5"/>
        <w:ind w:right="666"/>
        <w:jc w:val="center"/>
      </w:pPr>
      <w:r>
        <w:t>SCRIPTING</w:t>
      </w:r>
      <w:r>
        <w:rPr>
          <w:spacing w:val="-3"/>
        </w:rPr>
        <w:t xml:space="preserve"> </w:t>
      </w:r>
      <w:r>
        <w:t>LANGUAG</w:t>
      </w:r>
    </w:p>
    <w:p/>
    <w:p>
      <w:pPr>
        <w:pStyle w:val="5"/>
        <w:numPr>
          <w:ilvl w:val="1"/>
          <w:numId w:val="7"/>
        </w:numPr>
        <w:tabs>
          <w:tab w:val="left" w:pos="4197"/>
        </w:tabs>
        <w:spacing w:before="32" w:after="0" w:line="240" w:lineRule="auto"/>
        <w:ind w:left="4196" w:right="0" w:hanging="421"/>
        <w:jc w:val="left"/>
      </w:pPr>
      <w:r>
        <w:t>JAVA</w:t>
      </w:r>
      <w:r>
        <w:rPr>
          <w:spacing w:val="-1"/>
        </w:rPr>
        <w:t xml:space="preserve"> </w:t>
      </w:r>
      <w:r>
        <w:t>SCRIPT</w:t>
      </w:r>
    </w:p>
    <w:p>
      <w:pPr>
        <w:pStyle w:val="10"/>
        <w:spacing w:before="7"/>
        <w:rPr>
          <w:sz w:val="28"/>
        </w:rPr>
      </w:pPr>
    </w:p>
    <w:p>
      <w:pPr>
        <w:pStyle w:val="10"/>
        <w:ind w:left="340" w:right="276" w:firstLine="720"/>
        <w:jc w:val="both"/>
      </w:pPr>
      <w:r>
        <w:rPr>
          <w:b/>
        </w:rPr>
        <w:t>JavaScript</w:t>
      </w:r>
      <w:r>
        <w:t>,</w:t>
      </w:r>
      <w:r>
        <w:rPr>
          <w:spacing w:val="1"/>
        </w:rPr>
        <w:t xml:space="preserve"> </w:t>
      </w:r>
      <w:r>
        <w:t>often</w:t>
      </w:r>
      <w:r>
        <w:rPr>
          <w:spacing w:val="1"/>
        </w:rPr>
        <w:t xml:space="preserve"> </w:t>
      </w:r>
      <w:r>
        <w:t>abbreviated</w:t>
      </w:r>
      <w:r>
        <w:rPr>
          <w:spacing w:val="1"/>
        </w:rPr>
        <w:t xml:space="preserve"> </w:t>
      </w:r>
      <w:r>
        <w:t>as</w:t>
      </w:r>
      <w:r>
        <w:rPr>
          <w:spacing w:val="1"/>
        </w:rPr>
        <w:t xml:space="preserve"> </w:t>
      </w:r>
      <w:r>
        <w:t>"JS",</w:t>
      </w:r>
      <w:r>
        <w:rPr>
          <w:spacing w:val="1"/>
        </w:rPr>
        <w:t xml:space="preserve"> </w:t>
      </w:r>
      <w:r>
        <w:t>is</w:t>
      </w:r>
      <w:r>
        <w:rPr>
          <w:spacing w:val="1"/>
        </w:rPr>
        <w:t xml:space="preserve"> </w:t>
      </w:r>
      <w:r>
        <w:t>a</w:t>
      </w:r>
      <w:r>
        <w:rPr>
          <w:spacing w:val="1"/>
        </w:rPr>
        <w:t xml:space="preserve"> </w:t>
      </w:r>
      <w:r>
        <w:fldChar w:fldCharType="begin"/>
      </w:r>
      <w:r>
        <w:instrText xml:space="preserve"> HYPERLINK "https://en.wikipedia.org/wiki/High-level_programming_language" \h </w:instrText>
      </w:r>
      <w:r>
        <w:fldChar w:fldCharType="separate"/>
      </w:r>
      <w:r>
        <w:t>high-level</w:t>
      </w:r>
      <w:r>
        <w:fldChar w:fldCharType="end"/>
      </w:r>
      <w:r>
        <w:t>,</w:t>
      </w:r>
      <w:r>
        <w:rPr>
          <w:spacing w:val="1"/>
        </w:rPr>
        <w:t xml:space="preserve"> </w:t>
      </w:r>
      <w:r>
        <w:fldChar w:fldCharType="begin"/>
      </w:r>
      <w:r>
        <w:instrText xml:space="preserve"> HYPERLINK "https://en.wikipedia.org/wiki/Dynamic_programming_language" \h </w:instrText>
      </w:r>
      <w:r>
        <w:fldChar w:fldCharType="separate"/>
      </w:r>
      <w:r>
        <w:t>dynamic,</w:t>
      </w:r>
      <w:r>
        <w:fldChar w:fldCharType="end"/>
      </w:r>
      <w:r>
        <w:rPr>
          <w:spacing w:val="1"/>
        </w:rPr>
        <w:t xml:space="preserve"> </w:t>
      </w:r>
      <w:r>
        <w:fldChar w:fldCharType="begin"/>
      </w:r>
      <w:r>
        <w:instrText xml:space="preserve"> HYPERLINK "https://en.wikipedia.org/wiki/Untyped_language" \h </w:instrText>
      </w:r>
      <w:r>
        <w:fldChar w:fldCharType="separate"/>
      </w:r>
      <w:r>
        <w:t>untyped</w:t>
      </w:r>
      <w:r>
        <w:fldChar w:fldCharType="end"/>
      </w:r>
      <w:r>
        <w:t>,</w:t>
      </w:r>
      <w:r>
        <w:rPr>
          <w:spacing w:val="1"/>
        </w:rPr>
        <w:t xml:space="preserve"> </w:t>
      </w:r>
      <w:r>
        <w:t>and</w:t>
      </w:r>
      <w:r>
        <w:rPr>
          <w:spacing w:val="1"/>
        </w:rPr>
        <w:t xml:space="preserve"> </w:t>
      </w:r>
      <w:r>
        <w:fldChar w:fldCharType="begin"/>
      </w:r>
      <w:r>
        <w:instrText xml:space="preserve"> HYPERLINK "https://en.wikipedia.org/wiki/Interpreted_language" \h </w:instrText>
      </w:r>
      <w:r>
        <w:fldChar w:fldCharType="separate"/>
      </w:r>
      <w:r>
        <w:t>interpreted</w:t>
      </w:r>
      <w:r>
        <w:fldChar w:fldCharType="end"/>
      </w:r>
      <w:r>
        <w:rPr>
          <w:spacing w:val="1"/>
        </w:rPr>
        <w:t xml:space="preserve"> </w:t>
      </w:r>
      <w:r>
        <w:t>run-time</w:t>
      </w:r>
      <w:r>
        <w:rPr>
          <w:spacing w:val="1"/>
        </w:rPr>
        <w:t xml:space="preserve"> </w:t>
      </w:r>
      <w:r>
        <w:fldChar w:fldCharType="begin"/>
      </w:r>
      <w:r>
        <w:instrText xml:space="preserve"> HYPERLINK "https://en.wikipedia.org/wiki/Programming_language" \h </w:instrText>
      </w:r>
      <w:r>
        <w:fldChar w:fldCharType="separate"/>
      </w:r>
      <w:r>
        <w:t>language</w:t>
      </w:r>
      <w:r>
        <w:fldChar w:fldCharType="end"/>
      </w:r>
      <w:r>
        <w:t>.</w:t>
      </w:r>
      <w:r>
        <w:rPr>
          <w:spacing w:val="1"/>
        </w:rPr>
        <w:t xml:space="preserve"> </w:t>
      </w:r>
      <w:r>
        <w:t>It</w:t>
      </w:r>
      <w:r>
        <w:rPr>
          <w:spacing w:val="1"/>
        </w:rPr>
        <w:t xml:space="preserve"> </w:t>
      </w:r>
      <w:r>
        <w:t>has</w:t>
      </w:r>
      <w:r>
        <w:rPr>
          <w:spacing w:val="1"/>
        </w:rPr>
        <w:t xml:space="preserve"> </w:t>
      </w:r>
      <w:r>
        <w:t>been</w:t>
      </w:r>
      <w:r>
        <w:rPr>
          <w:spacing w:val="1"/>
        </w:rPr>
        <w:t xml:space="preserve"> </w:t>
      </w:r>
      <w:r>
        <w:t>standardized</w:t>
      </w:r>
      <w:r>
        <w:rPr>
          <w:spacing w:val="1"/>
        </w:rPr>
        <w:t xml:space="preserve"> </w:t>
      </w:r>
      <w:r>
        <w:t>in</w:t>
      </w:r>
      <w:r>
        <w:rPr>
          <w:spacing w:val="1"/>
        </w:rPr>
        <w:t xml:space="preserve"> </w:t>
      </w:r>
      <w:r>
        <w:t>the</w:t>
      </w:r>
      <w:r>
        <w:rPr>
          <w:spacing w:val="1"/>
        </w:rPr>
        <w:t xml:space="preserve"> </w:t>
      </w:r>
      <w:r>
        <w:fldChar w:fldCharType="begin"/>
      </w:r>
      <w:r>
        <w:instrText xml:space="preserve"> HYPERLINK "https://en.wikipedia.org/wiki/ECMAScript" \h </w:instrText>
      </w:r>
      <w:r>
        <w:fldChar w:fldCharType="separate"/>
      </w:r>
      <w:r>
        <w:t>ECMAScript</w:t>
      </w:r>
      <w:r>
        <w:fldChar w:fldCharType="end"/>
      </w:r>
      <w:r>
        <w:rPr>
          <w:spacing w:val="1"/>
        </w:rPr>
        <w:t xml:space="preserve"> </w:t>
      </w:r>
      <w:r>
        <w:t>language</w:t>
      </w:r>
      <w:r>
        <w:rPr>
          <w:spacing w:val="1"/>
        </w:rPr>
        <w:t xml:space="preserve"> </w:t>
      </w:r>
      <w:r>
        <w:t xml:space="preserve">specification. Alongside </w:t>
      </w:r>
      <w:r>
        <w:fldChar w:fldCharType="begin"/>
      </w:r>
      <w:r>
        <w:instrText xml:space="preserve"> HYPERLINK "https://en.wikipedia.org/wiki/HTML" \h </w:instrText>
      </w:r>
      <w:r>
        <w:fldChar w:fldCharType="separate"/>
      </w:r>
      <w:r>
        <w:t xml:space="preserve">HTML </w:t>
      </w:r>
      <w:r>
        <w:fldChar w:fldCharType="end"/>
      </w:r>
      <w:r>
        <w:t xml:space="preserve">and </w:t>
      </w:r>
      <w:r>
        <w:fldChar w:fldCharType="begin"/>
      </w:r>
      <w:r>
        <w:instrText xml:space="preserve"> HYPERLINK "https://en.wikipedia.org/wiki/CSS" \h </w:instrText>
      </w:r>
      <w:r>
        <w:fldChar w:fldCharType="separate"/>
      </w:r>
      <w:r>
        <w:t xml:space="preserve">CSS, </w:t>
      </w:r>
      <w:r>
        <w:fldChar w:fldCharType="end"/>
      </w:r>
      <w:r>
        <w:t>JavaScript is one of the three core technologies of</w:t>
      </w:r>
      <w:r>
        <w:rPr>
          <w:spacing w:val="1"/>
        </w:rPr>
        <w:t xml:space="preserve"> </w:t>
      </w:r>
      <w:r>
        <w:fldChar w:fldCharType="begin"/>
      </w:r>
      <w:r>
        <w:instrText xml:space="preserve"> HYPERLINK "https://en.wikipedia.org/wiki/World_Wide_Web" \h </w:instrText>
      </w:r>
      <w:r>
        <w:fldChar w:fldCharType="separate"/>
      </w:r>
      <w:r>
        <w:t>World</w:t>
      </w:r>
      <w:r>
        <w:rPr>
          <w:spacing w:val="-4"/>
        </w:rPr>
        <w:t xml:space="preserve"> </w:t>
      </w:r>
      <w:r>
        <w:t>Wide</w:t>
      </w:r>
      <w:r>
        <w:rPr>
          <w:spacing w:val="-1"/>
        </w:rPr>
        <w:t xml:space="preserve"> </w:t>
      </w:r>
      <w:r>
        <w:t>Web</w:t>
      </w:r>
      <w:r>
        <w:rPr>
          <w:spacing w:val="-3"/>
        </w:rPr>
        <w:t xml:space="preserve"> </w:t>
      </w:r>
      <w:r>
        <w:rPr>
          <w:spacing w:val="-3"/>
        </w:rPr>
        <w:fldChar w:fldCharType="end"/>
      </w:r>
      <w:r>
        <w:fldChar w:fldCharType="begin"/>
      </w:r>
      <w:r>
        <w:instrText xml:space="preserve"> HYPERLINK "https://en.wikipedia.org/wiki/Content_engineering" \h </w:instrText>
      </w:r>
      <w:r>
        <w:fldChar w:fldCharType="separate"/>
      </w:r>
      <w:r>
        <w:t>content</w:t>
      </w:r>
      <w:r>
        <w:rPr>
          <w:spacing w:val="-3"/>
        </w:rPr>
        <w:t xml:space="preserve"> </w:t>
      </w:r>
      <w:r>
        <w:t>production</w:t>
      </w:r>
      <w:r>
        <w:fldChar w:fldCharType="end"/>
      </w:r>
      <w:r>
        <w:t>;</w:t>
      </w:r>
      <w:r>
        <w:rPr>
          <w:spacing w:val="-3"/>
        </w:rPr>
        <w:t xml:space="preserve"> </w:t>
      </w:r>
      <w:r>
        <w:t>the</w:t>
      </w:r>
      <w:r>
        <w:rPr>
          <w:spacing w:val="-3"/>
        </w:rPr>
        <w:t xml:space="preserve"> </w:t>
      </w:r>
      <w:r>
        <w:t>majority</w:t>
      </w:r>
      <w:r>
        <w:rPr>
          <w:spacing w:val="-4"/>
        </w:rPr>
        <w:t xml:space="preserve"> </w:t>
      </w:r>
      <w:r>
        <w:t>of</w:t>
      </w:r>
      <w:r>
        <w:rPr>
          <w:spacing w:val="-4"/>
        </w:rPr>
        <w:t xml:space="preserve"> </w:t>
      </w:r>
      <w:r>
        <w:fldChar w:fldCharType="begin"/>
      </w:r>
      <w:r>
        <w:instrText xml:space="preserve"> HYPERLINK "https://en.wikipedia.org/wiki/Website" \h </w:instrText>
      </w:r>
      <w:r>
        <w:fldChar w:fldCharType="separate"/>
      </w:r>
      <w:r>
        <w:t>websites</w:t>
      </w:r>
      <w:r>
        <w:rPr>
          <w:spacing w:val="-4"/>
        </w:rPr>
        <w:t xml:space="preserve"> </w:t>
      </w:r>
      <w:r>
        <w:rPr>
          <w:spacing w:val="-4"/>
        </w:rPr>
        <w:fldChar w:fldCharType="end"/>
      </w:r>
      <w:r>
        <w:t>employ</w:t>
      </w:r>
      <w:r>
        <w:rPr>
          <w:spacing w:val="-3"/>
        </w:rPr>
        <w:t xml:space="preserve"> </w:t>
      </w:r>
      <w:r>
        <w:t>it,</w:t>
      </w:r>
      <w:r>
        <w:rPr>
          <w:spacing w:val="-4"/>
        </w:rPr>
        <w:t xml:space="preserve"> </w:t>
      </w:r>
      <w:r>
        <w:t>and</w:t>
      </w:r>
      <w:r>
        <w:rPr>
          <w:spacing w:val="-4"/>
        </w:rPr>
        <w:t xml:space="preserve"> </w:t>
      </w:r>
      <w:r>
        <w:t>all</w:t>
      </w:r>
      <w:r>
        <w:rPr>
          <w:spacing w:val="-3"/>
        </w:rPr>
        <w:t xml:space="preserve"> </w:t>
      </w:r>
      <w:r>
        <w:t>modern</w:t>
      </w:r>
      <w:r>
        <w:rPr>
          <w:spacing w:val="-3"/>
        </w:rPr>
        <w:t xml:space="preserve"> </w:t>
      </w:r>
      <w:r>
        <w:fldChar w:fldCharType="begin"/>
      </w:r>
      <w:r>
        <w:instrText xml:space="preserve"> HYPERLINK "https://en.wikipedia.org/wiki/Web_browser" \h </w:instrText>
      </w:r>
      <w:r>
        <w:fldChar w:fldCharType="separate"/>
      </w:r>
      <w:r>
        <w:t>Web</w:t>
      </w:r>
      <w:r>
        <w:fldChar w:fldCharType="end"/>
      </w:r>
      <w:r>
        <w:rPr>
          <w:spacing w:val="-58"/>
        </w:rPr>
        <w:t xml:space="preserve"> </w:t>
      </w:r>
      <w:r>
        <w:fldChar w:fldCharType="begin"/>
      </w:r>
      <w:r>
        <w:instrText xml:space="preserve"> HYPERLINK "https://en.wikipedia.org/wiki/Web_browser" \h </w:instrText>
      </w:r>
      <w:r>
        <w:fldChar w:fldCharType="separate"/>
      </w:r>
      <w:r>
        <w:t>browsers</w:t>
      </w:r>
      <w:r>
        <w:rPr>
          <w:spacing w:val="-8"/>
        </w:rPr>
        <w:t xml:space="preserve"> </w:t>
      </w:r>
      <w:r>
        <w:rPr>
          <w:spacing w:val="-8"/>
        </w:rPr>
        <w:fldChar w:fldCharType="end"/>
      </w:r>
      <w:r>
        <w:t>support</w:t>
      </w:r>
      <w:r>
        <w:rPr>
          <w:spacing w:val="-8"/>
        </w:rPr>
        <w:t xml:space="preserve"> </w:t>
      </w:r>
      <w:r>
        <w:t>it</w:t>
      </w:r>
      <w:r>
        <w:rPr>
          <w:spacing w:val="-9"/>
        </w:rPr>
        <w:t xml:space="preserve"> </w:t>
      </w:r>
      <w:r>
        <w:t>without</w:t>
      </w:r>
      <w:r>
        <w:rPr>
          <w:spacing w:val="-8"/>
        </w:rPr>
        <w:t xml:space="preserve"> </w:t>
      </w:r>
      <w:r>
        <w:t>the</w:t>
      </w:r>
      <w:r>
        <w:rPr>
          <w:spacing w:val="-7"/>
        </w:rPr>
        <w:t xml:space="preserve"> </w:t>
      </w:r>
      <w:r>
        <w:t>need</w:t>
      </w:r>
      <w:r>
        <w:rPr>
          <w:spacing w:val="-9"/>
        </w:rPr>
        <w:t xml:space="preserve"> </w:t>
      </w:r>
      <w:r>
        <w:t>for</w:t>
      </w:r>
      <w:r>
        <w:rPr>
          <w:spacing w:val="-8"/>
        </w:rPr>
        <w:t xml:space="preserve"> </w:t>
      </w:r>
      <w:r>
        <w:fldChar w:fldCharType="begin"/>
      </w:r>
      <w:r>
        <w:instrText xml:space="preserve"> HYPERLINK "https://en.wikipedia.org/wiki/Browser_extension" \h </w:instrText>
      </w:r>
      <w:r>
        <w:fldChar w:fldCharType="separate"/>
      </w:r>
      <w:r>
        <w:t>plug-ins</w:t>
      </w:r>
      <w:r>
        <w:fldChar w:fldCharType="end"/>
      </w:r>
      <w:r>
        <w:t>.</w:t>
      </w:r>
      <w:r>
        <w:rPr>
          <w:spacing w:val="-10"/>
        </w:rPr>
        <w:t xml:space="preserve"> </w:t>
      </w:r>
      <w:r>
        <w:t>JavaScript</w:t>
      </w:r>
      <w:r>
        <w:rPr>
          <w:spacing w:val="-7"/>
        </w:rPr>
        <w:t xml:space="preserve"> </w:t>
      </w:r>
      <w:r>
        <w:t>is</w:t>
      </w:r>
      <w:r>
        <w:rPr>
          <w:spacing w:val="-8"/>
        </w:rPr>
        <w:t xml:space="preserve"> </w:t>
      </w:r>
      <w:r>
        <w:fldChar w:fldCharType="begin"/>
      </w:r>
      <w:r>
        <w:instrText xml:space="preserve"> HYPERLINK "https://en.wikipedia.org/wiki/Prototype-based_programming" \h </w:instrText>
      </w:r>
      <w:r>
        <w:fldChar w:fldCharType="separate"/>
      </w:r>
      <w:r>
        <w:t>prototype-based</w:t>
      </w:r>
      <w:r>
        <w:rPr>
          <w:spacing w:val="-8"/>
        </w:rPr>
        <w:t xml:space="preserve"> </w:t>
      </w:r>
      <w:r>
        <w:rPr>
          <w:spacing w:val="-8"/>
        </w:rPr>
        <w:fldChar w:fldCharType="end"/>
      </w:r>
      <w:r>
        <w:t>with</w:t>
      </w:r>
      <w:r>
        <w:rPr>
          <w:spacing w:val="-8"/>
        </w:rPr>
        <w:t xml:space="preserve"> </w:t>
      </w:r>
      <w:r>
        <w:fldChar w:fldCharType="begin"/>
      </w:r>
      <w:r>
        <w:instrText xml:space="preserve"> HYPERLINK "https://en.wikipedia.org/wiki/First-class_function" \h </w:instrText>
      </w:r>
      <w:r>
        <w:fldChar w:fldCharType="separate"/>
      </w:r>
      <w:r>
        <w:t>first-class</w:t>
      </w:r>
      <w:r>
        <w:fldChar w:fldCharType="end"/>
      </w:r>
      <w:r>
        <w:rPr>
          <w:spacing w:val="-57"/>
        </w:rPr>
        <w:t xml:space="preserve"> </w:t>
      </w:r>
      <w:r>
        <w:fldChar w:fldCharType="begin"/>
      </w:r>
      <w:r>
        <w:instrText xml:space="preserve"> HYPERLINK "https://en.wikipedia.org/wiki/First-class_function" \h </w:instrText>
      </w:r>
      <w:r>
        <w:fldChar w:fldCharType="separate"/>
      </w:r>
      <w:r>
        <w:t>functions</w:t>
      </w:r>
      <w:r>
        <w:fldChar w:fldCharType="end"/>
      </w:r>
      <w:r>
        <w:t xml:space="preserve">, making it a </w:t>
      </w:r>
      <w:r>
        <w:fldChar w:fldCharType="begin"/>
      </w:r>
      <w:r>
        <w:instrText xml:space="preserve"> HYPERLINK "https://en.wikipedia.org/wiki/Multi-paradigm" \h </w:instrText>
      </w:r>
      <w:r>
        <w:fldChar w:fldCharType="separate"/>
      </w:r>
      <w:r>
        <w:t xml:space="preserve">multi-paradigm </w:t>
      </w:r>
      <w:r>
        <w:fldChar w:fldCharType="end"/>
      </w:r>
      <w:r>
        <w:t xml:space="preserve">language, supporting </w:t>
      </w:r>
      <w:r>
        <w:fldChar w:fldCharType="begin"/>
      </w:r>
      <w:r>
        <w:instrText xml:space="preserve"> HYPERLINK "https://en.wikipedia.org/wiki/Object-oriented_programming" \h </w:instrText>
      </w:r>
      <w:r>
        <w:fldChar w:fldCharType="separate"/>
      </w:r>
      <w:r>
        <w:t>object-oriented</w:t>
      </w:r>
      <w:r>
        <w:fldChar w:fldCharType="end"/>
      </w:r>
      <w:r>
        <w:t xml:space="preserve">, </w:t>
      </w:r>
      <w:r>
        <w:fldChar w:fldCharType="begin"/>
      </w:r>
      <w:r>
        <w:instrText xml:space="preserve"> HYPERLINK "https://en.wikipedia.org/wiki/Imperative_programming" \h </w:instrText>
      </w:r>
      <w:r>
        <w:fldChar w:fldCharType="separate"/>
      </w:r>
      <w:r>
        <w:t>imperative</w:t>
      </w:r>
      <w:r>
        <w:fldChar w:fldCharType="end"/>
      </w:r>
      <w:r>
        <w:t>, and</w:t>
      </w:r>
      <w:r>
        <w:rPr>
          <w:spacing w:val="1"/>
        </w:rPr>
        <w:t xml:space="preserve"> </w:t>
      </w:r>
      <w:r>
        <w:fldChar w:fldCharType="begin"/>
      </w:r>
      <w:r>
        <w:instrText xml:space="preserve"> HYPERLINK "https://en.wikipedia.org/wiki/Functional_programming" \h </w:instrText>
      </w:r>
      <w:r>
        <w:fldChar w:fldCharType="separate"/>
      </w:r>
      <w:r>
        <w:t xml:space="preserve">functional </w:t>
      </w:r>
      <w:r>
        <w:fldChar w:fldCharType="end"/>
      </w:r>
      <w:r>
        <w:fldChar w:fldCharType="begin"/>
      </w:r>
      <w:r>
        <w:instrText xml:space="preserve"> HYPERLINK "https://en.wikipedia.org/wiki/Programming_paradigm" \h </w:instrText>
      </w:r>
      <w:r>
        <w:fldChar w:fldCharType="separate"/>
      </w:r>
      <w:r>
        <w:t>programming styles</w:t>
      </w:r>
      <w:r>
        <w:fldChar w:fldCharType="end"/>
      </w:r>
      <w:r>
        <w:t xml:space="preserve">. It has an </w:t>
      </w:r>
      <w:r>
        <w:fldChar w:fldCharType="begin"/>
      </w:r>
      <w:r>
        <w:instrText xml:space="preserve"> HYPERLINK "https://en.wikipedia.org/wiki/Application_programming_interface" \h </w:instrText>
      </w:r>
      <w:r>
        <w:fldChar w:fldCharType="separate"/>
      </w:r>
      <w:r>
        <w:t xml:space="preserve">API </w:t>
      </w:r>
      <w:r>
        <w:fldChar w:fldCharType="end"/>
      </w:r>
      <w:r>
        <w:t xml:space="preserve">for working with text, </w:t>
      </w:r>
      <w:r>
        <w:fldChar w:fldCharType="begin"/>
      </w:r>
      <w:r>
        <w:instrText xml:space="preserve"> HYPERLINK "https://en.wikipedia.org/wiki/Array_data_type" \h </w:instrText>
      </w:r>
      <w:r>
        <w:fldChar w:fldCharType="separate"/>
      </w:r>
      <w:r>
        <w:t>arrays</w:t>
      </w:r>
      <w:r>
        <w:fldChar w:fldCharType="end"/>
      </w:r>
      <w:r>
        <w:t xml:space="preserve">, dates and </w:t>
      </w:r>
      <w:r>
        <w:fldChar w:fldCharType="begin"/>
      </w:r>
      <w:r>
        <w:instrText xml:space="preserve"> HYPERLINK "https://en.wikipedia.org/wiki/Regular_expression" \h </w:instrText>
      </w:r>
      <w:r>
        <w:fldChar w:fldCharType="separate"/>
      </w:r>
      <w:r>
        <w:t>regular</w:t>
      </w:r>
      <w:r>
        <w:fldChar w:fldCharType="end"/>
      </w:r>
      <w:r>
        <w:rPr>
          <w:spacing w:val="1"/>
        </w:rPr>
        <w:t xml:space="preserve"> </w:t>
      </w:r>
      <w:r>
        <w:fldChar w:fldCharType="begin"/>
      </w:r>
      <w:r>
        <w:instrText xml:space="preserve"> HYPERLINK "https://en.wikipedia.org/wiki/Regular_expression" \h </w:instrText>
      </w:r>
      <w:r>
        <w:fldChar w:fldCharType="separate"/>
      </w:r>
      <w:r>
        <w:t>expressions</w:t>
      </w:r>
      <w:r>
        <w:fldChar w:fldCharType="end"/>
      </w:r>
      <w:r>
        <w:t xml:space="preserve">, but does not include any </w:t>
      </w:r>
      <w:r>
        <w:fldChar w:fldCharType="begin"/>
      </w:r>
      <w:r>
        <w:instrText xml:space="preserve"> HYPERLINK "https://en.wikipedia.org/wiki/Input/output" \h </w:instrText>
      </w:r>
      <w:r>
        <w:fldChar w:fldCharType="separate"/>
      </w:r>
      <w:r>
        <w:t>I/O</w:t>
      </w:r>
      <w:r>
        <w:fldChar w:fldCharType="end"/>
      </w:r>
      <w:r>
        <w:t>, such as networking, storage, or graphics facilities,</w:t>
      </w:r>
      <w:r>
        <w:rPr>
          <w:spacing w:val="1"/>
        </w:rPr>
        <w:t xml:space="preserve"> </w:t>
      </w:r>
      <w:r>
        <w:t>relying</w:t>
      </w:r>
      <w:r>
        <w:rPr>
          <w:spacing w:val="-1"/>
        </w:rPr>
        <w:t xml:space="preserve"> </w:t>
      </w:r>
      <w:r>
        <w:t>for these upon the host</w:t>
      </w:r>
      <w:r>
        <w:rPr>
          <w:spacing w:val="-1"/>
        </w:rPr>
        <w:t xml:space="preserve"> </w:t>
      </w:r>
      <w:r>
        <w:t>environment in which it is embedded.</w:t>
      </w:r>
    </w:p>
    <w:p>
      <w:pPr>
        <w:pStyle w:val="10"/>
        <w:spacing w:before="4"/>
      </w:pPr>
    </w:p>
    <w:p>
      <w:pPr>
        <w:pStyle w:val="10"/>
        <w:spacing w:before="1"/>
        <w:ind w:left="340" w:right="277" w:firstLine="720"/>
        <w:jc w:val="both"/>
      </w:pPr>
      <w:r>
        <w:t>Although there are strong outward similarities between JavaScript and Java, including</w:t>
      </w:r>
      <w:r>
        <w:rPr>
          <w:spacing w:val="-57"/>
        </w:rPr>
        <w:t xml:space="preserve"> </w:t>
      </w:r>
      <w:r>
        <w:t>language</w:t>
      </w:r>
      <w:r>
        <w:rPr>
          <w:spacing w:val="18"/>
        </w:rPr>
        <w:t xml:space="preserve"> </w:t>
      </w:r>
      <w:r>
        <w:t>name,</w:t>
      </w:r>
      <w:r>
        <w:rPr>
          <w:spacing w:val="21"/>
        </w:rPr>
        <w:t xml:space="preserve"> </w:t>
      </w:r>
      <w:r>
        <w:fldChar w:fldCharType="begin"/>
      </w:r>
      <w:r>
        <w:instrText xml:space="preserve"> HYPERLINK "https://en.wikipedia.org/wiki/Syntax_%28programming_languages%29" \h </w:instrText>
      </w:r>
      <w:r>
        <w:fldChar w:fldCharType="separate"/>
      </w:r>
      <w:r>
        <w:t>syntax</w:t>
      </w:r>
      <w:r>
        <w:fldChar w:fldCharType="end"/>
      </w:r>
      <w:r>
        <w:t>,</w:t>
      </w:r>
      <w:r>
        <w:rPr>
          <w:spacing w:val="18"/>
        </w:rPr>
        <w:t xml:space="preserve"> </w:t>
      </w:r>
      <w:r>
        <w:t>and</w:t>
      </w:r>
      <w:r>
        <w:rPr>
          <w:spacing w:val="18"/>
        </w:rPr>
        <w:t xml:space="preserve"> </w:t>
      </w:r>
      <w:r>
        <w:t>respective</w:t>
      </w:r>
      <w:r>
        <w:rPr>
          <w:spacing w:val="20"/>
        </w:rPr>
        <w:t xml:space="preserve"> </w:t>
      </w:r>
      <w:r>
        <w:fldChar w:fldCharType="begin"/>
      </w:r>
      <w:r>
        <w:instrText xml:space="preserve"> HYPERLINK "https://en.wikipedia.org/wiki/Standard_library" \h </w:instrText>
      </w:r>
      <w:r>
        <w:fldChar w:fldCharType="separate"/>
      </w:r>
      <w:r>
        <w:t>standard</w:t>
      </w:r>
      <w:r>
        <w:rPr>
          <w:spacing w:val="17"/>
        </w:rPr>
        <w:t xml:space="preserve"> </w:t>
      </w:r>
      <w:r>
        <w:t>libraries</w:t>
      </w:r>
      <w:r>
        <w:fldChar w:fldCharType="end"/>
      </w:r>
      <w:r>
        <w:t>,</w:t>
      </w:r>
      <w:r>
        <w:rPr>
          <w:spacing w:val="18"/>
        </w:rPr>
        <w:t xml:space="preserve"> </w:t>
      </w:r>
      <w:r>
        <w:t>the</w:t>
      </w:r>
      <w:r>
        <w:rPr>
          <w:spacing w:val="17"/>
        </w:rPr>
        <w:t xml:space="preserve"> </w:t>
      </w:r>
      <w:r>
        <w:t>two</w:t>
      </w:r>
      <w:r>
        <w:rPr>
          <w:spacing w:val="19"/>
        </w:rPr>
        <w:t xml:space="preserve"> </w:t>
      </w:r>
      <w:r>
        <w:t>are</w:t>
      </w:r>
      <w:r>
        <w:rPr>
          <w:spacing w:val="19"/>
        </w:rPr>
        <w:t xml:space="preserve"> </w:t>
      </w:r>
      <w:r>
        <w:t>distinct</w:t>
      </w:r>
      <w:r>
        <w:rPr>
          <w:spacing w:val="19"/>
        </w:rPr>
        <w:t xml:space="preserve"> </w:t>
      </w:r>
      <w:r>
        <w:t>languages</w:t>
      </w:r>
      <w:r>
        <w:rPr>
          <w:spacing w:val="18"/>
        </w:rPr>
        <w:t xml:space="preserve"> </w:t>
      </w:r>
      <w:r>
        <w:t>and</w:t>
      </w:r>
    </w:p>
    <w:p>
      <w:pPr>
        <w:pStyle w:val="10"/>
        <w:spacing w:before="79"/>
        <w:ind w:left="340" w:right="276"/>
      </w:pPr>
      <w:r>
        <w:rPr>
          <w:rFonts w:hint="default"/>
          <w:lang w:val="en-US"/>
        </w:rPr>
        <w:t xml:space="preserve"> </w:t>
      </w:r>
      <w:r>
        <w:t>differ</w:t>
      </w:r>
      <w:r>
        <w:rPr>
          <w:spacing w:val="21"/>
        </w:rPr>
        <w:t xml:space="preserve"> </w:t>
      </w:r>
      <w:r>
        <w:t>greatly</w:t>
      </w:r>
      <w:r>
        <w:rPr>
          <w:spacing w:val="20"/>
        </w:rPr>
        <w:t xml:space="preserve"> </w:t>
      </w:r>
      <w:r>
        <w:t>in</w:t>
      </w:r>
      <w:r>
        <w:rPr>
          <w:spacing w:val="21"/>
        </w:rPr>
        <w:t xml:space="preserve"> </w:t>
      </w:r>
      <w:r>
        <w:t>their</w:t>
      </w:r>
      <w:r>
        <w:rPr>
          <w:spacing w:val="20"/>
        </w:rPr>
        <w:t xml:space="preserve"> </w:t>
      </w:r>
      <w:r>
        <w:t>design.</w:t>
      </w:r>
      <w:r>
        <w:rPr>
          <w:spacing w:val="22"/>
        </w:rPr>
        <w:t xml:space="preserve"> </w:t>
      </w:r>
      <w:r>
        <w:t>JavaScript</w:t>
      </w:r>
      <w:r>
        <w:rPr>
          <w:spacing w:val="21"/>
        </w:rPr>
        <w:t xml:space="preserve"> </w:t>
      </w:r>
      <w:r>
        <w:t>was</w:t>
      </w:r>
      <w:r>
        <w:rPr>
          <w:spacing w:val="20"/>
        </w:rPr>
        <w:t xml:space="preserve"> </w:t>
      </w:r>
      <w:r>
        <w:t>influenced</w:t>
      </w:r>
      <w:r>
        <w:rPr>
          <w:spacing w:val="22"/>
        </w:rPr>
        <w:t xml:space="preserve"> </w:t>
      </w:r>
      <w:r>
        <w:t>by</w:t>
      </w:r>
      <w:r>
        <w:rPr>
          <w:spacing w:val="20"/>
        </w:rPr>
        <w:t xml:space="preserve"> </w:t>
      </w:r>
      <w:r>
        <w:t>programming</w:t>
      </w:r>
      <w:r>
        <w:rPr>
          <w:spacing w:val="22"/>
        </w:rPr>
        <w:t xml:space="preserve"> </w:t>
      </w:r>
      <w:r>
        <w:t>languages</w:t>
      </w:r>
      <w:r>
        <w:rPr>
          <w:spacing w:val="20"/>
        </w:rPr>
        <w:t xml:space="preserve"> </w:t>
      </w:r>
      <w:r>
        <w:t>such</w:t>
      </w:r>
      <w:r>
        <w:rPr>
          <w:spacing w:val="20"/>
        </w:rPr>
        <w:t xml:space="preserve"> </w:t>
      </w:r>
      <w:r>
        <w:t>as</w:t>
      </w:r>
      <w:r>
        <w:rPr>
          <w:spacing w:val="-57"/>
        </w:rPr>
        <w:t xml:space="preserve"> </w:t>
      </w:r>
      <w:r>
        <w:fldChar w:fldCharType="begin"/>
      </w:r>
      <w:r>
        <w:instrText xml:space="preserve"> HYPERLINK "https://en.wikipedia.org/wiki/Self_%28programming_language%29" \h </w:instrText>
      </w:r>
      <w:r>
        <w:fldChar w:fldCharType="separate"/>
      </w:r>
      <w:r>
        <w:t>self</w:t>
      </w:r>
      <w:r>
        <w:rPr>
          <w:spacing w:val="-1"/>
        </w:rPr>
        <w:t xml:space="preserve"> </w:t>
      </w:r>
      <w:r>
        <w:rPr>
          <w:spacing w:val="-1"/>
        </w:rPr>
        <w:fldChar w:fldCharType="end"/>
      </w:r>
      <w:r>
        <w:t xml:space="preserve">and </w:t>
      </w:r>
      <w:r>
        <w:fldChar w:fldCharType="begin"/>
      </w:r>
      <w:r>
        <w:instrText xml:space="preserve"> HYPERLINK "https://en.wikipedia.org/wiki/Scheme_%28programming_language%29" \h </w:instrText>
      </w:r>
      <w:r>
        <w:fldChar w:fldCharType="separate"/>
      </w:r>
      <w:r>
        <w:t>Scheme.</w:t>
      </w:r>
      <w:r>
        <w:fldChar w:fldCharType="end"/>
      </w:r>
    </w:p>
    <w:p>
      <w:pPr>
        <w:pStyle w:val="10"/>
        <w:spacing w:before="4"/>
      </w:pPr>
    </w:p>
    <w:p>
      <w:pPr>
        <w:pStyle w:val="10"/>
        <w:ind w:left="340" w:right="276" w:firstLine="720"/>
        <w:jc w:val="both"/>
      </w:pPr>
      <w:r>
        <w:t>JavaScript</w:t>
      </w:r>
      <w:r>
        <w:rPr>
          <w:spacing w:val="1"/>
        </w:rPr>
        <w:t xml:space="preserve"> </w:t>
      </w:r>
      <w:r>
        <w:t>is</w:t>
      </w:r>
      <w:r>
        <w:rPr>
          <w:spacing w:val="1"/>
        </w:rPr>
        <w:t xml:space="preserve"> </w:t>
      </w:r>
      <w:r>
        <w:t>also</w:t>
      </w:r>
      <w:r>
        <w:rPr>
          <w:spacing w:val="1"/>
        </w:rPr>
        <w:t xml:space="preserve"> </w:t>
      </w:r>
      <w:r>
        <w:t>used</w:t>
      </w:r>
      <w:r>
        <w:rPr>
          <w:spacing w:val="1"/>
        </w:rPr>
        <w:t xml:space="preserve"> </w:t>
      </w:r>
      <w:r>
        <w:t>in</w:t>
      </w:r>
      <w:r>
        <w:rPr>
          <w:spacing w:val="1"/>
        </w:rPr>
        <w:t xml:space="preserve"> </w:t>
      </w:r>
      <w:r>
        <w:t>environments</w:t>
      </w:r>
      <w:r>
        <w:rPr>
          <w:spacing w:val="1"/>
        </w:rPr>
        <w:t xml:space="preserve"> </w:t>
      </w:r>
      <w:r>
        <w:t>that</w:t>
      </w:r>
      <w:r>
        <w:rPr>
          <w:spacing w:val="1"/>
        </w:rPr>
        <w:t xml:space="preserve"> </w:t>
      </w:r>
      <w:r>
        <w:t>are</w:t>
      </w:r>
      <w:r>
        <w:rPr>
          <w:spacing w:val="1"/>
        </w:rPr>
        <w:t xml:space="preserve"> </w:t>
      </w:r>
      <w:r>
        <w:t>not</w:t>
      </w:r>
      <w:r>
        <w:rPr>
          <w:spacing w:val="1"/>
        </w:rPr>
        <w:t xml:space="preserve"> </w:t>
      </w:r>
      <w:r>
        <w:t>Web-based,</w:t>
      </w:r>
      <w:r>
        <w:rPr>
          <w:spacing w:val="1"/>
        </w:rPr>
        <w:t xml:space="preserve"> </w:t>
      </w:r>
      <w:r>
        <w:t>such</w:t>
      </w:r>
      <w:r>
        <w:rPr>
          <w:spacing w:val="1"/>
        </w:rPr>
        <w:t xml:space="preserve"> </w:t>
      </w:r>
      <w:r>
        <w:t>as</w:t>
      </w:r>
      <w:r>
        <w:rPr>
          <w:spacing w:val="1"/>
        </w:rPr>
        <w:t xml:space="preserve"> </w:t>
      </w:r>
      <w:r>
        <w:fldChar w:fldCharType="begin"/>
      </w:r>
      <w:r>
        <w:instrText xml:space="preserve"> HYPERLINK "https://en.wikipedia.org/wiki/Portable_Document_Format" \h </w:instrText>
      </w:r>
      <w:r>
        <w:fldChar w:fldCharType="separate"/>
      </w:r>
      <w:r>
        <w:t>PDF</w:t>
      </w:r>
      <w:r>
        <w:fldChar w:fldCharType="end"/>
      </w:r>
      <w:r>
        <w:rPr>
          <w:spacing w:val="1"/>
        </w:rPr>
        <w:t xml:space="preserve"> </w:t>
      </w:r>
      <w:r>
        <w:t xml:space="preserve">documents, </w:t>
      </w:r>
      <w:r>
        <w:fldChar w:fldCharType="begin"/>
      </w:r>
      <w:r>
        <w:instrText xml:space="preserve"> HYPERLINK "https://en.wikipedia.org/wiki/Site-specific_browser" \h </w:instrText>
      </w:r>
      <w:r>
        <w:fldChar w:fldCharType="separate"/>
      </w:r>
      <w:r>
        <w:t>site-specific browsers</w:t>
      </w:r>
      <w:r>
        <w:fldChar w:fldCharType="end"/>
      </w:r>
      <w:r>
        <w:t xml:space="preserve">, and </w:t>
      </w:r>
      <w:r>
        <w:fldChar w:fldCharType="begin"/>
      </w:r>
      <w:r>
        <w:instrText xml:space="preserve"> HYPERLINK "https://en.wikipedia.org/wiki/Desktop_widget" \h </w:instrText>
      </w:r>
      <w:r>
        <w:fldChar w:fldCharType="separate"/>
      </w:r>
      <w:r>
        <w:t>desktop widgets</w:t>
      </w:r>
      <w:r>
        <w:fldChar w:fldCharType="end"/>
      </w:r>
      <w:r>
        <w:t xml:space="preserve">. Newer and faster JavaScript </w:t>
      </w:r>
      <w:r>
        <w:fldChar w:fldCharType="begin"/>
      </w:r>
      <w:r>
        <w:instrText xml:space="preserve"> HYPERLINK "https://en.wikipedia.org/wiki/Virtual_machine" \h </w:instrText>
      </w:r>
      <w:r>
        <w:fldChar w:fldCharType="separate"/>
      </w:r>
      <w:r>
        <w:t>virtual</w:t>
      </w:r>
      <w:r>
        <w:fldChar w:fldCharType="end"/>
      </w:r>
      <w:r>
        <w:rPr>
          <w:spacing w:val="1"/>
        </w:rPr>
        <w:t xml:space="preserve"> </w:t>
      </w:r>
      <w:r>
        <w:fldChar w:fldCharType="begin"/>
      </w:r>
      <w:r>
        <w:instrText xml:space="preserve"> HYPERLINK "https://en.wikipedia.org/wiki/Virtual_machine" \h </w:instrText>
      </w:r>
      <w:r>
        <w:fldChar w:fldCharType="separate"/>
      </w:r>
      <w:r>
        <w:rPr>
          <w:spacing w:val="-1"/>
        </w:rPr>
        <w:t>machines</w:t>
      </w:r>
      <w:r>
        <w:rPr>
          <w:spacing w:val="-14"/>
        </w:rPr>
        <w:t xml:space="preserve"> </w:t>
      </w:r>
      <w:r>
        <w:rPr>
          <w:spacing w:val="-14"/>
        </w:rPr>
        <w:fldChar w:fldCharType="end"/>
      </w:r>
      <w:r>
        <w:rPr>
          <w:spacing w:val="-1"/>
        </w:rPr>
        <w:t>(VMs)</w:t>
      </w:r>
      <w:r>
        <w:rPr>
          <w:spacing w:val="-14"/>
        </w:rPr>
        <w:t xml:space="preserve"> </w:t>
      </w:r>
      <w:r>
        <w:rPr>
          <w:spacing w:val="-1"/>
        </w:rPr>
        <w:t>and</w:t>
      </w:r>
      <w:r>
        <w:rPr>
          <w:spacing w:val="-16"/>
        </w:rPr>
        <w:t xml:space="preserve"> </w:t>
      </w:r>
      <w:r>
        <w:t>platforms</w:t>
      </w:r>
      <w:r>
        <w:rPr>
          <w:spacing w:val="-15"/>
        </w:rPr>
        <w:t xml:space="preserve"> </w:t>
      </w:r>
      <w:r>
        <w:t>built</w:t>
      </w:r>
      <w:r>
        <w:rPr>
          <w:spacing w:val="-14"/>
        </w:rPr>
        <w:t xml:space="preserve"> </w:t>
      </w:r>
      <w:r>
        <w:t>upon</w:t>
      </w:r>
      <w:r>
        <w:rPr>
          <w:spacing w:val="-15"/>
        </w:rPr>
        <w:t xml:space="preserve"> </w:t>
      </w:r>
      <w:r>
        <w:t>them</w:t>
      </w:r>
      <w:r>
        <w:rPr>
          <w:spacing w:val="-16"/>
        </w:rPr>
        <w:t xml:space="preserve"> </w:t>
      </w:r>
      <w:r>
        <w:t>have</w:t>
      </w:r>
      <w:r>
        <w:rPr>
          <w:spacing w:val="-14"/>
        </w:rPr>
        <w:t xml:space="preserve"> </w:t>
      </w:r>
      <w:r>
        <w:t>also</w:t>
      </w:r>
      <w:r>
        <w:rPr>
          <w:spacing w:val="-15"/>
        </w:rPr>
        <w:t xml:space="preserve"> </w:t>
      </w:r>
      <w:r>
        <w:t>increased</w:t>
      </w:r>
      <w:r>
        <w:rPr>
          <w:spacing w:val="-14"/>
        </w:rPr>
        <w:t xml:space="preserve"> </w:t>
      </w:r>
      <w:r>
        <w:t>the</w:t>
      </w:r>
      <w:r>
        <w:rPr>
          <w:spacing w:val="-15"/>
        </w:rPr>
        <w:t xml:space="preserve"> </w:t>
      </w:r>
      <w:r>
        <w:t>popularity</w:t>
      </w:r>
      <w:r>
        <w:rPr>
          <w:spacing w:val="-15"/>
        </w:rPr>
        <w:t xml:space="preserve"> </w:t>
      </w:r>
      <w:r>
        <w:t>of</w:t>
      </w:r>
      <w:r>
        <w:rPr>
          <w:spacing w:val="-16"/>
        </w:rPr>
        <w:t xml:space="preserve"> </w:t>
      </w:r>
      <w:r>
        <w:t>JavaScript</w:t>
      </w:r>
      <w:r>
        <w:rPr>
          <w:spacing w:val="-57"/>
        </w:rPr>
        <w:t xml:space="preserve"> </w:t>
      </w:r>
      <w:r>
        <w:t>for</w:t>
      </w:r>
      <w:r>
        <w:rPr>
          <w:spacing w:val="-14"/>
        </w:rPr>
        <w:t xml:space="preserve"> </w:t>
      </w:r>
      <w:r>
        <w:fldChar w:fldCharType="begin"/>
      </w:r>
      <w:r>
        <w:instrText xml:space="preserve"> HYPERLINK "https://en.wikipedia.org/wiki/Server-side" \h </w:instrText>
      </w:r>
      <w:r>
        <w:fldChar w:fldCharType="separate"/>
      </w:r>
      <w:r>
        <w:t>server-side</w:t>
      </w:r>
      <w:r>
        <w:rPr>
          <w:spacing w:val="-12"/>
        </w:rPr>
        <w:t xml:space="preserve"> </w:t>
      </w:r>
      <w:r>
        <w:rPr>
          <w:spacing w:val="-12"/>
        </w:rPr>
        <w:fldChar w:fldCharType="end"/>
      </w:r>
      <w:r>
        <w:fldChar w:fldCharType="begin"/>
      </w:r>
      <w:r>
        <w:instrText xml:space="preserve"> HYPERLINK "https://en.wikipedia.org/wiki/Web_application" \h </w:instrText>
      </w:r>
      <w:r>
        <w:fldChar w:fldCharType="separate"/>
      </w:r>
      <w:r>
        <w:t>Web</w:t>
      </w:r>
      <w:r>
        <w:rPr>
          <w:spacing w:val="-12"/>
        </w:rPr>
        <w:t xml:space="preserve"> </w:t>
      </w:r>
      <w:r>
        <w:t>applications</w:t>
      </w:r>
      <w:r>
        <w:fldChar w:fldCharType="end"/>
      </w:r>
      <w:r>
        <w:t>.</w:t>
      </w:r>
      <w:r>
        <w:rPr>
          <w:spacing w:val="-13"/>
        </w:rPr>
        <w:t xml:space="preserve"> </w:t>
      </w:r>
      <w:r>
        <w:t>On</w:t>
      </w:r>
      <w:r>
        <w:rPr>
          <w:spacing w:val="-14"/>
        </w:rPr>
        <w:t xml:space="preserve"> </w:t>
      </w:r>
      <w:r>
        <w:t>the</w:t>
      </w:r>
      <w:r>
        <w:rPr>
          <w:spacing w:val="-12"/>
        </w:rPr>
        <w:t xml:space="preserve"> </w:t>
      </w:r>
      <w:r>
        <w:fldChar w:fldCharType="begin"/>
      </w:r>
      <w:r>
        <w:instrText xml:space="preserve"> HYPERLINK "https://en.wikipedia.org/wiki/Client_side" \h </w:instrText>
      </w:r>
      <w:r>
        <w:fldChar w:fldCharType="separate"/>
      </w:r>
      <w:r>
        <w:t>client</w:t>
      </w:r>
      <w:r>
        <w:rPr>
          <w:spacing w:val="-12"/>
        </w:rPr>
        <w:t xml:space="preserve"> </w:t>
      </w:r>
      <w:r>
        <w:t>side</w:t>
      </w:r>
      <w:r>
        <w:fldChar w:fldCharType="end"/>
      </w:r>
      <w:r>
        <w:t>,</w:t>
      </w:r>
      <w:r>
        <w:rPr>
          <w:spacing w:val="-12"/>
        </w:rPr>
        <w:t xml:space="preserve"> </w:t>
      </w:r>
      <w:r>
        <w:t>developers</w:t>
      </w:r>
      <w:r>
        <w:rPr>
          <w:spacing w:val="-12"/>
        </w:rPr>
        <w:t xml:space="preserve"> </w:t>
      </w:r>
      <w:r>
        <w:t>have</w:t>
      </w:r>
      <w:r>
        <w:rPr>
          <w:spacing w:val="-14"/>
        </w:rPr>
        <w:t xml:space="preserve"> </w:t>
      </w:r>
      <w:r>
        <w:t>traditionally</w:t>
      </w:r>
      <w:r>
        <w:rPr>
          <w:spacing w:val="-13"/>
        </w:rPr>
        <w:t xml:space="preserve"> </w:t>
      </w:r>
      <w:r>
        <w:t>implemented</w:t>
      </w:r>
      <w:r>
        <w:rPr>
          <w:spacing w:val="-58"/>
        </w:rPr>
        <w:t xml:space="preserve"> </w:t>
      </w:r>
      <w:r>
        <w:t>JavaScript</w:t>
      </w:r>
      <w:r>
        <w:rPr>
          <w:spacing w:val="1"/>
        </w:rPr>
        <w:t xml:space="preserve"> </w:t>
      </w:r>
      <w:r>
        <w:t>as</w:t>
      </w:r>
      <w:r>
        <w:rPr>
          <w:spacing w:val="1"/>
        </w:rPr>
        <w:t xml:space="preserve"> </w:t>
      </w:r>
      <w:r>
        <w:t>an</w:t>
      </w:r>
      <w:r>
        <w:rPr>
          <w:spacing w:val="1"/>
        </w:rPr>
        <w:t xml:space="preserve"> </w:t>
      </w:r>
      <w:r>
        <w:fldChar w:fldCharType="begin"/>
      </w:r>
      <w:r>
        <w:instrText xml:space="preserve"> HYPERLINK "https://en.wikipedia.org/wiki/Interpreter_%28computing%29" \h </w:instrText>
      </w:r>
      <w:r>
        <w:fldChar w:fldCharType="separate"/>
      </w:r>
      <w:r>
        <w:t>interpreted</w:t>
      </w:r>
      <w:r>
        <w:fldChar w:fldCharType="end"/>
      </w:r>
      <w:r>
        <w:rPr>
          <w:spacing w:val="1"/>
        </w:rPr>
        <w:t xml:space="preserve"> </w:t>
      </w:r>
      <w:r>
        <w:t>language,</w:t>
      </w:r>
      <w:r>
        <w:rPr>
          <w:spacing w:val="1"/>
        </w:rPr>
        <w:t xml:space="preserve"> </w:t>
      </w:r>
      <w:r>
        <w:t>but</w:t>
      </w:r>
      <w:r>
        <w:rPr>
          <w:spacing w:val="1"/>
        </w:rPr>
        <w:t xml:space="preserve"> </w:t>
      </w:r>
      <w:r>
        <w:t>more</w:t>
      </w:r>
      <w:r>
        <w:rPr>
          <w:spacing w:val="1"/>
        </w:rPr>
        <w:t xml:space="preserve"> </w:t>
      </w:r>
      <w:r>
        <w:t>recent</w:t>
      </w:r>
      <w:r>
        <w:rPr>
          <w:spacing w:val="1"/>
        </w:rPr>
        <w:t xml:space="preserve"> </w:t>
      </w:r>
      <w:r>
        <w:t>browsers</w:t>
      </w:r>
      <w:r>
        <w:rPr>
          <w:spacing w:val="1"/>
        </w:rPr>
        <w:t xml:space="preserve"> </w:t>
      </w:r>
      <w:r>
        <w:t>perform</w:t>
      </w:r>
      <w:r>
        <w:rPr>
          <w:spacing w:val="1"/>
        </w:rPr>
        <w:t xml:space="preserve"> </w:t>
      </w:r>
      <w:r>
        <w:fldChar w:fldCharType="begin"/>
      </w:r>
      <w:r>
        <w:instrText xml:space="preserve"> HYPERLINK "https://en.wikipedia.org/wiki/Just-in-time_compilation" \h </w:instrText>
      </w:r>
      <w:r>
        <w:fldChar w:fldCharType="separate"/>
      </w:r>
      <w:r>
        <w:t>just-in-time</w:t>
      </w:r>
      <w:r>
        <w:fldChar w:fldCharType="end"/>
      </w:r>
      <w:r>
        <w:rPr>
          <w:spacing w:val="1"/>
        </w:rPr>
        <w:t xml:space="preserve"> </w:t>
      </w:r>
      <w:r>
        <w:fldChar w:fldCharType="begin"/>
      </w:r>
      <w:r>
        <w:instrText xml:space="preserve"> HYPERLINK "https://en.wikipedia.org/wiki/Just-in-time_compilation" \h </w:instrText>
      </w:r>
      <w:r>
        <w:fldChar w:fldCharType="separate"/>
      </w:r>
      <w:r>
        <w:t>compilation</w:t>
      </w:r>
      <w:r>
        <w:fldChar w:fldCharType="end"/>
      </w:r>
      <w:r>
        <w:t>.</w:t>
      </w:r>
      <w:r>
        <w:rPr>
          <w:spacing w:val="-11"/>
        </w:rPr>
        <w:t xml:space="preserve"> </w:t>
      </w:r>
      <w:r>
        <w:t>Programmers</w:t>
      </w:r>
      <w:r>
        <w:rPr>
          <w:spacing w:val="-9"/>
        </w:rPr>
        <w:t xml:space="preserve"> </w:t>
      </w:r>
      <w:r>
        <w:t>also</w:t>
      </w:r>
      <w:r>
        <w:rPr>
          <w:spacing w:val="-10"/>
        </w:rPr>
        <w:t xml:space="preserve"> </w:t>
      </w:r>
      <w:r>
        <w:t>use</w:t>
      </w:r>
      <w:r>
        <w:rPr>
          <w:spacing w:val="-9"/>
        </w:rPr>
        <w:t xml:space="preserve"> </w:t>
      </w:r>
      <w:r>
        <w:t>JavaScript</w:t>
      </w:r>
      <w:r>
        <w:rPr>
          <w:spacing w:val="-9"/>
        </w:rPr>
        <w:t xml:space="preserve"> </w:t>
      </w:r>
      <w:r>
        <w:t>in</w:t>
      </w:r>
      <w:r>
        <w:rPr>
          <w:spacing w:val="-7"/>
        </w:rPr>
        <w:t xml:space="preserve"> </w:t>
      </w:r>
      <w:r>
        <w:fldChar w:fldCharType="begin"/>
      </w:r>
      <w:r>
        <w:instrText xml:space="preserve"> HYPERLINK "https://en.wikipedia.org/wiki/Video_game_development" \h </w:instrText>
      </w:r>
      <w:r>
        <w:fldChar w:fldCharType="separate"/>
      </w:r>
      <w:r>
        <w:t>video-game</w:t>
      </w:r>
      <w:r>
        <w:rPr>
          <w:spacing w:val="-10"/>
        </w:rPr>
        <w:t xml:space="preserve"> </w:t>
      </w:r>
      <w:r>
        <w:t>development</w:t>
      </w:r>
      <w:r>
        <w:fldChar w:fldCharType="end"/>
      </w:r>
      <w:r>
        <w:t>,</w:t>
      </w:r>
      <w:r>
        <w:rPr>
          <w:spacing w:val="-10"/>
        </w:rPr>
        <w:t xml:space="preserve"> </w:t>
      </w:r>
      <w:r>
        <w:t>in</w:t>
      </w:r>
      <w:r>
        <w:rPr>
          <w:spacing w:val="-9"/>
        </w:rPr>
        <w:t xml:space="preserve"> </w:t>
      </w:r>
      <w:r>
        <w:t>crafting</w:t>
      </w:r>
      <w:r>
        <w:rPr>
          <w:spacing w:val="-11"/>
        </w:rPr>
        <w:t xml:space="preserve"> </w:t>
      </w:r>
      <w:r>
        <w:t>desktop</w:t>
      </w:r>
      <w:r>
        <w:rPr>
          <w:spacing w:val="-57"/>
        </w:rPr>
        <w:t xml:space="preserve"> </w:t>
      </w:r>
      <w:r>
        <w:t>and</w:t>
      </w:r>
      <w:r>
        <w:rPr>
          <w:spacing w:val="-6"/>
        </w:rPr>
        <w:t xml:space="preserve"> </w:t>
      </w:r>
      <w:r>
        <w:t>mobile</w:t>
      </w:r>
      <w:r>
        <w:rPr>
          <w:spacing w:val="-6"/>
        </w:rPr>
        <w:t xml:space="preserve"> </w:t>
      </w:r>
      <w:r>
        <w:t>applications,</w:t>
      </w:r>
      <w:r>
        <w:rPr>
          <w:spacing w:val="-8"/>
        </w:rPr>
        <w:t xml:space="preserve"> </w:t>
      </w:r>
      <w:r>
        <w:t>and</w:t>
      </w:r>
      <w:r>
        <w:rPr>
          <w:spacing w:val="-6"/>
        </w:rPr>
        <w:t xml:space="preserve"> </w:t>
      </w:r>
      <w:r>
        <w:t>in</w:t>
      </w:r>
      <w:r>
        <w:rPr>
          <w:spacing w:val="-6"/>
        </w:rPr>
        <w:t xml:space="preserve"> </w:t>
      </w:r>
      <w:r>
        <w:t>server-side</w:t>
      </w:r>
      <w:r>
        <w:rPr>
          <w:spacing w:val="-7"/>
        </w:rPr>
        <w:t xml:space="preserve"> </w:t>
      </w:r>
      <w:r>
        <w:fldChar w:fldCharType="begin"/>
      </w:r>
      <w:r>
        <w:instrText xml:space="preserve"> HYPERLINK "https://en.wikipedia.org/wiki/Computer_network_programming" \h </w:instrText>
      </w:r>
      <w:r>
        <w:fldChar w:fldCharType="separate"/>
      </w:r>
      <w:r>
        <w:t>network</w:t>
      </w:r>
      <w:r>
        <w:rPr>
          <w:spacing w:val="-6"/>
        </w:rPr>
        <w:t xml:space="preserve"> </w:t>
      </w:r>
      <w:r>
        <w:t>programming</w:t>
      </w:r>
      <w:r>
        <w:rPr>
          <w:spacing w:val="-4"/>
        </w:rPr>
        <w:t xml:space="preserve"> </w:t>
      </w:r>
      <w:r>
        <w:rPr>
          <w:spacing w:val="-4"/>
        </w:rPr>
        <w:fldChar w:fldCharType="end"/>
      </w:r>
      <w:r>
        <w:t>with</w:t>
      </w:r>
      <w:r>
        <w:rPr>
          <w:spacing w:val="-7"/>
        </w:rPr>
        <w:t xml:space="preserve"> </w:t>
      </w:r>
      <w:r>
        <w:fldChar w:fldCharType="begin"/>
      </w:r>
      <w:r>
        <w:instrText xml:space="preserve"> HYPERLINK "https://en.wikipedia.org/wiki/Runtime_system" \h </w:instrText>
      </w:r>
      <w:r>
        <w:fldChar w:fldCharType="separate"/>
      </w:r>
      <w:r>
        <w:t>run-time</w:t>
      </w:r>
      <w:r>
        <w:rPr>
          <w:spacing w:val="-6"/>
        </w:rPr>
        <w:t xml:space="preserve"> </w:t>
      </w:r>
      <w:r>
        <w:t>environments</w:t>
      </w:r>
      <w:r>
        <w:fldChar w:fldCharType="end"/>
      </w:r>
      <w:r>
        <w:rPr>
          <w:spacing w:val="-58"/>
        </w:rPr>
        <w:t xml:space="preserve"> </w:t>
      </w:r>
      <w:r>
        <w:t xml:space="preserve">such as </w:t>
      </w:r>
      <w:r>
        <w:fldChar w:fldCharType="begin"/>
      </w:r>
      <w:r>
        <w:instrText xml:space="preserve"> HYPERLINK "https://en.wikipedia.org/wiki/Node.js" \h </w:instrText>
      </w:r>
      <w:r>
        <w:fldChar w:fldCharType="separate"/>
      </w:r>
      <w:r>
        <w:t>Node.js</w:t>
      </w:r>
      <w:r>
        <w:fldChar w:fldCharType="end"/>
      </w:r>
      <w:r>
        <w:t>.</w:t>
      </w:r>
    </w:p>
    <w:p>
      <w:pPr>
        <w:pStyle w:val="10"/>
        <w:rPr>
          <w:sz w:val="26"/>
        </w:rPr>
      </w:pPr>
    </w:p>
    <w:p>
      <w:pPr>
        <w:pStyle w:val="10"/>
        <w:rPr>
          <w:sz w:val="26"/>
        </w:rPr>
      </w:pPr>
    </w:p>
    <w:p>
      <w:pPr>
        <w:pStyle w:val="10"/>
        <w:rPr>
          <w:sz w:val="26"/>
        </w:rPr>
      </w:pPr>
    </w:p>
    <w:p>
      <w:pPr>
        <w:pStyle w:val="10"/>
        <w:spacing w:before="1"/>
        <w:rPr>
          <w:sz w:val="29"/>
        </w:rPr>
      </w:pPr>
    </w:p>
    <w:p>
      <w:pPr>
        <w:pStyle w:val="5"/>
        <w:numPr>
          <w:ilvl w:val="1"/>
          <w:numId w:val="7"/>
        </w:numPr>
        <w:tabs>
          <w:tab w:val="left" w:pos="4528"/>
        </w:tabs>
        <w:spacing w:before="0" w:after="0" w:line="240" w:lineRule="auto"/>
        <w:ind w:left="4527" w:right="0" w:hanging="421"/>
        <w:jc w:val="left"/>
      </w:pPr>
      <w:r>
        <w:t>JQUERY</w:t>
      </w:r>
    </w:p>
    <w:p>
      <w:pPr>
        <w:pStyle w:val="10"/>
        <w:spacing w:before="8"/>
        <w:rPr>
          <w:sz w:val="28"/>
        </w:rPr>
      </w:pPr>
    </w:p>
    <w:p>
      <w:pPr>
        <w:pStyle w:val="10"/>
        <w:ind w:left="340" w:right="277" w:firstLine="720"/>
        <w:jc w:val="both"/>
      </w:pPr>
      <w:r>
        <w:rPr>
          <w:b/>
        </w:rPr>
        <w:t xml:space="preserve">JQuery </w:t>
      </w:r>
      <w:r>
        <w:t xml:space="preserve">is a </w:t>
      </w:r>
      <w:r>
        <w:fldChar w:fldCharType="begin"/>
      </w:r>
      <w:r>
        <w:instrText xml:space="preserve"> HYPERLINK "https://en.wikipedia.org/wiki/Cross-platform" \h </w:instrText>
      </w:r>
      <w:r>
        <w:fldChar w:fldCharType="separate"/>
      </w:r>
      <w:r>
        <w:t>cross-platform</w:t>
      </w:r>
      <w:r>
        <w:fldChar w:fldCharType="end"/>
      </w:r>
      <w:r>
        <w:t xml:space="preserve"> </w:t>
      </w:r>
      <w:r>
        <w:fldChar w:fldCharType="begin"/>
      </w:r>
      <w:r>
        <w:instrText xml:space="preserve"> HYPERLINK "https://en.wikipedia.org/wiki/JavaScript_library" \h </w:instrText>
      </w:r>
      <w:r>
        <w:fldChar w:fldCharType="separate"/>
      </w:r>
      <w:r>
        <w:t>JavaScript library</w:t>
      </w:r>
      <w:r>
        <w:fldChar w:fldCharType="end"/>
      </w:r>
      <w:r>
        <w:t xml:space="preserve"> designed to simplify the </w:t>
      </w:r>
      <w:r>
        <w:fldChar w:fldCharType="begin"/>
      </w:r>
      <w:r>
        <w:instrText xml:space="preserve"> HYPERLINK "https://en.wikipedia.org/wiki/Client-side_scripting" \h </w:instrText>
      </w:r>
      <w:r>
        <w:fldChar w:fldCharType="separate"/>
      </w:r>
      <w:r>
        <w:t>client-side</w:t>
      </w:r>
      <w:r>
        <w:fldChar w:fldCharType="end"/>
      </w:r>
      <w:r>
        <w:rPr>
          <w:spacing w:val="1"/>
        </w:rPr>
        <w:t xml:space="preserve"> </w:t>
      </w:r>
      <w:r>
        <w:fldChar w:fldCharType="begin"/>
      </w:r>
      <w:r>
        <w:instrText xml:space="preserve"> HYPERLINK "https://en.wikipedia.org/wiki/Client-side_scripting" \h </w:instrText>
      </w:r>
      <w:r>
        <w:fldChar w:fldCharType="separate"/>
      </w:r>
      <w:r>
        <w:t xml:space="preserve">scripting </w:t>
      </w:r>
      <w:r>
        <w:fldChar w:fldCharType="end"/>
      </w:r>
      <w:r>
        <w:t xml:space="preserve">of </w:t>
      </w:r>
      <w:r>
        <w:fldChar w:fldCharType="begin"/>
      </w:r>
      <w:r>
        <w:instrText xml:space="preserve"> HYPERLINK "https://en.wikipedia.org/wiki/HTML" \h </w:instrText>
      </w:r>
      <w:r>
        <w:fldChar w:fldCharType="separate"/>
      </w:r>
      <w:r>
        <w:t xml:space="preserve">HTML. </w:t>
      </w:r>
      <w:r>
        <w:fldChar w:fldCharType="end"/>
      </w:r>
      <w:r>
        <w:t xml:space="preserve">It is </w:t>
      </w:r>
      <w:r>
        <w:fldChar w:fldCharType="begin"/>
      </w:r>
      <w:r>
        <w:instrText xml:space="preserve"> HYPERLINK "https://en.wikipedia.org/wiki/Free_and_open_source_software" \h </w:instrText>
      </w:r>
      <w:r>
        <w:fldChar w:fldCharType="separate"/>
      </w:r>
      <w:r>
        <w:t xml:space="preserve">free, open-source software </w:t>
      </w:r>
      <w:r>
        <w:fldChar w:fldCharType="end"/>
      </w:r>
      <w:r>
        <w:t xml:space="preserve">using the permissive </w:t>
      </w:r>
      <w:r>
        <w:fldChar w:fldCharType="begin"/>
      </w:r>
      <w:r>
        <w:instrText xml:space="preserve"> HYPERLINK "https://en.wikipedia.org/wiki/MIT_license" \h </w:instrText>
      </w:r>
      <w:r>
        <w:fldChar w:fldCharType="separate"/>
      </w:r>
      <w:r>
        <w:t>MIT license</w:t>
      </w:r>
      <w:r>
        <w:fldChar w:fldCharType="end"/>
      </w:r>
      <w:r>
        <w:t xml:space="preserve">. </w:t>
      </w:r>
      <w:r>
        <w:fldChar w:fldCharType="begin"/>
      </w:r>
      <w:r>
        <w:instrText xml:space="preserve"> HYPERLINK "https://en.wikipedia.org/wiki/World_Wide_Web" \h </w:instrText>
      </w:r>
      <w:r>
        <w:fldChar w:fldCharType="separate"/>
      </w:r>
      <w:r>
        <w:t>Web</w:t>
      </w:r>
      <w:r>
        <w:fldChar w:fldCharType="end"/>
      </w:r>
      <w:r>
        <w:rPr>
          <w:spacing w:val="1"/>
        </w:rPr>
        <w:t xml:space="preserve"> </w:t>
      </w:r>
      <w:r>
        <w:t>analysis</w:t>
      </w:r>
      <w:r>
        <w:rPr>
          <w:spacing w:val="-1"/>
        </w:rPr>
        <w:t xml:space="preserve"> </w:t>
      </w:r>
      <w:r>
        <w:t>indicates</w:t>
      </w:r>
      <w:r>
        <w:rPr>
          <w:spacing w:val="-1"/>
        </w:rPr>
        <w:t xml:space="preserve"> </w:t>
      </w:r>
      <w:r>
        <w:t>that</w:t>
      </w:r>
      <w:r>
        <w:rPr>
          <w:spacing w:val="-1"/>
        </w:rPr>
        <w:t xml:space="preserve"> </w:t>
      </w:r>
      <w:r>
        <w:t>it is</w:t>
      </w:r>
      <w:r>
        <w:rPr>
          <w:spacing w:val="-1"/>
        </w:rPr>
        <w:t xml:space="preserve"> </w:t>
      </w:r>
      <w:r>
        <w:t>the</w:t>
      </w:r>
      <w:r>
        <w:rPr>
          <w:spacing w:val="-1"/>
        </w:rPr>
        <w:t xml:space="preserve"> </w:t>
      </w:r>
      <w:r>
        <w:t>most widely</w:t>
      </w:r>
      <w:r>
        <w:rPr>
          <w:spacing w:val="-1"/>
        </w:rPr>
        <w:t xml:space="preserve"> </w:t>
      </w:r>
      <w:r>
        <w:t>deployed</w:t>
      </w:r>
      <w:r>
        <w:rPr>
          <w:spacing w:val="-1"/>
        </w:rPr>
        <w:t xml:space="preserve"> </w:t>
      </w:r>
      <w:r>
        <w:t>JavaScript library</w:t>
      </w:r>
      <w:r>
        <w:rPr>
          <w:spacing w:val="-1"/>
        </w:rPr>
        <w:t xml:space="preserve"> </w:t>
      </w:r>
      <w:r>
        <w:t>by</w:t>
      </w:r>
      <w:r>
        <w:rPr>
          <w:spacing w:val="-3"/>
        </w:rPr>
        <w:t xml:space="preserve"> </w:t>
      </w:r>
      <w:r>
        <w:t>a large</w:t>
      </w:r>
      <w:r>
        <w:rPr>
          <w:spacing w:val="-1"/>
        </w:rPr>
        <w:t xml:space="preserve"> </w:t>
      </w:r>
      <w:r>
        <w:t>margin.</w:t>
      </w:r>
    </w:p>
    <w:p>
      <w:pPr>
        <w:pStyle w:val="10"/>
        <w:spacing w:before="3"/>
      </w:pPr>
    </w:p>
    <w:p>
      <w:pPr>
        <w:pStyle w:val="10"/>
        <w:spacing w:before="1"/>
        <w:ind w:left="340" w:right="276" w:firstLine="720"/>
        <w:jc w:val="both"/>
      </w:pPr>
      <w:r>
        <w:t xml:space="preserve">jQuery's syntax is designed to make it easier to navigate a document, select </w:t>
      </w:r>
      <w:r>
        <w:fldChar w:fldCharType="begin"/>
      </w:r>
      <w:r>
        <w:instrText xml:space="preserve"> HYPERLINK "https://en.wikipedia.org/wiki/Document_Object_Model" \h </w:instrText>
      </w:r>
      <w:r>
        <w:fldChar w:fldCharType="separate"/>
      </w:r>
      <w:r>
        <w:t>DOM</w:t>
      </w:r>
      <w:r>
        <w:fldChar w:fldCharType="end"/>
      </w:r>
      <w:r>
        <w:rPr>
          <w:spacing w:val="1"/>
        </w:rPr>
        <w:t xml:space="preserve"> </w:t>
      </w:r>
      <w:r>
        <w:t>elements,</w:t>
      </w:r>
      <w:r>
        <w:rPr>
          <w:spacing w:val="1"/>
        </w:rPr>
        <w:t xml:space="preserve"> </w:t>
      </w:r>
      <w:r>
        <w:t>create</w:t>
      </w:r>
      <w:r>
        <w:rPr>
          <w:spacing w:val="1"/>
        </w:rPr>
        <w:t xml:space="preserve"> </w:t>
      </w:r>
      <w:r>
        <w:fldChar w:fldCharType="begin"/>
      </w:r>
      <w:r>
        <w:instrText xml:space="preserve"> HYPERLINK "https://en.wikipedia.org/wiki/Animation" \h </w:instrText>
      </w:r>
      <w:r>
        <w:fldChar w:fldCharType="separate"/>
      </w:r>
      <w:r>
        <w:t>animations</w:t>
      </w:r>
      <w:r>
        <w:fldChar w:fldCharType="end"/>
      </w:r>
      <w:r>
        <w:t>,</w:t>
      </w:r>
      <w:r>
        <w:rPr>
          <w:spacing w:val="1"/>
        </w:rPr>
        <w:t xml:space="preserve"> </w:t>
      </w:r>
      <w:r>
        <w:t>handle</w:t>
      </w:r>
      <w:r>
        <w:rPr>
          <w:spacing w:val="1"/>
        </w:rPr>
        <w:t xml:space="preserve"> </w:t>
      </w:r>
      <w:r>
        <w:fldChar w:fldCharType="begin"/>
      </w:r>
      <w:r>
        <w:instrText xml:space="preserve"> HYPERLINK "https://en.wikipedia.org/wiki/Event_%28computing%29" \h </w:instrText>
      </w:r>
      <w:r>
        <w:fldChar w:fldCharType="separate"/>
      </w:r>
      <w:r>
        <w:t>events</w:t>
      </w:r>
      <w:r>
        <w:fldChar w:fldCharType="end"/>
      </w:r>
      <w:r>
        <w:t>,</w:t>
      </w:r>
      <w:r>
        <w:rPr>
          <w:spacing w:val="1"/>
        </w:rPr>
        <w:t xml:space="preserve"> </w:t>
      </w:r>
      <w:r>
        <w:t>and</w:t>
      </w:r>
      <w:r>
        <w:rPr>
          <w:spacing w:val="1"/>
        </w:rPr>
        <w:t xml:space="preserve"> </w:t>
      </w:r>
      <w:r>
        <w:t>develop</w:t>
      </w:r>
      <w:r>
        <w:rPr>
          <w:spacing w:val="1"/>
        </w:rPr>
        <w:t xml:space="preserve"> </w:t>
      </w:r>
      <w:r>
        <w:fldChar w:fldCharType="begin"/>
      </w:r>
      <w:r>
        <w:instrText xml:space="preserve"> HYPERLINK "https://en.wikipedia.org/wiki/Ajax_%28programming%29" \h </w:instrText>
      </w:r>
      <w:r>
        <w:fldChar w:fldCharType="separate"/>
      </w:r>
      <w:r>
        <w:t>Ajax</w:t>
      </w:r>
      <w:r>
        <w:fldChar w:fldCharType="end"/>
      </w:r>
      <w:r>
        <w:rPr>
          <w:spacing w:val="1"/>
        </w:rPr>
        <w:t xml:space="preserve"> </w:t>
      </w:r>
      <w:r>
        <w:t>applications.</w:t>
      </w:r>
      <w:r>
        <w:rPr>
          <w:spacing w:val="1"/>
        </w:rPr>
        <w:t xml:space="preserve"> </w:t>
      </w:r>
      <w:r>
        <w:t>jQuery</w:t>
      </w:r>
      <w:r>
        <w:rPr>
          <w:spacing w:val="1"/>
        </w:rPr>
        <w:t xml:space="preserve"> </w:t>
      </w:r>
      <w:r>
        <w:t>also</w:t>
      </w:r>
      <w:r>
        <w:rPr>
          <w:spacing w:val="1"/>
        </w:rPr>
        <w:t xml:space="preserve"> </w:t>
      </w:r>
      <w:r>
        <w:t xml:space="preserve">provides capabilities for developers to create </w:t>
      </w:r>
      <w:r>
        <w:fldChar w:fldCharType="begin"/>
      </w:r>
      <w:r>
        <w:instrText xml:space="preserve"> HYPERLINK "https://en.wikipedia.org/wiki/Plug-in_%28computing%29" \h </w:instrText>
      </w:r>
      <w:r>
        <w:fldChar w:fldCharType="separate"/>
      </w:r>
      <w:r>
        <w:t xml:space="preserve">plug-ins </w:t>
      </w:r>
      <w:r>
        <w:fldChar w:fldCharType="end"/>
      </w:r>
      <w:r>
        <w:t>on top of the JavaScript library. This</w:t>
      </w:r>
      <w:r>
        <w:rPr>
          <w:spacing w:val="1"/>
        </w:rPr>
        <w:t xml:space="preserve"> </w:t>
      </w:r>
      <w:r>
        <w:t xml:space="preserve">enables developers to create </w:t>
      </w:r>
      <w:r>
        <w:fldChar w:fldCharType="begin"/>
      </w:r>
      <w:r>
        <w:instrText xml:space="preserve"> HYPERLINK "https://en.wikipedia.org/wiki/Abstraction_%28computer_science%29" \h </w:instrText>
      </w:r>
      <w:r>
        <w:fldChar w:fldCharType="separate"/>
      </w:r>
      <w:r>
        <w:t xml:space="preserve">abstractions </w:t>
      </w:r>
      <w:r>
        <w:fldChar w:fldCharType="end"/>
      </w:r>
      <w:r>
        <w:t>for low-level interaction and animation, advanced</w:t>
      </w:r>
      <w:r>
        <w:rPr>
          <w:spacing w:val="1"/>
        </w:rPr>
        <w:t xml:space="preserve"> </w:t>
      </w:r>
      <w:r>
        <w:t>effects and high-level, themeable widgets. The modular approach to the jQuery library allows</w:t>
      </w:r>
      <w:r>
        <w:rPr>
          <w:spacing w:val="-57"/>
        </w:rPr>
        <w:t xml:space="preserve"> </w:t>
      </w:r>
      <w:r>
        <w:t>the</w:t>
      </w:r>
      <w:r>
        <w:rPr>
          <w:spacing w:val="-1"/>
        </w:rPr>
        <w:t xml:space="preserve"> </w:t>
      </w:r>
      <w:r>
        <w:t>creation</w:t>
      </w:r>
      <w:r>
        <w:rPr>
          <w:spacing w:val="-1"/>
        </w:rPr>
        <w:t xml:space="preserve"> </w:t>
      </w:r>
      <w:r>
        <w:t>of powerful</w:t>
      </w:r>
      <w:r>
        <w:rPr>
          <w:spacing w:val="1"/>
        </w:rPr>
        <w:t xml:space="preserve"> </w:t>
      </w:r>
      <w:r>
        <w:fldChar w:fldCharType="begin"/>
      </w:r>
      <w:r>
        <w:instrText xml:space="preserve"> HYPERLINK "https://en.wikipedia.org/wiki/Dynamic_web_page" \h </w:instrText>
      </w:r>
      <w:r>
        <w:fldChar w:fldCharType="separate"/>
      </w:r>
      <w:r>
        <w:t>dynamic web pages</w:t>
      </w:r>
      <w:r>
        <w:rPr>
          <w:spacing w:val="1"/>
        </w:rPr>
        <w:t xml:space="preserve"> </w:t>
      </w:r>
      <w:r>
        <w:rPr>
          <w:spacing w:val="1"/>
        </w:rPr>
        <w:fldChar w:fldCharType="end"/>
      </w:r>
      <w:r>
        <w:t>and</w:t>
      </w:r>
      <w:r>
        <w:rPr>
          <w:spacing w:val="-1"/>
        </w:rPr>
        <w:t xml:space="preserve"> </w:t>
      </w:r>
      <w:r>
        <w:t>Web applications.</w:t>
      </w:r>
    </w:p>
    <w:p>
      <w:pPr>
        <w:pStyle w:val="10"/>
        <w:spacing w:before="4"/>
      </w:pPr>
    </w:p>
    <w:p>
      <w:pPr>
        <w:pStyle w:val="10"/>
        <w:ind w:left="340" w:right="277" w:firstLine="720"/>
        <w:jc w:val="both"/>
      </w:pPr>
      <w:r>
        <w:t>The</w:t>
      </w:r>
      <w:r>
        <w:rPr>
          <w:spacing w:val="1"/>
        </w:rPr>
        <w:t xml:space="preserve"> </w:t>
      </w:r>
      <w:r>
        <w:t>set</w:t>
      </w:r>
      <w:r>
        <w:rPr>
          <w:spacing w:val="1"/>
        </w:rPr>
        <w:t xml:space="preserve"> </w:t>
      </w:r>
      <w:r>
        <w:t>of</w:t>
      </w:r>
      <w:r>
        <w:rPr>
          <w:spacing w:val="1"/>
        </w:rPr>
        <w:t xml:space="preserve"> </w:t>
      </w:r>
      <w:r>
        <w:fldChar w:fldCharType="begin"/>
      </w:r>
      <w:r>
        <w:instrText xml:space="preserve"> HYPERLINK "https://en.wikipedia.org/wiki/JQuery#Features" \h </w:instrText>
      </w:r>
      <w:r>
        <w:fldChar w:fldCharType="separate"/>
      </w:r>
      <w:r>
        <w:t>jQuery</w:t>
      </w:r>
      <w:r>
        <w:rPr>
          <w:spacing w:val="1"/>
        </w:rPr>
        <w:t xml:space="preserve"> </w:t>
      </w:r>
      <w:r>
        <w:t>core</w:t>
      </w:r>
      <w:r>
        <w:rPr>
          <w:spacing w:val="1"/>
        </w:rPr>
        <w:t xml:space="preserve"> </w:t>
      </w:r>
      <w:r>
        <w:t>features</w:t>
      </w:r>
      <w:r>
        <w:fldChar w:fldCharType="end"/>
      </w:r>
      <w:r>
        <w:t>—DOM</w:t>
      </w:r>
      <w:r>
        <w:rPr>
          <w:spacing w:val="1"/>
        </w:rPr>
        <w:t xml:space="preserve"> </w:t>
      </w:r>
      <w:r>
        <w:t>element</w:t>
      </w:r>
      <w:r>
        <w:rPr>
          <w:spacing w:val="1"/>
        </w:rPr>
        <w:t xml:space="preserve"> </w:t>
      </w:r>
      <w:r>
        <w:t>selections,</w:t>
      </w:r>
      <w:r>
        <w:rPr>
          <w:spacing w:val="1"/>
        </w:rPr>
        <w:t xml:space="preserve"> </w:t>
      </w:r>
      <w:r>
        <w:t>traversal</w:t>
      </w:r>
      <w:r>
        <w:rPr>
          <w:spacing w:val="1"/>
        </w:rPr>
        <w:t xml:space="preserve"> </w:t>
      </w:r>
      <w:r>
        <w:t>and</w:t>
      </w:r>
      <w:r>
        <w:rPr>
          <w:spacing w:val="1"/>
        </w:rPr>
        <w:t xml:space="preserve"> </w:t>
      </w:r>
      <w:r>
        <w:t>manipulation—enabled by its selector engine (named "Sizzle" from v1.3), created a new</w:t>
      </w:r>
      <w:r>
        <w:rPr>
          <w:spacing w:val="1"/>
        </w:rPr>
        <w:t xml:space="preserve"> </w:t>
      </w:r>
      <w:r>
        <w:t>"programming style", fusing algorithms and DOM data structures. This style influenced the</w:t>
      </w:r>
      <w:r>
        <w:rPr>
          <w:spacing w:val="1"/>
        </w:rPr>
        <w:t xml:space="preserve"> </w:t>
      </w:r>
      <w:r>
        <w:t xml:space="preserve">architecture of other </w:t>
      </w:r>
      <w:r>
        <w:fldChar w:fldCharType="begin"/>
      </w:r>
      <w:r>
        <w:instrText xml:space="preserve"> HYPERLINK "https://en.wikipedia.org/wiki/Comparison_of_JavaScript_frameworks" \h </w:instrText>
      </w:r>
      <w:r>
        <w:fldChar w:fldCharType="separate"/>
      </w:r>
      <w:r>
        <w:t>JavaScript frameworks</w:t>
      </w:r>
      <w:r>
        <w:fldChar w:fldCharType="end"/>
      </w:r>
      <w:r>
        <w:t xml:space="preserve"> like </w:t>
      </w:r>
      <w:r>
        <w:fldChar w:fldCharType="begin"/>
      </w:r>
      <w:r>
        <w:instrText xml:space="preserve"> HYPERLINK "https://en.wikipedia.org/wiki/YUI_Library" \h </w:instrText>
      </w:r>
      <w:r>
        <w:fldChar w:fldCharType="separate"/>
      </w:r>
      <w:r>
        <w:t>YUI v3</w:t>
      </w:r>
      <w:r>
        <w:fldChar w:fldCharType="end"/>
      </w:r>
      <w:r>
        <w:t xml:space="preserve"> and </w:t>
      </w:r>
      <w:r>
        <w:fldChar w:fldCharType="begin"/>
      </w:r>
      <w:r>
        <w:instrText xml:space="preserve"> HYPERLINK "https://en.wikipedia.org/wiki/Dojo_Toolkit" \h </w:instrText>
      </w:r>
      <w:r>
        <w:fldChar w:fldCharType="separate"/>
      </w:r>
      <w:r>
        <w:t>Dojo</w:t>
      </w:r>
      <w:r>
        <w:fldChar w:fldCharType="end"/>
      </w:r>
      <w:r>
        <w:t>, later stimulating the</w:t>
      </w:r>
      <w:r>
        <w:rPr>
          <w:spacing w:val="1"/>
        </w:rPr>
        <w:t xml:space="preserve"> </w:t>
      </w:r>
      <w:r>
        <w:t>creation</w:t>
      </w:r>
      <w:r>
        <w:rPr>
          <w:spacing w:val="-1"/>
        </w:rPr>
        <w:t xml:space="preserve"> </w:t>
      </w:r>
      <w:r>
        <w:t>of</w:t>
      </w:r>
      <w:r>
        <w:rPr>
          <w:spacing w:val="-1"/>
        </w:rPr>
        <w:t xml:space="preserve"> </w:t>
      </w:r>
      <w:r>
        <w:t>the standard Selectors API.</w:t>
      </w:r>
    </w:p>
    <w:p>
      <w:pPr>
        <w:pStyle w:val="10"/>
        <w:spacing w:before="5"/>
      </w:pPr>
    </w:p>
    <w:p>
      <w:pPr>
        <w:pStyle w:val="10"/>
        <w:ind w:left="340" w:right="277" w:firstLine="720"/>
        <w:jc w:val="both"/>
        <w:rPr>
          <w:rFonts w:hint="default"/>
          <w:lang w:val="en-US"/>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r>
        <w:fldChar w:fldCharType="begin"/>
      </w:r>
      <w:r>
        <w:instrText xml:space="preserve"> HYPERLINK "https://en.wikipedia.org/wiki/Microsoft" \h </w:instrText>
      </w:r>
      <w:r>
        <w:fldChar w:fldCharType="separate"/>
      </w:r>
      <w:r>
        <w:t>Microsoft</w:t>
      </w:r>
      <w:r>
        <w:fldChar w:fldCharType="end"/>
      </w:r>
      <w:r>
        <w:t xml:space="preserve"> and </w:t>
      </w:r>
      <w:r>
        <w:fldChar w:fldCharType="begin"/>
      </w:r>
      <w:r>
        <w:instrText xml:space="preserve"> HYPERLINK "https://en.wikipedia.org/wiki/Nokia" \h </w:instrText>
      </w:r>
      <w:r>
        <w:fldChar w:fldCharType="separate"/>
      </w:r>
      <w:r>
        <w:t>Nokia</w:t>
      </w:r>
      <w:r>
        <w:fldChar w:fldCharType="end"/>
      </w:r>
      <w:r>
        <w:t xml:space="preserve"> bundle jQuery on their platforms. Microsoft includes it with</w:t>
      </w:r>
      <w:r>
        <w:rPr>
          <w:spacing w:val="1"/>
        </w:rPr>
        <w:t xml:space="preserve"> </w:t>
      </w:r>
      <w:r>
        <w:fldChar w:fldCharType="begin"/>
      </w:r>
      <w:r>
        <w:instrText xml:space="preserve"> HYPERLINK "https://en.wikipedia.org/wiki/Microsoft_Visual_Studio" \h </w:instrText>
      </w:r>
      <w:r>
        <w:fldChar w:fldCharType="separate"/>
      </w:r>
      <w:r>
        <w:t xml:space="preserve">Visual Studio </w:t>
      </w:r>
      <w:r>
        <w:fldChar w:fldCharType="end"/>
      </w:r>
      <w:r>
        <w:t xml:space="preserve">for use within Microsoft's </w:t>
      </w:r>
      <w:r>
        <w:fldChar w:fldCharType="begin"/>
      </w:r>
      <w:r>
        <w:instrText xml:space="preserve"> HYPERLINK "https://en.wikipedia.org/wiki/ASP.NET_AJAX" \h </w:instrText>
      </w:r>
      <w:r>
        <w:fldChar w:fldCharType="separate"/>
      </w:r>
      <w:r>
        <w:t xml:space="preserve">ASP.NET AJAX </w:t>
      </w:r>
      <w:r>
        <w:fldChar w:fldCharType="end"/>
      </w:r>
      <w:r>
        <w:t xml:space="preserve">and </w:t>
      </w:r>
      <w:r>
        <w:fldChar w:fldCharType="begin"/>
      </w:r>
      <w:r>
        <w:instrText xml:space="preserve"> HYPERLINK "https://en.wikipedia.org/wiki/ASP.NET_MVC" \h </w:instrText>
      </w:r>
      <w:r>
        <w:fldChar w:fldCharType="separate"/>
      </w:r>
      <w:r>
        <w:t xml:space="preserve">ASP.NET MVC </w:t>
      </w:r>
      <w:r>
        <w:fldChar w:fldCharType="end"/>
      </w:r>
      <w:r>
        <w:t>frameworks</w:t>
      </w:r>
      <w:r>
        <w:rPr>
          <w:spacing w:val="1"/>
        </w:rPr>
        <w:t xml:space="preserve"> </w:t>
      </w:r>
      <w:r>
        <w:t>while</w:t>
      </w:r>
      <w:r>
        <w:rPr>
          <w:spacing w:val="-1"/>
        </w:rPr>
        <w:t xml:space="preserve"> </w:t>
      </w:r>
      <w:r>
        <w:t>Nokia has</w:t>
      </w:r>
      <w:r>
        <w:rPr>
          <w:spacing w:val="-1"/>
        </w:rPr>
        <w:t xml:space="preserve"> </w:t>
      </w:r>
      <w:r>
        <w:t>integrated it</w:t>
      </w:r>
      <w:r>
        <w:rPr>
          <w:spacing w:val="-2"/>
        </w:rPr>
        <w:t xml:space="preserve"> </w:t>
      </w:r>
      <w:r>
        <w:t>into the</w:t>
      </w:r>
      <w:r>
        <w:rPr>
          <w:spacing w:val="-1"/>
        </w:rPr>
        <w:t xml:space="preserve"> </w:t>
      </w:r>
      <w:r>
        <w:t>Web Run-Time widget</w:t>
      </w:r>
      <w:r>
        <w:rPr>
          <w:spacing w:val="-1"/>
        </w:rPr>
        <w:t xml:space="preserve"> </w:t>
      </w:r>
      <w:r>
        <w:t>development platform.</w:t>
      </w:r>
    </w:p>
    <w:p>
      <w:pPr>
        <w:pStyle w:val="10"/>
        <w:spacing w:before="79"/>
        <w:ind w:right="664"/>
        <w:jc w:val="center"/>
        <w:rPr>
          <w:rFonts w:hint="default"/>
          <w:lang w:val="en-US"/>
        </w:rPr>
      </w:pPr>
      <w:r>
        <w:t>CHAPTER-</w:t>
      </w:r>
      <w:r>
        <w:rPr>
          <w:rFonts w:hint="default"/>
          <w:lang w:val="en-US"/>
        </w:rPr>
        <w:t>5</w:t>
      </w:r>
    </w:p>
    <w:p>
      <w:pPr>
        <w:pStyle w:val="10"/>
        <w:spacing w:before="10"/>
        <w:rPr>
          <w:sz w:val="20"/>
        </w:rPr>
      </w:pPr>
    </w:p>
    <w:p>
      <w:pPr>
        <w:pStyle w:val="5"/>
        <w:ind w:right="666"/>
        <w:jc w:val="center"/>
        <w:rPr>
          <w:rFonts w:hint="default"/>
          <w:lang w:val="en-US"/>
        </w:rPr>
      </w:pPr>
      <w:r>
        <w:rPr>
          <w:rFonts w:hint="default"/>
          <w:lang w:val="en-US"/>
        </w:rPr>
        <w:t>FRONT_END FRAMEWORK</w:t>
      </w:r>
    </w:p>
    <w:p/>
    <w:p>
      <w:pPr>
        <w:pStyle w:val="5"/>
        <w:numPr>
          <w:ilvl w:val="0"/>
          <w:numId w:val="0"/>
        </w:numPr>
        <w:tabs>
          <w:tab w:val="left" w:pos="4197"/>
        </w:tabs>
        <w:spacing w:before="32" w:after="0" w:line="240" w:lineRule="auto"/>
        <w:ind w:left="3775" w:leftChars="0" w:right="0" w:rightChars="0"/>
        <w:jc w:val="left"/>
      </w:pPr>
      <w:r>
        <w:rPr>
          <w:rFonts w:hint="default"/>
          <w:lang w:val="en-US"/>
        </w:rPr>
        <w:t>5.1 REACT JS</w:t>
      </w:r>
    </w:p>
    <w:p>
      <w:pPr>
        <w:spacing w:after="0"/>
        <w:jc w:val="both"/>
      </w:pPr>
    </w:p>
    <w:p>
      <w:pPr>
        <w:spacing w:after="0"/>
        <w:jc w:val="both"/>
        <w:rPr>
          <w:rFonts w:hint="default" w:ascii="Times New Roman" w:hAnsi="Times New Roman" w:eastAsia="sans-serif" w:cs="Times New Roman"/>
          <w:i w:val="0"/>
          <w:iCs w:val="0"/>
          <w:caps w:val="0"/>
          <w:color w:val="51565E"/>
          <w:spacing w:val="0"/>
          <w:sz w:val="24"/>
          <w:szCs w:val="24"/>
          <w:shd w:val="clear" w:fill="FFFFFF"/>
        </w:rPr>
      </w:pPr>
      <w:r>
        <w:rPr>
          <w:rFonts w:hint="default" w:ascii="Times New Roman" w:hAnsi="Times New Roman" w:eastAsia="sans-serif" w:cs="Times New Roman"/>
          <w:i w:val="0"/>
          <w:iCs w:val="0"/>
          <w:caps w:val="0"/>
          <w:color w:val="51565E"/>
          <w:spacing w:val="0"/>
          <w:sz w:val="24"/>
          <w:szCs w:val="24"/>
          <w:shd w:val="clear" w:fill="FFFFFF"/>
        </w:rPr>
        <w:t>React is the most popular front-end JavaScript library in the field of web development. It is used by large, established companies and newly-minted startups alike (Netflix, Airbnb, Instagram, and the New York Times, to name a few). React brings many advantages to the table, making it a better choice than other frameworks like Angular.js.</w:t>
      </w:r>
    </w:p>
    <w:p>
      <w:pPr>
        <w:spacing w:after="0"/>
        <w:jc w:val="both"/>
        <w:rPr>
          <w:rFonts w:hint="default" w:ascii="Times New Roman" w:hAnsi="Times New Roman" w:eastAsia="sans-serif" w:cs="Times New Roman"/>
          <w:i w:val="0"/>
          <w:iCs w:val="0"/>
          <w:caps w:val="0"/>
          <w:color w:val="51565E"/>
          <w:spacing w:val="0"/>
          <w:sz w:val="24"/>
          <w:szCs w:val="24"/>
          <w:shd w:val="clear" w:fill="FFFFFF"/>
        </w:rPr>
      </w:pPr>
    </w:p>
    <w:p>
      <w:pPr>
        <w:spacing w:after="0"/>
        <w:ind w:firstLine="3640" w:firstLineChars="1300"/>
        <w:jc w:val="both"/>
        <w:rPr>
          <w:rFonts w:hint="default" w:ascii="Times New Roman" w:hAnsi="Times New Roman" w:eastAsia="sans-serif" w:cs="Times New Roman"/>
          <w:i w:val="0"/>
          <w:iCs w:val="0"/>
          <w:caps w:val="0"/>
          <w:color w:val="272C37"/>
          <w:spacing w:val="0"/>
          <w:sz w:val="28"/>
          <w:szCs w:val="28"/>
        </w:rPr>
      </w:pPr>
      <w:r>
        <w:rPr>
          <w:rFonts w:hint="default" w:ascii="Times New Roman" w:hAnsi="Times New Roman" w:eastAsia="sans-serif" w:cs="Times New Roman"/>
          <w:i w:val="0"/>
          <w:iCs w:val="0"/>
          <w:caps w:val="0"/>
          <w:color w:val="272C37"/>
          <w:spacing w:val="0"/>
          <w:sz w:val="28"/>
          <w:szCs w:val="28"/>
          <w:shd w:val="clear" w:fill="FFFFFF"/>
        </w:rPr>
        <w:t>What is React?</w:t>
      </w:r>
    </w:p>
    <w:p>
      <w:pPr>
        <w:pStyle w:val="14"/>
        <w:keepNext w:val="0"/>
        <w:keepLines w:val="0"/>
        <w:widowControl/>
        <w:suppressLineNumbers w:val="0"/>
        <w:shd w:val="clear" w:fill="FFFFFF"/>
        <w:spacing w:before="0" w:beforeAutospacing="0" w:after="312" w:afterAutospacing="0" w:line="312" w:lineRule="atLeast"/>
        <w:ind w:left="0" w:firstLine="0"/>
        <w:jc w:val="left"/>
        <w:rPr>
          <w:rFonts w:hint="default" w:ascii="Times New Roman" w:hAnsi="Times New Roman" w:eastAsia="sans-serif" w:cs="Times New Roman"/>
          <w:i w:val="0"/>
          <w:iCs w:val="0"/>
          <w:caps w:val="0"/>
          <w:color w:val="51565E"/>
          <w:spacing w:val="0"/>
          <w:sz w:val="24"/>
          <w:szCs w:val="24"/>
        </w:rPr>
      </w:pPr>
      <w:r>
        <w:rPr>
          <w:rFonts w:hint="default" w:ascii="Times New Roman" w:hAnsi="Times New Roman" w:eastAsia="sans-serif" w:cs="Times New Roman"/>
          <w:i w:val="0"/>
          <w:iCs w:val="0"/>
          <w:caps w:val="0"/>
          <w:color w:val="51565E"/>
          <w:spacing w:val="0"/>
          <w:sz w:val="24"/>
          <w:szCs w:val="24"/>
          <w:shd w:val="clear" w:fill="FFFFFF"/>
        </w:rPr>
        <w:t>React is a JavaScript library created for building fast and interactive user interfaces for web and mobile applications. It is an open-source, component-based, front-end library responsible only for the application’s view layer. In Model View Controller (MVC) architecture, the view layer is responsible for how the app looks and feels. React was created by Jordan Walke, a </w:t>
      </w:r>
      <w:r>
        <w:rPr>
          <w:rFonts w:hint="default" w:ascii="Times New Roman" w:hAnsi="Times New Roman" w:eastAsia="sans-serif" w:cs="Times New Roman"/>
          <w:b w:val="0"/>
          <w:bCs w:val="0"/>
          <w:i w:val="0"/>
          <w:iCs w:val="0"/>
          <w:caps w:val="0"/>
          <w:color w:val="1179EF"/>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1179EF"/>
          <w:spacing w:val="0"/>
          <w:sz w:val="24"/>
          <w:szCs w:val="24"/>
          <w:u w:val="none"/>
          <w:shd w:val="clear" w:fill="FFFFFF"/>
        </w:rPr>
        <w:instrText xml:space="preserve"> HYPERLINK "https://www.simplilearn.com/how-to-become-a-software-engineer-article" \t "https://www.simplilearn.com/tutorials/reactjs-tutorial/_blank" </w:instrText>
      </w:r>
      <w:r>
        <w:rPr>
          <w:rFonts w:hint="default" w:ascii="Times New Roman" w:hAnsi="Times New Roman" w:eastAsia="sans-serif" w:cs="Times New Roman"/>
          <w:b w:val="0"/>
          <w:bCs w:val="0"/>
          <w:i w:val="0"/>
          <w:iCs w:val="0"/>
          <w:caps w:val="0"/>
          <w:color w:val="1179EF"/>
          <w:spacing w:val="0"/>
          <w:sz w:val="24"/>
          <w:szCs w:val="24"/>
          <w:u w:val="none"/>
          <w:shd w:val="clear" w:fill="FFFFFF"/>
        </w:rPr>
        <w:fldChar w:fldCharType="separate"/>
      </w:r>
      <w:r>
        <w:rPr>
          <w:rStyle w:val="13"/>
          <w:rFonts w:hint="default" w:ascii="Times New Roman" w:hAnsi="Times New Roman" w:eastAsia="sans-serif" w:cs="Times New Roman"/>
          <w:b w:val="0"/>
          <w:bCs w:val="0"/>
          <w:i w:val="0"/>
          <w:iCs w:val="0"/>
          <w:caps w:val="0"/>
          <w:color w:val="1179EF"/>
          <w:spacing w:val="0"/>
          <w:sz w:val="24"/>
          <w:szCs w:val="24"/>
          <w:u w:val="none"/>
          <w:shd w:val="clear" w:fill="FFFFFF"/>
        </w:rPr>
        <w:t>software engineer</w:t>
      </w:r>
      <w:r>
        <w:rPr>
          <w:rFonts w:hint="default" w:ascii="Times New Roman" w:hAnsi="Times New Roman" w:eastAsia="sans-serif" w:cs="Times New Roman"/>
          <w:b w:val="0"/>
          <w:bCs w:val="0"/>
          <w:i w:val="0"/>
          <w:iCs w:val="0"/>
          <w:caps w:val="0"/>
          <w:color w:val="1179EF"/>
          <w:spacing w:val="0"/>
          <w:sz w:val="24"/>
          <w:szCs w:val="24"/>
          <w:u w:val="none"/>
          <w:shd w:val="clear" w:fill="FFFFFF"/>
        </w:rPr>
        <w:fldChar w:fldCharType="end"/>
      </w:r>
      <w:r>
        <w:rPr>
          <w:rFonts w:hint="default" w:ascii="Times New Roman" w:hAnsi="Times New Roman" w:eastAsia="sans-serif" w:cs="Times New Roman"/>
          <w:i w:val="0"/>
          <w:iCs w:val="0"/>
          <w:caps w:val="0"/>
          <w:color w:val="51565E"/>
          <w:spacing w:val="0"/>
          <w:sz w:val="24"/>
          <w:szCs w:val="24"/>
          <w:shd w:val="clear" w:fill="FFFFFF"/>
        </w:rPr>
        <w:t> at Facebook. </w:t>
      </w:r>
    </w:p>
    <w:p>
      <w:pPr>
        <w:pStyle w:val="14"/>
        <w:keepNext w:val="0"/>
        <w:keepLines w:val="0"/>
        <w:widowControl/>
        <w:suppressLineNumbers w:val="0"/>
        <w:shd w:val="clear" w:fill="FFFFFF"/>
        <w:spacing w:before="0" w:beforeAutospacing="0" w:after="312" w:afterAutospacing="0" w:line="312" w:lineRule="atLeast"/>
        <w:ind w:left="0" w:firstLine="0"/>
        <w:jc w:val="center"/>
        <w:rPr>
          <w:rFonts w:hint="default" w:ascii="sans-serif" w:hAnsi="sans-serif" w:eastAsia="sans-serif" w:cs="sans-serif"/>
          <w:i w:val="0"/>
          <w:iCs w:val="0"/>
          <w:caps w:val="0"/>
          <w:color w:val="51565E"/>
          <w:spacing w:val="0"/>
          <w:sz w:val="19"/>
          <w:szCs w:val="19"/>
        </w:rPr>
      </w:pPr>
      <w:r>
        <w:rPr>
          <w:rFonts w:hint="default" w:ascii="sans-serif" w:hAnsi="sans-serif" w:eastAsia="sans-serif" w:cs="sans-serif"/>
          <w:b w:val="0"/>
          <w:bCs w:val="0"/>
          <w:i w:val="0"/>
          <w:iCs w:val="0"/>
          <w:caps w:val="0"/>
          <w:color w:val="51565E"/>
          <w:spacing w:val="0"/>
          <w:sz w:val="19"/>
          <w:szCs w:val="19"/>
          <w:bdr w:val="none" w:color="auto" w:sz="0" w:space="0"/>
          <w:shd w:val="clear" w:fill="FFFFFF"/>
        </w:rPr>
        <w:drawing>
          <wp:inline distT="0" distB="0" distL="114300" distR="114300">
            <wp:extent cx="2743200" cy="2619375"/>
            <wp:effectExtent l="0" t="0" r="0" b="19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6"/>
                    <a:stretch>
                      <a:fillRect/>
                    </a:stretch>
                  </pic:blipFill>
                  <pic:spPr>
                    <a:xfrm>
                      <a:off x="0" y="0"/>
                      <a:ext cx="2743200" cy="26193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after="312" w:afterAutospacing="0" w:line="312" w:lineRule="atLeast"/>
        <w:ind w:left="0" w:firstLine="0"/>
        <w:jc w:val="center"/>
        <w:rPr>
          <w:rFonts w:hint="default" w:ascii="sans-serif" w:hAnsi="sans-serif" w:eastAsia="sans-serif" w:cs="sans-serif"/>
          <w:i w:val="0"/>
          <w:iCs w:val="0"/>
          <w:caps w:val="0"/>
          <w:color w:val="51565E"/>
          <w:spacing w:val="0"/>
          <w:sz w:val="19"/>
          <w:szCs w:val="19"/>
        </w:rPr>
      </w:pPr>
      <w:r>
        <w:rPr>
          <w:rStyle w:val="15"/>
          <w:rFonts w:hint="default" w:ascii="Times New Roman" w:hAnsi="Times New Roman" w:eastAsia="sans-serif" w:cs="Times New Roman"/>
          <w:i w:val="0"/>
          <w:iCs w:val="0"/>
          <w:caps w:val="0"/>
          <w:color w:val="51565E"/>
          <w:spacing w:val="0"/>
          <w:sz w:val="19"/>
          <w:szCs w:val="19"/>
          <w:shd w:val="clear" w:fill="FFFFFF"/>
        </w:rPr>
        <w:t>Fig: </w:t>
      </w:r>
      <w:r>
        <w:rPr>
          <w:rFonts w:hint="default" w:ascii="Times New Roman" w:hAnsi="Times New Roman" w:eastAsia="sans-serif" w:cs="Times New Roman"/>
          <w:i w:val="0"/>
          <w:iCs w:val="0"/>
          <w:caps w:val="0"/>
          <w:color w:val="51565E"/>
          <w:spacing w:val="0"/>
          <w:sz w:val="19"/>
          <w:szCs w:val="19"/>
          <w:shd w:val="clear" w:fill="FFFFFF"/>
        </w:rPr>
        <w:t>MVC architecture</w:t>
      </w:r>
    </w:p>
    <w:p>
      <w:pPr>
        <w:pStyle w:val="14"/>
        <w:keepNext w:val="0"/>
        <w:keepLines w:val="0"/>
        <w:widowControl/>
        <w:suppressLineNumbers w:val="0"/>
        <w:shd w:val="clear" w:fill="FFFFFF"/>
        <w:spacing w:before="0" w:beforeAutospacing="0" w:after="312" w:afterAutospacing="0" w:line="312" w:lineRule="atLeast"/>
        <w:ind w:left="0" w:firstLine="0"/>
        <w:jc w:val="left"/>
        <w:rPr>
          <w:rFonts w:hint="default" w:ascii="Times New Roman" w:hAnsi="Times New Roman" w:eastAsia="sans-serif" w:cs="Times New Roman"/>
          <w:i w:val="0"/>
          <w:iCs w:val="0"/>
          <w:caps w:val="0"/>
          <w:color w:val="51565E"/>
          <w:spacing w:val="0"/>
          <w:sz w:val="24"/>
          <w:szCs w:val="24"/>
        </w:rPr>
      </w:pPr>
      <w:r>
        <w:rPr>
          <w:rFonts w:hint="default" w:ascii="Times New Roman" w:hAnsi="Times New Roman" w:eastAsia="sans-serif" w:cs="Times New Roman"/>
          <w:i w:val="0"/>
          <w:iCs w:val="0"/>
          <w:caps w:val="0"/>
          <w:color w:val="51565E"/>
          <w:spacing w:val="0"/>
          <w:sz w:val="24"/>
          <w:szCs w:val="24"/>
          <w:shd w:val="clear" w:fill="FFFFFF"/>
        </w:rPr>
        <w:t>Let’s take a look at an Instagram webpage example, entirely built using React, to get a better understanding of how React works. As the illustration shows, React divides the UI into multiple components, which makes the code easier to debug. This way, each component has its property and function.</w:t>
      </w:r>
    </w:p>
    <w:p>
      <w:pPr>
        <w:spacing w:after="0"/>
        <w:jc w:val="both"/>
        <w:rPr>
          <w:rFonts w:hint="default" w:ascii="Times New Roman" w:hAnsi="Times New Roman" w:eastAsia="sans-serif" w:cs="Times New Roman"/>
          <w:i w:val="0"/>
          <w:iCs w:val="0"/>
          <w:caps w:val="0"/>
          <w:color w:val="51565E"/>
          <w:spacing w:val="0"/>
          <w:sz w:val="24"/>
          <w:szCs w:val="24"/>
          <w:shd w:val="clear" w:fill="FFFFFF"/>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right="664"/>
        <w:jc w:val="center"/>
        <w:rPr>
          <w:rFonts w:hint="default"/>
          <w:lang w:val="en-US"/>
        </w:rPr>
      </w:pPr>
      <w:r>
        <w:t>CHAPTER-</w:t>
      </w:r>
      <w:r>
        <w:rPr>
          <w:rFonts w:hint="default"/>
          <w:lang w:val="en-US"/>
        </w:rPr>
        <w:t>6</w:t>
      </w:r>
    </w:p>
    <w:p>
      <w:pPr>
        <w:pStyle w:val="10"/>
        <w:spacing w:before="10"/>
        <w:rPr>
          <w:sz w:val="20"/>
        </w:rPr>
      </w:pPr>
    </w:p>
    <w:p>
      <w:pPr>
        <w:pStyle w:val="5"/>
        <w:ind w:right="666" w:firstLine="3080" w:firstLineChars="1100"/>
        <w:jc w:val="both"/>
        <w:rPr>
          <w:rFonts w:hint="default"/>
          <w:lang w:val="en-US"/>
        </w:rPr>
      </w:pPr>
      <w:r>
        <w:rPr>
          <w:rFonts w:hint="default"/>
          <w:lang w:val="en-US"/>
        </w:rPr>
        <w:t>BACKEND</w:t>
      </w:r>
    </w:p>
    <w:p/>
    <w:p>
      <w:pPr>
        <w:pStyle w:val="5"/>
        <w:numPr>
          <w:ilvl w:val="0"/>
          <w:numId w:val="0"/>
        </w:numPr>
        <w:tabs>
          <w:tab w:val="left" w:pos="4197"/>
        </w:tabs>
        <w:spacing w:before="32" w:after="0" w:line="240" w:lineRule="auto"/>
        <w:ind w:right="0" w:rightChars="0" w:firstLine="3640" w:firstLineChars="1300"/>
        <w:jc w:val="left"/>
        <w:rPr>
          <w:rFonts w:hint="default"/>
          <w:lang w:val="en-US"/>
        </w:rPr>
      </w:pPr>
      <w:r>
        <w:rPr>
          <w:rFonts w:hint="default"/>
          <w:lang w:val="en-US"/>
        </w:rPr>
        <w:t>6.1 FIREBASE</w:t>
      </w:r>
    </w:p>
    <w:p>
      <w:pPr>
        <w:keepNext w:val="0"/>
        <w:keepLines w:val="0"/>
        <w:widowControl/>
        <w:suppressLineNumbers w:val="0"/>
        <w:ind w:left="0" w:right="0"/>
        <w:jc w:val="left"/>
      </w:pPr>
      <w:r>
        <w:rPr>
          <w:rFonts w:hint="default"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drawing>
          <wp:inline distT="0" distB="0" distL="114300" distR="114300">
            <wp:extent cx="2857500" cy="28575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27"/>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ind w:firstLine="3360" w:firstLineChars="1400"/>
        <w:jc w:val="both"/>
      </w:pPr>
      <w:r>
        <w:rPr>
          <w:rFonts w:ascii="SimSun" w:hAnsi="SimSun" w:eastAsia="SimSun" w:cs="SimSun"/>
          <w:kern w:val="0"/>
          <w:sz w:val="24"/>
          <w:szCs w:val="24"/>
          <w:lang w:val="en-US" w:eastAsia="zh-CN" w:bidi="ar"/>
        </w:rPr>
        <w:t>Hello! I’m Firebase!</w:t>
      </w:r>
    </w:p>
    <w:p>
      <w:pPr>
        <w:pStyle w:val="14"/>
        <w:keepNext w:val="0"/>
        <w:keepLines w:val="0"/>
        <w:widowControl/>
        <w:suppressLineNumbers w:val="0"/>
        <w:shd w:val="clear" w:fill="FFFFFF"/>
        <w:spacing w:before="420" w:beforeAutospacing="0" w:line="384" w:lineRule="atLeast"/>
        <w:ind w:left="0" w:right="0" w:firstLine="0"/>
        <w:rPr>
          <w:rFonts w:hint="default" w:ascii="Times New Roman" w:hAnsi="Times New Roman" w:eastAsia="Georgia" w:cs="Times New Roman"/>
          <w:i w:val="0"/>
          <w:iCs w:val="0"/>
          <w:caps w:val="0"/>
          <w:color w:val="292929"/>
          <w:spacing w:val="-1"/>
          <w:sz w:val="24"/>
          <w:szCs w:val="24"/>
        </w:rPr>
      </w:pPr>
      <w:r>
        <w:rPr>
          <w:rFonts w:hint="default" w:ascii="Times New Roman" w:hAnsi="Times New Roman" w:eastAsia="Georgia" w:cs="Times New Roman"/>
          <w:i w:val="0"/>
          <w:iCs w:val="0"/>
          <w:caps w:val="0"/>
          <w:color w:val="292929"/>
          <w:spacing w:val="-1"/>
          <w:sz w:val="24"/>
          <w:szCs w:val="24"/>
          <w:shd w:val="clear" w:fill="FFFFFF"/>
        </w:rPr>
        <w:t>It seems like there’s an app for everything these days. Well, almost everything. I haven’t found an app that helps me remove impacted earwax. It happens to me sometimes, and it’s super obnoxious. But someone could build it! I’ll contribute to your Kickstarter.</w:t>
      </w:r>
    </w:p>
    <w:p>
      <w:pPr>
        <w:pStyle w:val="14"/>
        <w:keepNext w:val="0"/>
        <w:keepLines w:val="0"/>
        <w:widowControl/>
        <w:suppressLineNumbers w:val="0"/>
        <w:shd w:val="clear" w:fill="FFFFFF"/>
        <w:spacing w:before="420" w:beforeAutospacing="0" w:line="384" w:lineRule="atLeast"/>
        <w:ind w:left="0" w:right="0" w:firstLine="0"/>
        <w:rPr>
          <w:rFonts w:hint="default" w:ascii="Times New Roman" w:hAnsi="Times New Roman" w:eastAsia="Georgia" w:cs="Times New Roman"/>
          <w:i w:val="0"/>
          <w:iCs w:val="0"/>
          <w:caps w:val="0"/>
          <w:color w:val="292929"/>
          <w:spacing w:val="-1"/>
          <w:sz w:val="24"/>
          <w:szCs w:val="24"/>
          <w:shd w:val="clear" w:fill="FFFFFF"/>
        </w:rPr>
      </w:pPr>
      <w:r>
        <w:rPr>
          <w:rFonts w:hint="default" w:ascii="Times New Roman" w:hAnsi="Times New Roman" w:eastAsia="Georgia" w:cs="Times New Roman"/>
          <w:i w:val="0"/>
          <w:iCs w:val="0"/>
          <w:caps w:val="0"/>
          <w:color w:val="292929"/>
          <w:spacing w:val="-1"/>
          <w:sz w:val="24"/>
          <w:szCs w:val="24"/>
          <w:shd w:val="clear" w:fill="FFFFFF"/>
        </w:rPr>
        <w:t>If you’re the enterprising sort of person that tackles humanity’s urgent needs with a mobile app, you’ll want to know about </w:t>
      </w:r>
      <w:r>
        <w:rPr>
          <w:rFonts w:hint="default" w:ascii="Times New Roman" w:hAnsi="Times New Roman" w:eastAsia="Georgia" w:cs="Times New Roman"/>
          <w:i w:val="0"/>
          <w:iCs w:val="0"/>
          <w:caps w:val="0"/>
          <w:spacing w:val="-1"/>
          <w:sz w:val="24"/>
          <w:szCs w:val="24"/>
          <w:u w:val="single"/>
          <w:shd w:val="clear" w:fill="FFFFFF"/>
        </w:rPr>
        <w:fldChar w:fldCharType="begin"/>
      </w:r>
      <w:r>
        <w:rPr>
          <w:rFonts w:hint="default" w:ascii="Times New Roman" w:hAnsi="Times New Roman" w:eastAsia="Georgia" w:cs="Times New Roman"/>
          <w:i w:val="0"/>
          <w:iCs w:val="0"/>
          <w:caps w:val="0"/>
          <w:spacing w:val="-1"/>
          <w:sz w:val="24"/>
          <w:szCs w:val="24"/>
          <w:u w:val="single"/>
          <w:shd w:val="clear" w:fill="FFFFFF"/>
        </w:rPr>
        <w:instrText xml:space="preserve"> HYPERLINK "https://firebase.google.com/" </w:instrText>
      </w:r>
      <w:r>
        <w:rPr>
          <w:rFonts w:hint="default" w:ascii="Times New Roman" w:hAnsi="Times New Roman" w:eastAsia="Georgia" w:cs="Times New Roman"/>
          <w:i w:val="0"/>
          <w:iCs w:val="0"/>
          <w:caps w:val="0"/>
          <w:spacing w:val="-1"/>
          <w:sz w:val="24"/>
          <w:szCs w:val="24"/>
          <w:u w:val="single"/>
          <w:shd w:val="clear" w:fill="FFFFFF"/>
        </w:rPr>
        <w:fldChar w:fldCharType="separate"/>
      </w:r>
      <w:r>
        <w:rPr>
          <w:rStyle w:val="13"/>
          <w:rFonts w:hint="default" w:ascii="Times New Roman" w:hAnsi="Times New Roman" w:eastAsia="Georgia" w:cs="Times New Roman"/>
          <w:i w:val="0"/>
          <w:iCs w:val="0"/>
          <w:caps w:val="0"/>
          <w:spacing w:val="-1"/>
          <w:sz w:val="24"/>
          <w:szCs w:val="24"/>
          <w:u w:val="single"/>
          <w:shd w:val="clear" w:fill="FFFFFF"/>
        </w:rPr>
        <w:t>Firebase</w:t>
      </w:r>
      <w:r>
        <w:rPr>
          <w:rFonts w:hint="default" w:ascii="Times New Roman" w:hAnsi="Times New Roman" w:eastAsia="Georgia" w:cs="Times New Roman"/>
          <w:i w:val="0"/>
          <w:iCs w:val="0"/>
          <w:caps w:val="0"/>
          <w:spacing w:val="-1"/>
          <w:sz w:val="24"/>
          <w:szCs w:val="24"/>
          <w:u w:val="single"/>
          <w:shd w:val="clear" w:fill="FFFFFF"/>
        </w:rPr>
        <w:fldChar w:fldCharType="end"/>
      </w:r>
      <w:r>
        <w:rPr>
          <w:rFonts w:hint="default" w:ascii="Times New Roman" w:hAnsi="Times New Roman" w:eastAsia="Georgia" w:cs="Times New Roman"/>
          <w:i w:val="0"/>
          <w:iCs w:val="0"/>
          <w:caps w:val="0"/>
          <w:color w:val="292929"/>
          <w:spacing w:val="-1"/>
          <w:sz w:val="24"/>
          <w:szCs w:val="24"/>
          <w:shd w:val="clear" w:fill="FFFFFF"/>
        </w:rPr>
        <w:t>. Firebase is Google’s mobile application development platform that helps you build, improve, and grow your app.</w:t>
      </w:r>
    </w:p>
    <w:p>
      <w:pPr>
        <w:pStyle w:val="14"/>
        <w:keepNext w:val="0"/>
        <w:keepLines w:val="0"/>
        <w:widowControl/>
        <w:suppressLineNumbers w:val="0"/>
        <w:shd w:val="clear" w:fill="FFFFFF"/>
        <w:spacing w:before="420" w:beforeAutospacing="0" w:line="384" w:lineRule="atLeast"/>
        <w:ind w:left="0" w:right="0" w:firstLine="0"/>
        <w:rPr>
          <w:rFonts w:hint="default" w:ascii="Times New Roman" w:hAnsi="Times New Roman" w:eastAsia="Georgia" w:cs="Times New Roman"/>
          <w:i w:val="0"/>
          <w:iCs w:val="0"/>
          <w:caps w:val="0"/>
          <w:color w:val="292929"/>
          <w:spacing w:val="-1"/>
          <w:sz w:val="24"/>
          <w:szCs w:val="24"/>
          <w:u w:val="none"/>
          <w:shd w:val="clear" w:fill="FFFFFF"/>
        </w:rPr>
      </w:pPr>
      <w:r>
        <w:rPr>
          <w:rFonts w:hint="default" w:ascii="Times New Roman" w:hAnsi="Times New Roman" w:eastAsia="Georgia" w:cs="Times New Roman"/>
          <w:i w:val="0"/>
          <w:iCs w:val="0"/>
          <w:caps w:val="0"/>
          <w:color w:val="auto"/>
          <w:spacing w:val="-1"/>
          <w:sz w:val="24"/>
          <w:szCs w:val="24"/>
          <w:u w:val="none"/>
          <w:shd w:val="clear" w:fill="DCF5FF"/>
        </w:rPr>
        <w:t>Firebase is a toolset to “build, improve, and grow your app”, and the tools it gives you cover a large portion of the services that developers would normally have to build themselves, but don’t really want to build, because they’d rather be focusing on the app experience itself. This includes things like analytics, authentication, databases, configuration, file storage, push messaging, and the list goes on. The services are hosted in the cloud, and scale with little to no effort on the part of the developer.</w:t>
      </w:r>
    </w:p>
    <w:p>
      <w:pPr>
        <w:rPr>
          <w:rFonts w:hint="default"/>
          <w:lang w:val="en-US"/>
        </w:rPr>
      </w:pPr>
    </w:p>
    <w:p>
      <w:pPr>
        <w:spacing w:after="0"/>
        <w:sectPr>
          <w:pgSz w:w="11910" w:h="16840"/>
          <w:pgMar w:top="138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725" w:right="664"/>
        <w:jc w:val="center"/>
        <w:rPr>
          <w:rFonts w:hint="default"/>
          <w:lang w:val="en-US"/>
        </w:rPr>
      </w:pPr>
      <w:r>
        <w:t>CHAPTER-</w:t>
      </w:r>
      <w:r>
        <w:rPr>
          <w:rFonts w:hint="default"/>
          <w:lang w:val="en-US"/>
        </w:rPr>
        <w:t>7</w:t>
      </w:r>
    </w:p>
    <w:p>
      <w:pPr>
        <w:pStyle w:val="10"/>
        <w:rPr>
          <w:sz w:val="26"/>
        </w:rPr>
      </w:pPr>
    </w:p>
    <w:p>
      <w:pPr>
        <w:pStyle w:val="10"/>
        <w:spacing w:before="5"/>
        <w:rPr>
          <w:sz w:val="30"/>
        </w:rPr>
      </w:pPr>
    </w:p>
    <w:p>
      <w:pPr>
        <w:spacing w:before="0"/>
        <w:ind w:left="724" w:right="667" w:firstLine="0"/>
        <w:jc w:val="center"/>
        <w:rPr>
          <w:sz w:val="28"/>
        </w:rPr>
      </w:pPr>
      <w:r>
        <w:rPr>
          <w:sz w:val="28"/>
        </w:rPr>
        <w:t>SOFTWARE</w:t>
      </w:r>
      <w:r>
        <w:rPr>
          <w:spacing w:val="-4"/>
          <w:sz w:val="28"/>
        </w:rPr>
        <w:t xml:space="preserve"> </w:t>
      </w:r>
      <w:r>
        <w:rPr>
          <w:sz w:val="28"/>
        </w:rPr>
        <w:t>REQUIREMENT</w:t>
      </w:r>
      <w:r>
        <w:rPr>
          <w:spacing w:val="-4"/>
          <w:sz w:val="28"/>
        </w:rPr>
        <w:t xml:space="preserve"> </w:t>
      </w:r>
      <w:r>
        <w:rPr>
          <w:sz w:val="28"/>
        </w:rPr>
        <w:t>SPECIFICATION</w:t>
      </w:r>
    </w:p>
    <w:p>
      <w:pPr>
        <w:pStyle w:val="10"/>
        <w:rPr>
          <w:sz w:val="30"/>
        </w:rPr>
      </w:pPr>
    </w:p>
    <w:p>
      <w:pPr>
        <w:pStyle w:val="10"/>
        <w:spacing w:before="2"/>
        <w:rPr>
          <w:sz w:val="37"/>
        </w:rPr>
      </w:pPr>
    </w:p>
    <w:p>
      <w:pPr>
        <w:spacing w:before="1"/>
        <w:ind w:left="3053" w:right="0" w:firstLine="0"/>
        <w:jc w:val="left"/>
        <w:rPr>
          <w:sz w:val="32"/>
        </w:rPr>
      </w:pPr>
      <w:r>
        <w:rPr>
          <w:rFonts w:hint="default"/>
          <w:sz w:val="32"/>
          <w:lang w:val="en-US"/>
        </w:rPr>
        <w:t>7</w:t>
      </w:r>
      <w:r>
        <w:rPr>
          <w:sz w:val="32"/>
        </w:rPr>
        <w:t>.1</w:t>
      </w:r>
      <w:r>
        <w:rPr>
          <w:spacing w:val="-1"/>
          <w:sz w:val="32"/>
        </w:rPr>
        <w:t xml:space="preserve"> </w:t>
      </w:r>
      <w:r>
        <w:rPr>
          <w:sz w:val="32"/>
        </w:rPr>
        <w:t>Hardware</w:t>
      </w:r>
      <w:r>
        <w:rPr>
          <w:spacing w:val="-1"/>
          <w:sz w:val="32"/>
        </w:rPr>
        <w:t xml:space="preserve"> </w:t>
      </w:r>
      <w:r>
        <w:rPr>
          <w:sz w:val="32"/>
        </w:rPr>
        <w:t>Requirements</w:t>
      </w:r>
    </w:p>
    <w:p>
      <w:pPr>
        <w:pStyle w:val="10"/>
        <w:spacing w:before="198" w:line="360" w:lineRule="auto"/>
        <w:ind w:left="340" w:firstLine="720"/>
      </w:pPr>
      <w:r>
        <w:t>The</w:t>
      </w:r>
      <w:r>
        <w:rPr>
          <w:spacing w:val="-6"/>
        </w:rPr>
        <w:t xml:space="preserve"> </w:t>
      </w:r>
      <w:r>
        <w:t>selection</w:t>
      </w:r>
      <w:r>
        <w:rPr>
          <w:spacing w:val="-6"/>
        </w:rPr>
        <w:t xml:space="preserve"> </w:t>
      </w:r>
      <w:r>
        <w:t>of</w:t>
      </w:r>
      <w:r>
        <w:rPr>
          <w:spacing w:val="-6"/>
        </w:rPr>
        <w:t xml:space="preserve"> </w:t>
      </w:r>
      <w:r>
        <w:t>hardware</w:t>
      </w:r>
      <w:r>
        <w:rPr>
          <w:spacing w:val="-6"/>
        </w:rPr>
        <w:t xml:space="preserve"> </w:t>
      </w:r>
      <w:r>
        <w:t>is</w:t>
      </w:r>
      <w:r>
        <w:rPr>
          <w:spacing w:val="-5"/>
        </w:rPr>
        <w:t xml:space="preserve"> </w:t>
      </w:r>
      <w:r>
        <w:t>very</w:t>
      </w:r>
      <w:r>
        <w:rPr>
          <w:spacing w:val="-6"/>
        </w:rPr>
        <w:t xml:space="preserve"> </w:t>
      </w:r>
      <w:r>
        <w:t>important</w:t>
      </w:r>
      <w:r>
        <w:rPr>
          <w:spacing w:val="-5"/>
        </w:rPr>
        <w:t xml:space="preserve"> </w:t>
      </w:r>
      <w:r>
        <w:t>in</w:t>
      </w:r>
      <w:r>
        <w:rPr>
          <w:spacing w:val="-6"/>
        </w:rPr>
        <w:t xml:space="preserve"> </w:t>
      </w:r>
      <w:r>
        <w:t>the</w:t>
      </w:r>
      <w:r>
        <w:rPr>
          <w:spacing w:val="-6"/>
        </w:rPr>
        <w:t xml:space="preserve"> </w:t>
      </w:r>
      <w:r>
        <w:t>existence</w:t>
      </w:r>
      <w:r>
        <w:rPr>
          <w:spacing w:val="-5"/>
        </w:rPr>
        <w:t xml:space="preserve"> </w:t>
      </w:r>
      <w:r>
        <w:t>and</w:t>
      </w:r>
      <w:r>
        <w:rPr>
          <w:spacing w:val="-6"/>
        </w:rPr>
        <w:t xml:space="preserve"> </w:t>
      </w:r>
      <w:r>
        <w:t>proper</w:t>
      </w:r>
      <w:r>
        <w:rPr>
          <w:spacing w:val="-5"/>
        </w:rPr>
        <w:t xml:space="preserve"> </w:t>
      </w:r>
      <w:r>
        <w:t>working</w:t>
      </w:r>
      <w:r>
        <w:rPr>
          <w:spacing w:val="-6"/>
        </w:rPr>
        <w:t xml:space="preserve"> </w:t>
      </w:r>
      <w:r>
        <w:t>of</w:t>
      </w:r>
      <w:r>
        <w:rPr>
          <w:spacing w:val="-6"/>
        </w:rPr>
        <w:t xml:space="preserve"> </w:t>
      </w:r>
      <w:r>
        <w:t>any</w:t>
      </w:r>
      <w:r>
        <w:rPr>
          <w:spacing w:val="-57"/>
        </w:rPr>
        <w:t xml:space="preserve"> </w:t>
      </w:r>
      <w:r>
        <w:t>software.</w:t>
      </w:r>
      <w:r>
        <w:rPr>
          <w:spacing w:val="-1"/>
        </w:rPr>
        <w:t xml:space="preserve"> </w:t>
      </w:r>
      <w:r>
        <w:t>When selecting hardware,</w:t>
      </w:r>
      <w:r>
        <w:rPr>
          <w:spacing w:val="-2"/>
        </w:rPr>
        <w:t xml:space="preserve"> </w:t>
      </w:r>
      <w:r>
        <w:t>the</w:t>
      </w:r>
      <w:r>
        <w:rPr>
          <w:spacing w:val="1"/>
        </w:rPr>
        <w:t xml:space="preserve"> </w:t>
      </w:r>
      <w:r>
        <w:t>size and</w:t>
      </w:r>
      <w:r>
        <w:rPr>
          <w:spacing w:val="-1"/>
        </w:rPr>
        <w:t xml:space="preserve"> </w:t>
      </w:r>
      <w:r>
        <w:t>requirements</w:t>
      </w:r>
      <w:r>
        <w:rPr>
          <w:spacing w:val="-1"/>
        </w:rPr>
        <w:t xml:space="preserve"> </w:t>
      </w:r>
      <w:r>
        <w:t>are also important.</w:t>
      </w:r>
    </w:p>
    <w:p>
      <w:pPr>
        <w:pStyle w:val="10"/>
        <w:rPr>
          <w:sz w:val="20"/>
        </w:rPr>
      </w:pPr>
    </w:p>
    <w:p>
      <w:pPr>
        <w:pStyle w:val="10"/>
        <w:spacing w:before="7"/>
        <w:rPr>
          <w:sz w:val="25"/>
        </w:rPr>
      </w:pPr>
    </w:p>
    <w:tbl>
      <w:tblPr>
        <w:tblStyle w:val="9"/>
        <w:tblW w:w="0" w:type="auto"/>
        <w:tblInd w:w="35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2284"/>
        <w:gridCol w:w="6713"/>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97" w:hRule="atLeast"/>
        </w:trPr>
        <w:tc>
          <w:tcPr>
            <w:tcW w:w="2284" w:type="dxa"/>
          </w:tcPr>
          <w:p>
            <w:pPr>
              <w:pStyle w:val="19"/>
              <w:spacing w:line="275" w:lineRule="exact"/>
              <w:rPr>
                <w:sz w:val="24"/>
              </w:rPr>
            </w:pPr>
            <w:r>
              <w:rPr>
                <w:sz w:val="24"/>
              </w:rPr>
              <w:t>Processor</w:t>
            </w:r>
          </w:p>
        </w:tc>
        <w:tc>
          <w:tcPr>
            <w:tcW w:w="6713" w:type="dxa"/>
          </w:tcPr>
          <w:p>
            <w:pPr>
              <w:pStyle w:val="19"/>
              <w:spacing w:line="275" w:lineRule="exact"/>
              <w:rPr>
                <w:rFonts w:hint="default"/>
                <w:sz w:val="24"/>
                <w:lang w:val="en-US"/>
              </w:rPr>
            </w:pPr>
            <w:r>
              <w:rPr>
                <w:sz w:val="24"/>
              </w:rPr>
              <w:t>Intel</w:t>
            </w:r>
            <w:r>
              <w:rPr>
                <w:spacing w:val="-1"/>
                <w:sz w:val="24"/>
              </w:rPr>
              <w:t xml:space="preserve"> </w:t>
            </w:r>
            <w:r>
              <w:rPr>
                <w:sz w:val="24"/>
              </w:rPr>
              <w:t>CORE</w:t>
            </w:r>
            <w:r>
              <w:rPr>
                <w:spacing w:val="-1"/>
                <w:sz w:val="24"/>
              </w:rPr>
              <w:t xml:space="preserve"> </w:t>
            </w:r>
            <w:r>
              <w:rPr>
                <w:sz w:val="24"/>
              </w:rPr>
              <w:t>i</w:t>
            </w:r>
            <w:r>
              <w:rPr>
                <w:rFonts w:hint="default"/>
                <w:sz w:val="24"/>
                <w:lang w:val="en-US"/>
              </w:rPr>
              <w:t>3 (Minimum)</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73" w:hRule="atLeast"/>
        </w:trPr>
        <w:tc>
          <w:tcPr>
            <w:tcW w:w="2284" w:type="dxa"/>
            <w:shd w:val="clear" w:color="auto" w:fill="F1F1F1"/>
          </w:tcPr>
          <w:p>
            <w:pPr>
              <w:pStyle w:val="19"/>
              <w:spacing w:line="274" w:lineRule="exact"/>
              <w:rPr>
                <w:sz w:val="24"/>
              </w:rPr>
            </w:pPr>
            <w:r>
              <w:rPr>
                <w:sz w:val="24"/>
              </w:rPr>
              <w:t>RAM</w:t>
            </w:r>
          </w:p>
        </w:tc>
        <w:tc>
          <w:tcPr>
            <w:tcW w:w="6713" w:type="dxa"/>
            <w:shd w:val="clear" w:color="auto" w:fill="F1F1F1"/>
          </w:tcPr>
          <w:p>
            <w:pPr>
              <w:pStyle w:val="19"/>
              <w:rPr>
                <w:b/>
                <w:sz w:val="24"/>
              </w:rPr>
            </w:pPr>
            <w:r>
              <w:rPr>
                <w:b/>
                <w:sz w:val="24"/>
              </w:rPr>
              <w:t>4.0 GB</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20" w:hRule="atLeast"/>
        </w:trPr>
        <w:tc>
          <w:tcPr>
            <w:tcW w:w="2284" w:type="dxa"/>
          </w:tcPr>
          <w:p>
            <w:pPr>
              <w:pStyle w:val="19"/>
              <w:spacing w:line="274" w:lineRule="exact"/>
              <w:rPr>
                <w:sz w:val="24"/>
              </w:rPr>
            </w:pPr>
            <w:r>
              <w:rPr>
                <w:sz w:val="24"/>
              </w:rPr>
              <w:t>Hard</w:t>
            </w:r>
            <w:r>
              <w:rPr>
                <w:spacing w:val="-1"/>
                <w:sz w:val="24"/>
              </w:rPr>
              <w:t xml:space="preserve"> </w:t>
            </w:r>
            <w:r>
              <w:rPr>
                <w:sz w:val="24"/>
              </w:rPr>
              <w:t>Disk Drive</w:t>
            </w:r>
          </w:p>
        </w:tc>
        <w:tc>
          <w:tcPr>
            <w:tcW w:w="6713" w:type="dxa"/>
          </w:tcPr>
          <w:p>
            <w:pPr>
              <w:pStyle w:val="19"/>
              <w:rPr>
                <w:b/>
                <w:sz w:val="24"/>
              </w:rPr>
            </w:pPr>
            <w:r>
              <w:rPr>
                <w:b/>
                <w:sz w:val="24"/>
              </w:rPr>
              <w:t>500 GB</w:t>
            </w:r>
          </w:p>
        </w:tc>
      </w:tr>
    </w:tbl>
    <w:p>
      <w:pPr>
        <w:pStyle w:val="10"/>
        <w:rPr>
          <w:sz w:val="20"/>
        </w:rPr>
      </w:pPr>
    </w:p>
    <w:p>
      <w:pPr>
        <w:pStyle w:val="10"/>
        <w:spacing w:before="8"/>
        <w:rPr>
          <w:sz w:val="17"/>
        </w:rPr>
      </w:pPr>
    </w:p>
    <w:p>
      <w:pPr>
        <w:pStyle w:val="3"/>
        <w:spacing w:before="87"/>
        <w:ind w:left="3107"/>
      </w:pPr>
      <w:r>
        <w:t>7.2</w:t>
      </w:r>
      <w:r>
        <w:rPr>
          <w:spacing w:val="-1"/>
        </w:rPr>
        <w:t xml:space="preserve"> </w:t>
      </w:r>
      <w:r>
        <w:t>Software</w:t>
      </w:r>
      <w:r>
        <w:rPr>
          <w:spacing w:val="-2"/>
        </w:rPr>
        <w:t xml:space="preserve"> </w:t>
      </w:r>
      <w:r>
        <w:t>Requirements</w:t>
      </w:r>
    </w:p>
    <w:p>
      <w:pPr>
        <w:pStyle w:val="10"/>
        <w:rPr>
          <w:sz w:val="20"/>
        </w:rPr>
      </w:pPr>
    </w:p>
    <w:p>
      <w:pPr>
        <w:pStyle w:val="10"/>
        <w:rPr>
          <w:sz w:val="20"/>
        </w:rPr>
      </w:pPr>
    </w:p>
    <w:p>
      <w:pPr>
        <w:pStyle w:val="10"/>
        <w:spacing w:before="10"/>
        <w:rPr>
          <w:sz w:val="22"/>
        </w:rPr>
      </w:pPr>
    </w:p>
    <w:tbl>
      <w:tblPr>
        <w:tblStyle w:val="9"/>
        <w:tblW w:w="0" w:type="auto"/>
        <w:tblInd w:w="35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2039"/>
        <w:gridCol w:w="6957"/>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393" w:hRule="atLeast"/>
        </w:trPr>
        <w:tc>
          <w:tcPr>
            <w:tcW w:w="2039" w:type="dxa"/>
          </w:tcPr>
          <w:p>
            <w:pPr>
              <w:pStyle w:val="19"/>
              <w:spacing w:before="1"/>
              <w:rPr>
                <w:b/>
                <w:sz w:val="24"/>
              </w:rPr>
            </w:pPr>
            <w:r>
              <w:rPr>
                <w:b/>
                <w:sz w:val="24"/>
              </w:rPr>
              <w:t>Number</w:t>
            </w:r>
          </w:p>
        </w:tc>
        <w:tc>
          <w:tcPr>
            <w:tcW w:w="6957" w:type="dxa"/>
          </w:tcPr>
          <w:p>
            <w:pPr>
              <w:pStyle w:val="19"/>
              <w:spacing w:before="1"/>
              <w:rPr>
                <w:b/>
                <w:sz w:val="24"/>
              </w:rPr>
            </w:pPr>
            <w:r>
              <w:rPr>
                <w:b/>
                <w:sz w:val="24"/>
              </w:rPr>
              <w:t>Description</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393" w:hRule="atLeast"/>
        </w:trPr>
        <w:tc>
          <w:tcPr>
            <w:tcW w:w="2039" w:type="dxa"/>
            <w:shd w:val="clear" w:color="auto" w:fill="F1F1F1"/>
          </w:tcPr>
          <w:p>
            <w:pPr>
              <w:pStyle w:val="19"/>
              <w:spacing w:line="275" w:lineRule="exact"/>
              <w:rPr>
                <w:sz w:val="24"/>
              </w:rPr>
            </w:pPr>
            <w:r>
              <w:rPr>
                <w:sz w:val="24"/>
              </w:rPr>
              <w:t>1</w:t>
            </w:r>
          </w:p>
        </w:tc>
        <w:tc>
          <w:tcPr>
            <w:tcW w:w="6957" w:type="dxa"/>
            <w:shd w:val="clear" w:color="auto" w:fill="F1F1F1"/>
          </w:tcPr>
          <w:p>
            <w:pPr>
              <w:pStyle w:val="19"/>
              <w:spacing w:line="275" w:lineRule="exact"/>
              <w:rPr>
                <w:sz w:val="24"/>
              </w:rPr>
            </w:pPr>
            <w:r>
              <w:rPr>
                <w:sz w:val="24"/>
              </w:rPr>
              <w:t>Windows</w:t>
            </w:r>
            <w:r>
              <w:rPr>
                <w:spacing w:val="-1"/>
                <w:sz w:val="24"/>
              </w:rPr>
              <w:t xml:space="preserve"> </w:t>
            </w:r>
            <w:r>
              <w:rPr>
                <w:sz w:val="24"/>
              </w:rPr>
              <w:t>7,8,10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551" w:hRule="atLeast"/>
        </w:trPr>
        <w:tc>
          <w:tcPr>
            <w:tcW w:w="2039" w:type="dxa"/>
          </w:tcPr>
          <w:p>
            <w:pPr>
              <w:pStyle w:val="19"/>
              <w:spacing w:line="274" w:lineRule="exact"/>
              <w:rPr>
                <w:sz w:val="24"/>
              </w:rPr>
            </w:pPr>
            <w:r>
              <w:rPr>
                <w:sz w:val="24"/>
              </w:rPr>
              <w:t>2</w:t>
            </w:r>
          </w:p>
        </w:tc>
        <w:tc>
          <w:tcPr>
            <w:tcW w:w="6957" w:type="dxa"/>
          </w:tcPr>
          <w:p>
            <w:pPr>
              <w:pStyle w:val="19"/>
              <w:spacing w:line="276" w:lineRule="exact"/>
              <w:ind w:right="4060"/>
              <w:rPr>
                <w:rFonts w:hint="default"/>
                <w:sz w:val="24"/>
                <w:lang w:val="en-US"/>
              </w:rPr>
            </w:pPr>
            <w:r>
              <w:rPr>
                <w:sz w:val="24"/>
              </w:rPr>
              <w:t>HTML/Css/JavaScript/</w:t>
            </w:r>
            <w:r>
              <w:rPr>
                <w:spacing w:val="-57"/>
                <w:sz w:val="24"/>
              </w:rPr>
              <w:t xml:space="preserve"> </w:t>
            </w:r>
            <w:r>
              <w:rPr>
                <w:rFonts w:hint="default"/>
                <w:spacing w:val="-57"/>
                <w:sz w:val="24"/>
                <w:lang w:val="en-US"/>
              </w:rPr>
              <w:t xml:space="preserve">N </w:t>
            </w:r>
            <w:r>
              <w:rPr>
                <w:rFonts w:hint="default"/>
                <w:sz w:val="24"/>
                <w:lang w:val="en-US"/>
              </w:rPr>
              <w:t xml:space="preserve"> ode /React Js/Firebase</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393" w:hRule="atLeast"/>
        </w:trPr>
        <w:tc>
          <w:tcPr>
            <w:tcW w:w="2039" w:type="dxa"/>
            <w:shd w:val="clear" w:color="auto" w:fill="F1F1F1"/>
          </w:tcPr>
          <w:p>
            <w:pPr>
              <w:pStyle w:val="19"/>
              <w:spacing w:line="274" w:lineRule="exact"/>
              <w:rPr>
                <w:rFonts w:hint="default"/>
                <w:sz w:val="24"/>
                <w:lang w:val="en-US"/>
              </w:rPr>
            </w:pPr>
            <w:r>
              <w:rPr>
                <w:rFonts w:hint="default"/>
                <w:sz w:val="24"/>
                <w:lang w:val="en-US"/>
              </w:rPr>
              <w:t>3</w:t>
            </w:r>
          </w:p>
        </w:tc>
        <w:tc>
          <w:tcPr>
            <w:tcW w:w="6957" w:type="dxa"/>
            <w:shd w:val="clear" w:color="auto" w:fill="F1F1F1"/>
          </w:tcPr>
          <w:p>
            <w:pPr>
              <w:pStyle w:val="19"/>
              <w:spacing w:line="274" w:lineRule="exact"/>
              <w:rPr>
                <w:rFonts w:hint="default"/>
                <w:sz w:val="24"/>
                <w:lang w:val="en-US"/>
              </w:rPr>
            </w:pPr>
            <w:r>
              <w:rPr>
                <w:rFonts w:hint="default"/>
                <w:sz w:val="24"/>
                <w:lang w:val="en-US"/>
              </w:rPr>
              <w:t>MongoDB</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806" w:hRule="atLeast"/>
        </w:trPr>
        <w:tc>
          <w:tcPr>
            <w:tcW w:w="2039" w:type="dxa"/>
          </w:tcPr>
          <w:p>
            <w:pPr>
              <w:pStyle w:val="19"/>
              <w:spacing w:line="274" w:lineRule="exact"/>
              <w:rPr>
                <w:rFonts w:hint="default"/>
                <w:sz w:val="24"/>
                <w:lang w:val="en-US"/>
              </w:rPr>
            </w:pPr>
            <w:r>
              <w:rPr>
                <w:rFonts w:hint="default"/>
                <w:sz w:val="24"/>
                <w:lang w:val="en-US"/>
              </w:rPr>
              <w:t>4</w:t>
            </w:r>
          </w:p>
        </w:tc>
        <w:tc>
          <w:tcPr>
            <w:tcW w:w="6957" w:type="dxa"/>
          </w:tcPr>
          <w:p>
            <w:pPr>
              <w:pStyle w:val="19"/>
              <w:spacing w:line="274" w:lineRule="exact"/>
              <w:rPr>
                <w:rFonts w:hint="default"/>
                <w:sz w:val="18"/>
                <w:lang w:val="en-US"/>
              </w:rPr>
            </w:pPr>
            <w:r>
              <w:rPr>
                <w:sz w:val="24"/>
              </w:rPr>
              <w:t xml:space="preserve">Compiler: </w:t>
            </w:r>
            <w:r>
              <w:rPr>
                <w:rFonts w:hint="default"/>
                <w:sz w:val="24"/>
                <w:lang w:val="en-US"/>
              </w:rPr>
              <w:t>Visual Studio Code</w:t>
            </w:r>
          </w:p>
        </w:tc>
      </w:tr>
    </w:tbl>
    <w:p>
      <w:pPr>
        <w:spacing w:after="0" w:line="275" w:lineRule="exact"/>
        <w:rPr>
          <w:sz w:val="18"/>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58" w:line="424" w:lineRule="auto"/>
        <w:ind w:left="3328" w:right="3268" w:firstLine="770"/>
      </w:pPr>
      <w:r>
        <w:t>CHAPTER-</w:t>
      </w:r>
      <w:r>
        <w:rPr>
          <w:rFonts w:hint="default"/>
          <w:lang w:val="en-US"/>
        </w:rPr>
        <w:t>8</w:t>
      </w:r>
      <w:r>
        <w:rPr>
          <w:spacing w:val="1"/>
        </w:rPr>
        <w:t xml:space="preserve"> </w:t>
      </w:r>
      <w:r>
        <w:t>DATA</w:t>
      </w:r>
      <w:r>
        <w:rPr>
          <w:spacing w:val="-9"/>
        </w:rPr>
        <w:t xml:space="preserve"> </w:t>
      </w:r>
      <w:r>
        <w:t>FLOW</w:t>
      </w:r>
      <w:r>
        <w:rPr>
          <w:spacing w:val="-7"/>
        </w:rPr>
        <w:t xml:space="preserve"> </w:t>
      </w:r>
      <w:r>
        <w:t>DIAGRAM</w:t>
      </w:r>
    </w:p>
    <w:p>
      <w:pPr>
        <w:pStyle w:val="10"/>
        <w:spacing w:before="2" w:line="355" w:lineRule="auto"/>
        <w:ind w:left="340" w:right="279" w:firstLine="360"/>
        <w:jc w:val="both"/>
      </w:pPr>
      <w:r>
        <w:t>Data</w:t>
      </w:r>
      <w:r>
        <w:rPr>
          <w:spacing w:val="-7"/>
        </w:rPr>
        <w:t xml:space="preserve"> </w:t>
      </w:r>
      <w:r>
        <w:t>Flow</w:t>
      </w:r>
      <w:r>
        <w:rPr>
          <w:spacing w:val="-8"/>
        </w:rPr>
        <w:t xml:space="preserve"> </w:t>
      </w:r>
      <w:r>
        <w:t>Diagrams</w:t>
      </w:r>
      <w:r>
        <w:rPr>
          <w:spacing w:val="-6"/>
        </w:rPr>
        <w:t xml:space="preserve"> </w:t>
      </w:r>
      <w:r>
        <w:t>show</w:t>
      </w:r>
      <w:r>
        <w:rPr>
          <w:spacing w:val="-8"/>
        </w:rPr>
        <w:t xml:space="preserve"> </w:t>
      </w:r>
      <w:r>
        <w:t>the</w:t>
      </w:r>
      <w:r>
        <w:rPr>
          <w:spacing w:val="-6"/>
        </w:rPr>
        <w:t xml:space="preserve"> </w:t>
      </w:r>
      <w:r>
        <w:t>flow</w:t>
      </w:r>
      <w:r>
        <w:rPr>
          <w:spacing w:val="-8"/>
        </w:rPr>
        <w:t xml:space="preserve"> </w:t>
      </w:r>
      <w:r>
        <w:t>of</w:t>
      </w:r>
      <w:r>
        <w:rPr>
          <w:spacing w:val="-7"/>
        </w:rPr>
        <w:t xml:space="preserve"> </w:t>
      </w:r>
      <w:r>
        <w:t>data</w:t>
      </w:r>
      <w:r>
        <w:rPr>
          <w:spacing w:val="-7"/>
        </w:rPr>
        <w:t xml:space="preserve"> </w:t>
      </w:r>
      <w:r>
        <w:t>from</w:t>
      </w:r>
      <w:r>
        <w:rPr>
          <w:spacing w:val="-9"/>
        </w:rPr>
        <w:t xml:space="preserve"> </w:t>
      </w:r>
      <w:r>
        <w:t>external</w:t>
      </w:r>
      <w:r>
        <w:rPr>
          <w:spacing w:val="-7"/>
        </w:rPr>
        <w:t xml:space="preserve"> </w:t>
      </w:r>
      <w:r>
        <w:t>entities</w:t>
      </w:r>
      <w:r>
        <w:rPr>
          <w:spacing w:val="-6"/>
        </w:rPr>
        <w:t xml:space="preserve"> </w:t>
      </w:r>
      <w:r>
        <w:t>into</w:t>
      </w:r>
      <w:r>
        <w:rPr>
          <w:spacing w:val="-9"/>
        </w:rPr>
        <w:t xml:space="preserve"> </w:t>
      </w:r>
      <w:r>
        <w:t>the</w:t>
      </w:r>
      <w:r>
        <w:rPr>
          <w:spacing w:val="-7"/>
        </w:rPr>
        <w:t xml:space="preserve"> </w:t>
      </w:r>
      <w:r>
        <w:t>system,</w:t>
      </w:r>
      <w:r>
        <w:rPr>
          <w:spacing w:val="-6"/>
        </w:rPr>
        <w:t xml:space="preserve"> </w:t>
      </w:r>
      <w:r>
        <w:t>and</w:t>
      </w:r>
      <w:r>
        <w:rPr>
          <w:spacing w:val="-7"/>
        </w:rPr>
        <w:t xml:space="preserve"> </w:t>
      </w:r>
      <w:r>
        <w:t>from</w:t>
      </w:r>
      <w:r>
        <w:rPr>
          <w:spacing w:val="-57"/>
        </w:rPr>
        <w:t xml:space="preserve"> </w:t>
      </w:r>
      <w:r>
        <w:t>one</w:t>
      </w:r>
      <w:r>
        <w:rPr>
          <w:spacing w:val="-1"/>
        </w:rPr>
        <w:t xml:space="preserve"> </w:t>
      </w:r>
      <w:r>
        <w:t>process</w:t>
      </w:r>
      <w:r>
        <w:rPr>
          <w:spacing w:val="-1"/>
        </w:rPr>
        <w:t xml:space="preserve"> </w:t>
      </w:r>
      <w:r>
        <w:t>to another within</w:t>
      </w:r>
      <w:r>
        <w:rPr>
          <w:spacing w:val="-2"/>
        </w:rPr>
        <w:t xml:space="preserve"> </w:t>
      </w:r>
      <w:r>
        <w:t>the</w:t>
      </w:r>
      <w:r>
        <w:rPr>
          <w:spacing w:val="-1"/>
        </w:rPr>
        <w:t xml:space="preserve"> </w:t>
      </w:r>
      <w:r>
        <w:t>system. There are</w:t>
      </w:r>
      <w:r>
        <w:rPr>
          <w:spacing w:val="-1"/>
        </w:rPr>
        <w:t xml:space="preserve"> </w:t>
      </w:r>
      <w:r>
        <w:t>four symbols for</w:t>
      </w:r>
      <w:r>
        <w:rPr>
          <w:spacing w:val="-1"/>
        </w:rPr>
        <w:t xml:space="preserve"> </w:t>
      </w:r>
      <w:r>
        <w:t>drawing a DFD:</w:t>
      </w:r>
    </w:p>
    <w:p>
      <w:pPr>
        <w:pStyle w:val="10"/>
        <w:spacing w:before="2"/>
        <w:rPr>
          <w:sz w:val="35"/>
        </w:rPr>
      </w:pPr>
    </w:p>
    <w:p>
      <w:pPr>
        <w:pStyle w:val="18"/>
        <w:numPr>
          <w:ilvl w:val="0"/>
          <w:numId w:val="8"/>
        </w:numPr>
        <w:tabs>
          <w:tab w:val="left" w:pos="1060"/>
          <w:tab w:val="left" w:pos="1061"/>
        </w:tabs>
        <w:spacing w:before="0" w:after="0" w:line="240" w:lineRule="auto"/>
        <w:ind w:left="1060" w:right="0" w:hanging="482"/>
        <w:jc w:val="left"/>
        <w:rPr>
          <w:sz w:val="24"/>
        </w:rPr>
      </w:pPr>
      <w:r>
        <w:rPr>
          <w:sz w:val="24"/>
        </w:rPr>
        <w:t>Rectangles</w:t>
      </w:r>
      <w:r>
        <w:rPr>
          <w:spacing w:val="-1"/>
          <w:sz w:val="24"/>
        </w:rPr>
        <w:t xml:space="preserve"> </w:t>
      </w:r>
      <w:r>
        <w:rPr>
          <w:sz w:val="24"/>
        </w:rPr>
        <w:t>representing</w:t>
      </w:r>
      <w:r>
        <w:rPr>
          <w:spacing w:val="-2"/>
          <w:sz w:val="24"/>
        </w:rPr>
        <w:t xml:space="preserve"> </w:t>
      </w:r>
      <w:r>
        <w:rPr>
          <w:sz w:val="24"/>
        </w:rPr>
        <w:t>external</w:t>
      </w:r>
      <w:r>
        <w:rPr>
          <w:spacing w:val="-1"/>
          <w:sz w:val="24"/>
        </w:rPr>
        <w:t xml:space="preserve"> </w:t>
      </w:r>
      <w:r>
        <w:rPr>
          <w:sz w:val="24"/>
        </w:rPr>
        <w:t>entities, which</w:t>
      </w:r>
      <w:r>
        <w:rPr>
          <w:spacing w:val="-1"/>
          <w:sz w:val="24"/>
        </w:rPr>
        <w:t xml:space="preserve"> </w:t>
      </w:r>
      <w:r>
        <w:rPr>
          <w:sz w:val="24"/>
        </w:rPr>
        <w:t>are</w:t>
      </w:r>
      <w:r>
        <w:rPr>
          <w:spacing w:val="-1"/>
          <w:sz w:val="24"/>
        </w:rPr>
        <w:t xml:space="preserve"> </w:t>
      </w:r>
      <w:r>
        <w:rPr>
          <w:sz w:val="24"/>
        </w:rPr>
        <w:t>sources</w:t>
      </w:r>
      <w:r>
        <w:rPr>
          <w:spacing w:val="-1"/>
          <w:sz w:val="24"/>
        </w:rPr>
        <w:t xml:space="preserve"> </w:t>
      </w:r>
      <w:r>
        <w:rPr>
          <w:sz w:val="24"/>
        </w:rPr>
        <w:t>or destinations</w:t>
      </w:r>
      <w:r>
        <w:rPr>
          <w:spacing w:val="-2"/>
          <w:sz w:val="24"/>
        </w:rPr>
        <w:t xml:space="preserve"> </w:t>
      </w:r>
      <w:r>
        <w:rPr>
          <w:sz w:val="24"/>
        </w:rPr>
        <w:t>of</w:t>
      </w:r>
      <w:r>
        <w:rPr>
          <w:spacing w:val="-1"/>
          <w:sz w:val="24"/>
        </w:rPr>
        <w:t xml:space="preserve"> </w:t>
      </w:r>
      <w:r>
        <w:rPr>
          <w:sz w:val="24"/>
        </w:rPr>
        <w:t>data.</w:t>
      </w:r>
    </w:p>
    <w:p>
      <w:pPr>
        <w:pStyle w:val="18"/>
        <w:numPr>
          <w:ilvl w:val="0"/>
          <w:numId w:val="8"/>
        </w:numPr>
        <w:tabs>
          <w:tab w:val="left" w:pos="1061"/>
        </w:tabs>
        <w:spacing w:before="229" w:after="0" w:line="331" w:lineRule="auto"/>
        <w:ind w:left="1060" w:right="282" w:hanging="542"/>
        <w:jc w:val="both"/>
        <w:rPr>
          <w:sz w:val="24"/>
        </w:rPr>
      </w:pPr>
      <w:r>
        <w:rPr>
          <w:sz w:val="24"/>
        </w:rPr>
        <w:t>Ellipses representing processes, which take data as input, validate and process it and</w:t>
      </w:r>
      <w:r>
        <w:rPr>
          <w:spacing w:val="1"/>
          <w:sz w:val="24"/>
        </w:rPr>
        <w:t xml:space="preserve"> </w:t>
      </w:r>
      <w:r>
        <w:rPr>
          <w:sz w:val="24"/>
        </w:rPr>
        <w:t>output it.</w:t>
      </w:r>
    </w:p>
    <w:p>
      <w:pPr>
        <w:pStyle w:val="18"/>
        <w:numPr>
          <w:ilvl w:val="0"/>
          <w:numId w:val="8"/>
        </w:numPr>
        <w:tabs>
          <w:tab w:val="left" w:pos="1061"/>
        </w:tabs>
        <w:spacing w:before="220" w:after="0" w:line="331" w:lineRule="auto"/>
        <w:ind w:left="1060" w:right="283" w:hanging="603"/>
        <w:jc w:val="both"/>
        <w:rPr>
          <w:sz w:val="24"/>
        </w:rPr>
      </w:pPr>
      <w:r>
        <w:rPr>
          <w:sz w:val="24"/>
        </w:rPr>
        <w:t>Arrows representing the data flows, which can either, be electronic data or physical</w:t>
      </w:r>
      <w:r>
        <w:rPr>
          <w:spacing w:val="1"/>
          <w:sz w:val="24"/>
        </w:rPr>
        <w:t xml:space="preserve"> </w:t>
      </w:r>
      <w:r>
        <w:rPr>
          <w:sz w:val="24"/>
        </w:rPr>
        <w:t>items.</w:t>
      </w:r>
    </w:p>
    <w:p>
      <w:pPr>
        <w:pStyle w:val="18"/>
        <w:numPr>
          <w:ilvl w:val="0"/>
          <w:numId w:val="8"/>
        </w:numPr>
        <w:tabs>
          <w:tab w:val="left" w:pos="1061"/>
        </w:tabs>
        <w:spacing w:before="220" w:after="0" w:line="338" w:lineRule="auto"/>
        <w:ind w:left="1060" w:right="279" w:hanging="617"/>
        <w:jc w:val="both"/>
        <w:rPr>
          <w:sz w:val="24"/>
        </w:rPr>
      </w:pPr>
      <w:r>
        <w:rPr>
          <w:sz w:val="24"/>
        </w:rPr>
        <w:t>Open-ended rectangles or a Disk symbol representing data stores, including electronic</w:t>
      </w:r>
      <w:r>
        <w:rPr>
          <w:spacing w:val="-57"/>
          <w:sz w:val="24"/>
        </w:rPr>
        <w:t xml:space="preserve"> </w:t>
      </w:r>
      <w:r>
        <w:rPr>
          <w:sz w:val="24"/>
        </w:rPr>
        <w:t>stores such as databases or XML files and physical stores such as filing cabinets or</w:t>
      </w:r>
      <w:r>
        <w:rPr>
          <w:spacing w:val="1"/>
          <w:sz w:val="24"/>
        </w:rPr>
        <w:t xml:space="preserve"> </w:t>
      </w:r>
      <w:r>
        <w:rPr>
          <w:sz w:val="24"/>
        </w:rPr>
        <w:t>stacks</w:t>
      </w:r>
      <w:r>
        <w:rPr>
          <w:spacing w:val="-1"/>
          <w:sz w:val="24"/>
        </w:rPr>
        <w:t xml:space="preserve"> </w:t>
      </w:r>
      <w:r>
        <w:rPr>
          <w:sz w:val="24"/>
        </w:rPr>
        <w:t>of paper.</w:t>
      </w:r>
    </w:p>
    <w:p>
      <w:pPr>
        <w:pStyle w:val="10"/>
        <w:spacing w:before="212" w:line="357" w:lineRule="auto"/>
        <w:ind w:left="340" w:right="279" w:firstLine="360"/>
        <w:jc w:val="both"/>
      </w:pPr>
      <w:r>
        <w:t>Figures</w:t>
      </w:r>
      <w:r>
        <w:rPr>
          <w:spacing w:val="-3"/>
        </w:rPr>
        <w:t xml:space="preserve"> </w:t>
      </w:r>
      <w:r>
        <w:t>below</w:t>
      </w:r>
      <w:r>
        <w:rPr>
          <w:spacing w:val="-4"/>
        </w:rPr>
        <w:t xml:space="preserve"> </w:t>
      </w:r>
      <w:r>
        <w:t>are</w:t>
      </w:r>
      <w:r>
        <w:rPr>
          <w:spacing w:val="-2"/>
        </w:rPr>
        <w:t xml:space="preserve"> </w:t>
      </w:r>
      <w:r>
        <w:t>the</w:t>
      </w:r>
      <w:r>
        <w:rPr>
          <w:spacing w:val="-3"/>
        </w:rPr>
        <w:t xml:space="preserve"> </w:t>
      </w:r>
      <w:r>
        <w:t>Data</w:t>
      </w:r>
      <w:r>
        <w:rPr>
          <w:spacing w:val="-3"/>
        </w:rPr>
        <w:t xml:space="preserve"> </w:t>
      </w:r>
      <w:r>
        <w:t>Flow</w:t>
      </w:r>
      <w:r>
        <w:rPr>
          <w:spacing w:val="-3"/>
        </w:rPr>
        <w:t xml:space="preserve"> </w:t>
      </w:r>
      <w:r>
        <w:t>Diagrams</w:t>
      </w:r>
      <w:r>
        <w:rPr>
          <w:spacing w:val="-4"/>
        </w:rPr>
        <w:t xml:space="preserve"> </w:t>
      </w:r>
      <w:r>
        <w:t>for</w:t>
      </w:r>
      <w:r>
        <w:rPr>
          <w:spacing w:val="-4"/>
        </w:rPr>
        <w:t xml:space="preserve"> </w:t>
      </w:r>
      <w:r>
        <w:t>the</w:t>
      </w:r>
      <w:r>
        <w:rPr>
          <w:spacing w:val="-3"/>
        </w:rPr>
        <w:t xml:space="preserve"> </w:t>
      </w:r>
      <w:r>
        <w:t>current</w:t>
      </w:r>
      <w:r>
        <w:rPr>
          <w:spacing w:val="-4"/>
        </w:rPr>
        <w:t xml:space="preserve"> </w:t>
      </w:r>
      <w:r>
        <w:t>system.</w:t>
      </w:r>
      <w:r>
        <w:rPr>
          <w:spacing w:val="-4"/>
        </w:rPr>
        <w:t xml:space="preserve"> </w:t>
      </w:r>
      <w:r>
        <w:t>Each</w:t>
      </w:r>
      <w:r>
        <w:rPr>
          <w:spacing w:val="-3"/>
        </w:rPr>
        <w:t xml:space="preserve"> </w:t>
      </w:r>
      <w:r>
        <w:t>process</w:t>
      </w:r>
      <w:r>
        <w:rPr>
          <w:spacing w:val="-3"/>
        </w:rPr>
        <w:t xml:space="preserve"> </w:t>
      </w:r>
      <w:r>
        <w:t>within</w:t>
      </w:r>
      <w:r>
        <w:rPr>
          <w:spacing w:val="-5"/>
        </w:rPr>
        <w:t xml:space="preserve"> </w:t>
      </w:r>
      <w:r>
        <w:t>the</w:t>
      </w:r>
      <w:r>
        <w:rPr>
          <w:spacing w:val="-57"/>
        </w:rPr>
        <w:t xml:space="preserve"> </w:t>
      </w:r>
      <w:r>
        <w:t>system</w:t>
      </w:r>
      <w:r>
        <w:rPr>
          <w:spacing w:val="-6"/>
        </w:rPr>
        <w:t xml:space="preserve"> </w:t>
      </w:r>
      <w:r>
        <w:t>is</w:t>
      </w:r>
      <w:r>
        <w:rPr>
          <w:spacing w:val="-2"/>
        </w:rPr>
        <w:t xml:space="preserve"> </w:t>
      </w:r>
      <w:r>
        <w:t>first</w:t>
      </w:r>
      <w:r>
        <w:rPr>
          <w:spacing w:val="-2"/>
        </w:rPr>
        <w:t xml:space="preserve"> </w:t>
      </w:r>
      <w:r>
        <w:t>shown</w:t>
      </w:r>
      <w:r>
        <w:rPr>
          <w:spacing w:val="-4"/>
        </w:rPr>
        <w:t xml:space="preserve"> </w:t>
      </w:r>
      <w:r>
        <w:t>as</w:t>
      </w:r>
      <w:r>
        <w:rPr>
          <w:spacing w:val="-2"/>
        </w:rPr>
        <w:t xml:space="preserve"> </w:t>
      </w:r>
      <w:r>
        <w:t>a</w:t>
      </w:r>
      <w:r>
        <w:rPr>
          <w:spacing w:val="-3"/>
        </w:rPr>
        <w:t xml:space="preserve"> </w:t>
      </w:r>
      <w:r>
        <w:t>Context</w:t>
      </w:r>
      <w:r>
        <w:rPr>
          <w:spacing w:val="-3"/>
        </w:rPr>
        <w:t xml:space="preserve"> </w:t>
      </w:r>
      <w:r>
        <w:t>Level</w:t>
      </w:r>
      <w:r>
        <w:rPr>
          <w:spacing w:val="-2"/>
        </w:rPr>
        <w:t xml:space="preserve"> </w:t>
      </w:r>
      <w:r>
        <w:t>DFD</w:t>
      </w:r>
      <w:r>
        <w:rPr>
          <w:spacing w:val="-3"/>
        </w:rPr>
        <w:t xml:space="preserve"> </w:t>
      </w:r>
      <w:r>
        <w:t>and</w:t>
      </w:r>
      <w:r>
        <w:rPr>
          <w:spacing w:val="-4"/>
        </w:rPr>
        <w:t xml:space="preserve"> </w:t>
      </w:r>
      <w:r>
        <w:t>later</w:t>
      </w:r>
      <w:r>
        <w:rPr>
          <w:spacing w:val="-2"/>
        </w:rPr>
        <w:t xml:space="preserve"> </w:t>
      </w:r>
      <w:r>
        <w:t>as</w:t>
      </w:r>
      <w:r>
        <w:rPr>
          <w:spacing w:val="-2"/>
        </w:rPr>
        <w:t xml:space="preserve"> </w:t>
      </w:r>
      <w:r>
        <w:t>a</w:t>
      </w:r>
      <w:r>
        <w:rPr>
          <w:spacing w:val="-5"/>
        </w:rPr>
        <w:t xml:space="preserve"> </w:t>
      </w:r>
      <w:r>
        <w:t>Detailed</w:t>
      </w:r>
      <w:r>
        <w:rPr>
          <w:spacing w:val="-3"/>
        </w:rPr>
        <w:t xml:space="preserve"> </w:t>
      </w:r>
      <w:r>
        <w:t>DFD.</w:t>
      </w:r>
      <w:r>
        <w:rPr>
          <w:spacing w:val="-3"/>
        </w:rPr>
        <w:t xml:space="preserve"> </w:t>
      </w:r>
      <w:r>
        <w:t>The</w:t>
      </w:r>
      <w:r>
        <w:rPr>
          <w:spacing w:val="-4"/>
        </w:rPr>
        <w:t xml:space="preserve"> </w:t>
      </w:r>
      <w:r>
        <w:t>Context</w:t>
      </w:r>
      <w:r>
        <w:rPr>
          <w:spacing w:val="-2"/>
        </w:rPr>
        <w:t xml:space="preserve"> </w:t>
      </w:r>
      <w:r>
        <w:t>Level</w:t>
      </w:r>
      <w:r>
        <w:rPr>
          <w:spacing w:val="-58"/>
        </w:rPr>
        <w:t xml:space="preserve"> </w:t>
      </w:r>
      <w:r>
        <w:t>DFD provides a conceptual view of the process and its surrounding input, output and data</w:t>
      </w:r>
      <w:r>
        <w:rPr>
          <w:spacing w:val="1"/>
        </w:rPr>
        <w:t xml:space="preserve"> </w:t>
      </w:r>
      <w:r>
        <w:t>stores.</w:t>
      </w:r>
      <w:r>
        <w:rPr>
          <w:spacing w:val="-2"/>
        </w:rPr>
        <w:t xml:space="preserve"> </w:t>
      </w:r>
      <w:r>
        <w:t>The</w:t>
      </w:r>
      <w:r>
        <w:rPr>
          <w:spacing w:val="-4"/>
        </w:rPr>
        <w:t xml:space="preserve"> </w:t>
      </w:r>
      <w:r>
        <w:t>Detailed</w:t>
      </w:r>
      <w:r>
        <w:rPr>
          <w:spacing w:val="-2"/>
        </w:rPr>
        <w:t xml:space="preserve"> </w:t>
      </w:r>
      <w:r>
        <w:t>DFD</w:t>
      </w:r>
      <w:r>
        <w:rPr>
          <w:spacing w:val="-3"/>
        </w:rPr>
        <w:t xml:space="preserve"> </w:t>
      </w:r>
      <w:r>
        <w:t>provides</w:t>
      </w:r>
      <w:r>
        <w:rPr>
          <w:spacing w:val="-2"/>
        </w:rPr>
        <w:t xml:space="preserve"> </w:t>
      </w:r>
      <w:r>
        <w:t>a more</w:t>
      </w:r>
      <w:r>
        <w:rPr>
          <w:spacing w:val="-2"/>
        </w:rPr>
        <w:t xml:space="preserve"> </w:t>
      </w:r>
      <w:r>
        <w:t>detailed</w:t>
      </w:r>
      <w:r>
        <w:rPr>
          <w:spacing w:val="-2"/>
        </w:rPr>
        <w:t xml:space="preserve"> </w:t>
      </w:r>
      <w:r>
        <w:t>and</w:t>
      </w:r>
      <w:r>
        <w:rPr>
          <w:spacing w:val="-2"/>
        </w:rPr>
        <w:t xml:space="preserve"> </w:t>
      </w:r>
      <w:r>
        <w:t>comprehensive</w:t>
      </w:r>
      <w:r>
        <w:rPr>
          <w:spacing w:val="-2"/>
        </w:rPr>
        <w:t xml:space="preserve"> </w:t>
      </w:r>
      <w:r>
        <w:t>view</w:t>
      </w:r>
      <w:r>
        <w:rPr>
          <w:spacing w:val="-2"/>
        </w:rPr>
        <w:t xml:space="preserve"> </w:t>
      </w:r>
      <w:r>
        <w:t>of</w:t>
      </w:r>
      <w:r>
        <w:rPr>
          <w:spacing w:val="-3"/>
        </w:rPr>
        <w:t xml:space="preserve"> </w:t>
      </w:r>
      <w:r>
        <w:t>the</w:t>
      </w:r>
      <w:r>
        <w:rPr>
          <w:spacing w:val="-1"/>
        </w:rPr>
        <w:t xml:space="preserve"> </w:t>
      </w:r>
      <w:r>
        <w:t>interaction</w:t>
      </w:r>
      <w:r>
        <w:rPr>
          <w:spacing w:val="-57"/>
        </w:rPr>
        <w:t xml:space="preserve"> </w:t>
      </w:r>
      <w:r>
        <w:t>among</w:t>
      </w:r>
      <w:r>
        <w:rPr>
          <w:spacing w:val="-1"/>
        </w:rPr>
        <w:t xml:space="preserve"> </w:t>
      </w:r>
      <w:r>
        <w:t>the sub-processes within the</w:t>
      </w:r>
      <w:r>
        <w:rPr>
          <w:spacing w:val="-1"/>
        </w:rPr>
        <w:t xml:space="preserve"> </w:t>
      </w:r>
      <w:r>
        <w:t>system.</w:t>
      </w:r>
    </w:p>
    <w:p>
      <w:pPr>
        <w:pStyle w:val="10"/>
        <w:rPr>
          <w:sz w:val="20"/>
        </w:rPr>
      </w:pPr>
    </w:p>
    <w:p>
      <w:pPr>
        <w:pStyle w:val="10"/>
        <w:rPr>
          <w:sz w:val="20"/>
        </w:rPr>
      </w:pPr>
    </w:p>
    <w:p>
      <w:pPr>
        <w:pStyle w:val="10"/>
        <w:rPr>
          <w:sz w:val="20"/>
        </w:rPr>
      </w:pPr>
    </w:p>
    <w:p>
      <w:pPr>
        <w:pStyle w:val="10"/>
        <w:spacing w:before="3"/>
        <w:rPr>
          <w:sz w:val="28"/>
        </w:rPr>
      </w:pPr>
      <w:r>
        <w:drawing>
          <wp:anchor distT="0" distB="0" distL="0" distR="0" simplePos="0" relativeHeight="251659264" behindDoc="0" locked="0" layoutInCell="1" allowOverlap="1">
            <wp:simplePos x="0" y="0"/>
            <wp:positionH relativeFrom="page">
              <wp:posOffset>1396365</wp:posOffset>
            </wp:positionH>
            <wp:positionV relativeFrom="paragraph">
              <wp:posOffset>231140</wp:posOffset>
            </wp:positionV>
            <wp:extent cx="4838065" cy="1339850"/>
            <wp:effectExtent l="0" t="0" r="0" b="0"/>
            <wp:wrapTopAndBottom/>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28" cstate="print"/>
                    <a:stretch>
                      <a:fillRect/>
                    </a:stretch>
                  </pic:blipFill>
                  <pic:spPr>
                    <a:xfrm>
                      <a:off x="0" y="0"/>
                      <a:ext cx="4837807" cy="1340167"/>
                    </a:xfrm>
                    <a:prstGeom prst="rect">
                      <a:avLst/>
                    </a:prstGeom>
                  </pic:spPr>
                </pic:pic>
              </a:graphicData>
            </a:graphic>
          </wp:anchor>
        </w:drawing>
      </w:r>
    </w:p>
    <w:p>
      <w:pPr>
        <w:pStyle w:val="10"/>
        <w:rPr>
          <w:sz w:val="26"/>
        </w:rPr>
      </w:pPr>
    </w:p>
    <w:p>
      <w:pPr>
        <w:pStyle w:val="10"/>
        <w:rPr>
          <w:sz w:val="26"/>
        </w:rPr>
      </w:pPr>
    </w:p>
    <w:p>
      <w:pPr>
        <w:pStyle w:val="10"/>
        <w:spacing w:before="6"/>
        <w:rPr>
          <w:sz w:val="30"/>
        </w:rPr>
      </w:pPr>
    </w:p>
    <w:p>
      <w:pPr>
        <w:pStyle w:val="10"/>
        <w:ind w:left="725" w:right="665"/>
        <w:jc w:val="center"/>
      </w:pPr>
      <w:r>
        <w:t>Fig</w:t>
      </w:r>
      <w:r>
        <w:rPr>
          <w:spacing w:val="-1"/>
        </w:rPr>
        <w:t xml:space="preserve"> </w:t>
      </w:r>
      <w:r>
        <w:rPr>
          <w:rFonts w:hint="default"/>
          <w:spacing w:val="-1"/>
          <w:lang w:val="en-US"/>
        </w:rPr>
        <w:t>8</w:t>
      </w:r>
      <w:r>
        <w:t>.1</w:t>
      </w:r>
    </w:p>
    <w:p>
      <w:pPr>
        <w:spacing w:after="0"/>
        <w:jc w:val="center"/>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0"/>
        </w:numPr>
        <w:tabs>
          <w:tab w:val="left" w:pos="4667"/>
        </w:tabs>
        <w:spacing w:before="58" w:after="0" w:line="240" w:lineRule="auto"/>
        <w:ind w:left="4245" w:leftChars="0" w:right="0" w:rightChars="0"/>
        <w:jc w:val="left"/>
      </w:pPr>
      <w:r>
        <w:drawing>
          <wp:anchor distT="0" distB="0" distL="0" distR="0" simplePos="0" relativeHeight="251662336" behindDoc="1" locked="0" layoutInCell="1" allowOverlap="1">
            <wp:simplePos x="0" y="0"/>
            <wp:positionH relativeFrom="page">
              <wp:posOffset>1197610</wp:posOffset>
            </wp:positionH>
            <wp:positionV relativeFrom="paragraph">
              <wp:posOffset>406400</wp:posOffset>
            </wp:positionV>
            <wp:extent cx="5674995" cy="2533650"/>
            <wp:effectExtent l="0" t="0" r="0" b="0"/>
            <wp:wrapNone/>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29" cstate="print"/>
                    <a:stretch>
                      <a:fillRect/>
                    </a:stretch>
                  </pic:blipFill>
                  <pic:spPr>
                    <a:xfrm>
                      <a:off x="0" y="0"/>
                      <a:ext cx="5674995" cy="2533523"/>
                    </a:xfrm>
                    <a:prstGeom prst="rect">
                      <a:avLst/>
                    </a:prstGeom>
                  </pic:spPr>
                </pic:pic>
              </a:graphicData>
            </a:graphic>
          </wp:anchor>
        </w:drawing>
      </w:r>
      <w:r>
        <w:rPr>
          <w:rFonts w:hint="default"/>
          <w:lang w:val="en-US"/>
        </w:rPr>
        <w:t xml:space="preserve">8.1 </w:t>
      </w:r>
      <w:r>
        <w:t>DFD-1</w:t>
      </w: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rPr>
          <w:sz w:val="30"/>
        </w:rPr>
      </w:pPr>
    </w:p>
    <w:p>
      <w:pPr>
        <w:pStyle w:val="10"/>
        <w:spacing w:before="3"/>
        <w:rPr>
          <w:sz w:val="34"/>
        </w:rPr>
      </w:pPr>
    </w:p>
    <w:p>
      <w:pPr>
        <w:pStyle w:val="10"/>
        <w:spacing w:before="1"/>
        <w:ind w:left="725" w:right="665"/>
        <w:jc w:val="center"/>
      </w:pPr>
      <w:r>
        <w:t>Fig</w:t>
      </w:r>
      <w:r>
        <w:rPr>
          <w:spacing w:val="-1"/>
        </w:rPr>
        <w:t xml:space="preserve"> </w:t>
      </w:r>
      <w:r>
        <w:rPr>
          <w:rFonts w:hint="default"/>
          <w:spacing w:val="-1"/>
          <w:lang w:val="en-US"/>
        </w:rPr>
        <w:t>8</w:t>
      </w:r>
      <w:r>
        <w:t>.1.1</w:t>
      </w:r>
    </w:p>
    <w:p>
      <w:pPr>
        <w:pStyle w:val="10"/>
        <w:spacing w:before="9"/>
        <w:rPr>
          <w:sz w:val="20"/>
        </w:rPr>
      </w:pPr>
    </w:p>
    <w:p>
      <w:pPr>
        <w:pStyle w:val="5"/>
        <w:numPr>
          <w:ilvl w:val="0"/>
          <w:numId w:val="0"/>
        </w:numPr>
        <w:tabs>
          <w:tab w:val="left" w:pos="4667"/>
        </w:tabs>
        <w:spacing w:before="1" w:after="0" w:line="240" w:lineRule="auto"/>
        <w:ind w:left="4245" w:leftChars="0" w:right="0" w:rightChars="0"/>
        <w:jc w:val="left"/>
      </w:pPr>
      <w:r>
        <w:rPr>
          <w:rFonts w:hint="default"/>
          <w:lang w:val="en-US"/>
        </w:rPr>
        <w:t xml:space="preserve">8.2 </w:t>
      </w:r>
      <w:r>
        <w:t>DFD-2</w:t>
      </w:r>
    </w:p>
    <w:p>
      <w:pPr>
        <w:pStyle w:val="10"/>
        <w:rPr>
          <w:sz w:val="20"/>
        </w:rPr>
      </w:pPr>
    </w:p>
    <w:p>
      <w:pPr>
        <w:pStyle w:val="10"/>
        <w:rPr>
          <w:sz w:val="20"/>
        </w:rPr>
      </w:pPr>
    </w:p>
    <w:p>
      <w:pPr>
        <w:pStyle w:val="10"/>
        <w:spacing w:before="7"/>
        <w:rPr>
          <w:sz w:val="26"/>
        </w:rPr>
      </w:pPr>
      <w:r>
        <w:drawing>
          <wp:anchor distT="0" distB="0" distL="0" distR="0" simplePos="0" relativeHeight="251659264" behindDoc="0" locked="0" layoutInCell="1" allowOverlap="1">
            <wp:simplePos x="0" y="0"/>
            <wp:positionH relativeFrom="page">
              <wp:posOffset>2025015</wp:posOffset>
            </wp:positionH>
            <wp:positionV relativeFrom="paragraph">
              <wp:posOffset>219075</wp:posOffset>
            </wp:positionV>
            <wp:extent cx="3647440" cy="3744595"/>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30" cstate="print"/>
                    <a:stretch>
                      <a:fillRect/>
                    </a:stretch>
                  </pic:blipFill>
                  <pic:spPr>
                    <a:xfrm>
                      <a:off x="0" y="0"/>
                      <a:ext cx="3647513" cy="3744467"/>
                    </a:xfrm>
                    <a:prstGeom prst="rect">
                      <a:avLst/>
                    </a:prstGeom>
                  </pic:spPr>
                </pic:pic>
              </a:graphicData>
            </a:graphic>
          </wp:anchor>
        </w:drawing>
      </w:r>
    </w:p>
    <w:p>
      <w:pPr>
        <w:pStyle w:val="10"/>
        <w:spacing w:before="6"/>
        <w:rPr>
          <w:sz w:val="31"/>
        </w:rPr>
      </w:pPr>
    </w:p>
    <w:p>
      <w:pPr>
        <w:pStyle w:val="10"/>
        <w:ind w:left="725" w:right="665"/>
        <w:jc w:val="center"/>
      </w:pPr>
      <w:r>
        <w:t>Fig</w:t>
      </w:r>
      <w:r>
        <w:rPr>
          <w:spacing w:val="-1"/>
        </w:rPr>
        <w:t xml:space="preserve"> </w:t>
      </w:r>
      <w:r>
        <w:rPr>
          <w:rFonts w:hint="default"/>
          <w:spacing w:val="-1"/>
          <w:lang w:val="en-US"/>
        </w:rPr>
        <w:t>8</w:t>
      </w:r>
      <w:r>
        <w:t>.2.1</w:t>
      </w:r>
    </w:p>
    <w:p>
      <w:pPr>
        <w:spacing w:after="0"/>
        <w:jc w:val="center"/>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rPr>
          <w:sz w:val="20"/>
        </w:rPr>
      </w:pPr>
    </w:p>
    <w:p>
      <w:pPr>
        <w:pStyle w:val="10"/>
        <w:rPr>
          <w:sz w:val="12"/>
        </w:rPr>
      </w:pPr>
    </w:p>
    <w:p>
      <w:pPr>
        <w:pStyle w:val="10"/>
        <w:ind w:left="1503"/>
        <w:rPr>
          <w:sz w:val="20"/>
        </w:rPr>
      </w:pPr>
      <w:r>
        <w:rPr>
          <w:sz w:val="20"/>
        </w:rPr>
        <w:drawing>
          <wp:inline distT="0" distB="0" distL="0" distR="0">
            <wp:extent cx="4225925" cy="4169410"/>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31" cstate="print"/>
                    <a:stretch>
                      <a:fillRect/>
                    </a:stretch>
                  </pic:blipFill>
                  <pic:spPr>
                    <a:xfrm>
                      <a:off x="0" y="0"/>
                      <a:ext cx="4225936" cy="4169664"/>
                    </a:xfrm>
                    <a:prstGeom prst="rect">
                      <a:avLst/>
                    </a:prstGeom>
                  </pic:spPr>
                </pic:pic>
              </a:graphicData>
            </a:graphic>
          </wp:inline>
        </w:drawing>
      </w:r>
    </w:p>
    <w:p>
      <w:pPr>
        <w:pStyle w:val="10"/>
        <w:spacing w:before="9"/>
        <w:rPr>
          <w:sz w:val="19"/>
        </w:rPr>
      </w:pPr>
    </w:p>
    <w:p>
      <w:pPr>
        <w:pStyle w:val="10"/>
        <w:spacing w:before="90"/>
        <w:ind w:left="725" w:right="665"/>
        <w:jc w:val="center"/>
      </w:pPr>
      <w:r>
        <w:t>Fig</w:t>
      </w:r>
      <w:r>
        <w:rPr>
          <w:spacing w:val="-1"/>
        </w:rPr>
        <w:t xml:space="preserve"> </w:t>
      </w:r>
      <w:r>
        <w:rPr>
          <w:rFonts w:hint="default"/>
          <w:spacing w:val="-1"/>
          <w:lang w:val="en-US"/>
        </w:rPr>
        <w:t>8</w:t>
      </w:r>
      <w:r>
        <w:t>.2.2</w:t>
      </w:r>
    </w:p>
    <w:p>
      <w:pPr>
        <w:spacing w:after="0"/>
        <w:jc w:val="center"/>
        <w:sectPr>
          <w:pgSz w:w="11910" w:h="16840"/>
          <w:pgMar w:top="158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0"/>
        </w:numPr>
        <w:tabs>
          <w:tab w:val="left" w:pos="4667"/>
        </w:tabs>
        <w:spacing w:before="58" w:after="0" w:line="240" w:lineRule="auto"/>
        <w:ind w:left="4245" w:leftChars="0" w:right="0" w:rightChars="0"/>
        <w:jc w:val="left"/>
      </w:pPr>
      <w:r>
        <w:rPr>
          <w:rFonts w:hint="default"/>
          <w:lang w:val="en-US"/>
        </w:rPr>
        <w:t xml:space="preserve">8.3 </w:t>
      </w:r>
      <w:r>
        <w:t>DFD-3</w:t>
      </w:r>
    </w:p>
    <w:p>
      <w:pPr>
        <w:pStyle w:val="10"/>
        <w:rPr>
          <w:sz w:val="20"/>
        </w:rPr>
      </w:pPr>
    </w:p>
    <w:p>
      <w:pPr>
        <w:pStyle w:val="10"/>
        <w:spacing w:before="2"/>
        <w:rPr>
          <w:sz w:val="22"/>
        </w:rPr>
      </w:pPr>
      <w:r>
        <w:drawing>
          <wp:anchor distT="0" distB="0" distL="0" distR="0" simplePos="0" relativeHeight="251659264" behindDoc="0" locked="0" layoutInCell="1" allowOverlap="1">
            <wp:simplePos x="0" y="0"/>
            <wp:positionH relativeFrom="page">
              <wp:posOffset>1896110</wp:posOffset>
            </wp:positionH>
            <wp:positionV relativeFrom="paragraph">
              <wp:posOffset>186690</wp:posOffset>
            </wp:positionV>
            <wp:extent cx="3392805" cy="5493385"/>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jpeg"/>
                    <pic:cNvPicPr>
                      <a:picLocks noChangeAspect="1"/>
                    </pic:cNvPicPr>
                  </pic:nvPicPr>
                  <pic:blipFill>
                    <a:blip r:embed="rId32" cstate="print"/>
                    <a:stretch>
                      <a:fillRect/>
                    </a:stretch>
                  </pic:blipFill>
                  <pic:spPr>
                    <a:xfrm>
                      <a:off x="0" y="0"/>
                      <a:ext cx="3392713" cy="5493258"/>
                    </a:xfrm>
                    <a:prstGeom prst="rect">
                      <a:avLst/>
                    </a:prstGeom>
                  </pic:spPr>
                </pic:pic>
              </a:graphicData>
            </a:graphic>
          </wp:anchor>
        </w:drawing>
      </w:r>
    </w:p>
    <w:p>
      <w:pPr>
        <w:pStyle w:val="10"/>
        <w:rPr>
          <w:sz w:val="30"/>
        </w:rPr>
      </w:pPr>
    </w:p>
    <w:p>
      <w:pPr>
        <w:pStyle w:val="10"/>
        <w:spacing w:before="4"/>
        <w:rPr>
          <w:sz w:val="34"/>
        </w:rPr>
      </w:pPr>
    </w:p>
    <w:p>
      <w:pPr>
        <w:pStyle w:val="10"/>
        <w:ind w:left="725" w:right="665"/>
        <w:jc w:val="center"/>
      </w:pPr>
      <w:r>
        <w:t>Fig</w:t>
      </w:r>
      <w:r>
        <w:rPr>
          <w:spacing w:val="-1"/>
        </w:rPr>
        <w:t xml:space="preserve"> </w:t>
      </w:r>
      <w:r>
        <w:rPr>
          <w:rFonts w:hint="default"/>
          <w:spacing w:val="-1"/>
          <w:lang w:val="en-US"/>
        </w:rPr>
        <w:t>8</w:t>
      </w:r>
      <w:r>
        <w:t>.3.1</w:t>
      </w:r>
    </w:p>
    <w:p>
      <w:pPr>
        <w:spacing w:after="0"/>
        <w:jc w:val="center"/>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725" w:right="664"/>
        <w:jc w:val="center"/>
        <w:rPr>
          <w:rFonts w:hint="default"/>
          <w:lang w:val="en-US"/>
        </w:rPr>
      </w:pPr>
      <w:r>
        <w:t>CHAPTER-</w:t>
      </w:r>
      <w:r>
        <w:rPr>
          <w:rFonts w:hint="default"/>
          <w:lang w:val="en-US"/>
        </w:rPr>
        <w:t>9</w:t>
      </w:r>
    </w:p>
    <w:p>
      <w:pPr>
        <w:pStyle w:val="10"/>
        <w:spacing w:before="10"/>
        <w:rPr>
          <w:sz w:val="20"/>
        </w:rPr>
      </w:pPr>
    </w:p>
    <w:p>
      <w:pPr>
        <w:spacing w:before="0"/>
        <w:ind w:left="725" w:right="666" w:firstLine="0"/>
        <w:jc w:val="center"/>
        <w:rPr>
          <w:sz w:val="28"/>
        </w:rPr>
      </w:pPr>
      <w:r>
        <w:rPr>
          <w:sz w:val="28"/>
        </w:rPr>
        <w:t>PROJECT</w:t>
      </w:r>
    </w:p>
    <w:p>
      <w:pPr>
        <w:pStyle w:val="10"/>
        <w:rPr>
          <w:sz w:val="30"/>
        </w:rPr>
      </w:pPr>
    </w:p>
    <w:p>
      <w:pPr>
        <w:pStyle w:val="10"/>
        <w:spacing w:before="1"/>
        <w:rPr>
          <w:sz w:val="37"/>
        </w:rPr>
      </w:pPr>
    </w:p>
    <w:p>
      <w:pPr>
        <w:pStyle w:val="18"/>
        <w:numPr>
          <w:ilvl w:val="0"/>
          <w:numId w:val="0"/>
        </w:numPr>
        <w:tabs>
          <w:tab w:val="left" w:pos="1121"/>
        </w:tabs>
        <w:spacing w:before="0" w:after="0" w:line="240" w:lineRule="auto"/>
        <w:ind w:right="0" w:rightChars="0"/>
        <w:jc w:val="left"/>
        <w:rPr>
          <w:b/>
          <w:sz w:val="28"/>
        </w:rPr>
      </w:pPr>
      <w:r>
        <w:rPr>
          <w:rFonts w:hint="default"/>
          <w:b/>
          <w:sz w:val="28"/>
          <w:lang w:val="en-US"/>
        </w:rPr>
        <w:t xml:space="preserve">9.1 </w:t>
      </w:r>
      <w:r>
        <w:rPr>
          <w:b/>
          <w:sz w:val="28"/>
        </w:rPr>
        <w:t>PROJECT</w:t>
      </w:r>
      <w:r>
        <w:rPr>
          <w:b/>
          <w:spacing w:val="-3"/>
          <w:sz w:val="28"/>
        </w:rPr>
        <w:t xml:space="preserve"> </w:t>
      </w:r>
      <w:r>
        <w:rPr>
          <w:b/>
          <w:sz w:val="28"/>
        </w:rPr>
        <w:t>(Advanced</w:t>
      </w:r>
      <w:r>
        <w:rPr>
          <w:b/>
          <w:spacing w:val="-1"/>
          <w:sz w:val="28"/>
        </w:rPr>
        <w:t xml:space="preserve"> </w:t>
      </w:r>
      <w:r>
        <w:rPr>
          <w:b/>
          <w:sz w:val="28"/>
        </w:rPr>
        <w:t>Technologies):</w:t>
      </w:r>
    </w:p>
    <w:p>
      <w:pPr>
        <w:pStyle w:val="10"/>
        <w:rPr>
          <w:b/>
          <w:sz w:val="30"/>
        </w:rPr>
      </w:pPr>
    </w:p>
    <w:p>
      <w:pPr>
        <w:pStyle w:val="10"/>
        <w:spacing w:before="7"/>
        <w:rPr>
          <w:b/>
          <w:sz w:val="33"/>
        </w:rPr>
      </w:pPr>
    </w:p>
    <w:p>
      <w:pPr>
        <w:spacing w:before="1"/>
        <w:ind w:left="340" w:right="0" w:firstLine="0"/>
        <w:jc w:val="left"/>
        <w:rPr>
          <w:rFonts w:hint="default"/>
          <w:sz w:val="24"/>
          <w:lang w:val="en-US"/>
        </w:rPr>
      </w:pPr>
      <w:r>
        <w:rPr>
          <w:b/>
          <w:sz w:val="24"/>
        </w:rPr>
        <w:t>Name:</w:t>
      </w:r>
      <w:r>
        <w:rPr>
          <w:b/>
          <w:spacing w:val="-1"/>
          <w:sz w:val="24"/>
        </w:rPr>
        <w:t xml:space="preserve"> </w:t>
      </w:r>
      <w:r>
        <w:rPr>
          <w:rFonts w:hint="default"/>
          <w:b/>
          <w:spacing w:val="-1"/>
          <w:sz w:val="24"/>
          <w:lang w:val="en-US"/>
        </w:rPr>
        <w:t>ABHI ECOMMERCE</w:t>
      </w:r>
    </w:p>
    <w:p>
      <w:pPr>
        <w:pStyle w:val="7"/>
        <w:numPr>
          <w:ilvl w:val="0"/>
          <w:numId w:val="0"/>
        </w:numPr>
        <w:tabs>
          <w:tab w:val="left" w:pos="701"/>
        </w:tabs>
        <w:spacing w:before="44" w:after="0" w:line="240" w:lineRule="auto"/>
        <w:ind w:left="339" w:leftChars="0" w:right="0" w:rightChars="0"/>
        <w:jc w:val="left"/>
      </w:pPr>
      <w:r>
        <w:rPr>
          <w:rFonts w:hint="default"/>
          <w:lang w:val="en-US"/>
        </w:rPr>
        <w:t xml:space="preserve">9.2 </w:t>
      </w:r>
      <w:r>
        <w:t>Technologies</w:t>
      </w:r>
      <w:r>
        <w:rPr>
          <w:spacing w:val="-1"/>
        </w:rPr>
        <w:t xml:space="preserve"> </w:t>
      </w:r>
      <w:r>
        <w:t>Used:</w:t>
      </w:r>
    </w:p>
    <w:p>
      <w:pPr>
        <w:pStyle w:val="18"/>
        <w:numPr>
          <w:ilvl w:val="2"/>
          <w:numId w:val="9"/>
        </w:numPr>
        <w:tabs>
          <w:tab w:val="left" w:pos="1421"/>
        </w:tabs>
        <w:spacing w:before="39" w:after="0" w:line="240" w:lineRule="auto"/>
        <w:ind w:left="1420" w:right="0" w:hanging="361"/>
        <w:jc w:val="left"/>
        <w:rPr>
          <w:sz w:val="24"/>
        </w:rPr>
      </w:pPr>
      <w:r>
        <w:rPr>
          <w:sz w:val="24"/>
        </w:rPr>
        <w:t>HTML</w:t>
      </w:r>
    </w:p>
    <w:p>
      <w:pPr>
        <w:pStyle w:val="18"/>
        <w:numPr>
          <w:ilvl w:val="2"/>
          <w:numId w:val="9"/>
        </w:numPr>
        <w:tabs>
          <w:tab w:val="left" w:pos="1421"/>
        </w:tabs>
        <w:spacing w:before="42" w:after="0" w:line="240" w:lineRule="auto"/>
        <w:ind w:left="1420" w:right="0" w:hanging="361"/>
        <w:jc w:val="left"/>
        <w:rPr>
          <w:sz w:val="24"/>
        </w:rPr>
      </w:pPr>
      <w:r>
        <w:rPr>
          <w:sz w:val="24"/>
        </w:rPr>
        <w:t>CSS</w:t>
      </w:r>
    </w:p>
    <w:p>
      <w:pPr>
        <w:pStyle w:val="18"/>
        <w:numPr>
          <w:ilvl w:val="2"/>
          <w:numId w:val="9"/>
        </w:numPr>
        <w:tabs>
          <w:tab w:val="left" w:pos="1421"/>
        </w:tabs>
        <w:spacing w:before="40" w:after="0" w:line="240" w:lineRule="auto"/>
        <w:ind w:left="1420" w:right="0" w:hanging="361"/>
        <w:jc w:val="left"/>
        <w:rPr>
          <w:sz w:val="24"/>
        </w:rPr>
      </w:pPr>
      <w:r>
        <w:rPr>
          <w:sz w:val="24"/>
        </w:rPr>
        <w:t>Bootstrap</w:t>
      </w:r>
    </w:p>
    <w:p>
      <w:pPr>
        <w:pStyle w:val="18"/>
        <w:numPr>
          <w:ilvl w:val="2"/>
          <w:numId w:val="9"/>
        </w:numPr>
        <w:tabs>
          <w:tab w:val="left" w:pos="1421"/>
        </w:tabs>
        <w:spacing w:before="42" w:after="0" w:line="240" w:lineRule="auto"/>
        <w:ind w:left="1420" w:right="0" w:hanging="361"/>
        <w:jc w:val="left"/>
        <w:rPr>
          <w:sz w:val="24"/>
        </w:rPr>
      </w:pPr>
      <w:r>
        <w:rPr>
          <w:sz w:val="24"/>
        </w:rPr>
        <w:t>Java</w:t>
      </w:r>
      <w:r>
        <w:rPr>
          <w:spacing w:val="-1"/>
          <w:sz w:val="24"/>
        </w:rPr>
        <w:t xml:space="preserve"> </w:t>
      </w:r>
      <w:r>
        <w:rPr>
          <w:sz w:val="24"/>
        </w:rPr>
        <w:t>Script</w:t>
      </w:r>
    </w:p>
    <w:p>
      <w:pPr>
        <w:pStyle w:val="18"/>
        <w:numPr>
          <w:ilvl w:val="2"/>
          <w:numId w:val="9"/>
        </w:numPr>
        <w:tabs>
          <w:tab w:val="left" w:pos="1421"/>
        </w:tabs>
        <w:spacing w:before="41" w:after="0" w:line="240" w:lineRule="auto"/>
        <w:ind w:left="1420" w:right="0" w:hanging="361"/>
        <w:jc w:val="left"/>
        <w:rPr>
          <w:sz w:val="24"/>
        </w:rPr>
      </w:pPr>
      <w:r>
        <w:rPr>
          <w:sz w:val="24"/>
        </w:rPr>
        <w:t>Jquery</w:t>
      </w:r>
    </w:p>
    <w:p>
      <w:pPr>
        <w:pStyle w:val="10"/>
        <w:spacing w:before="2"/>
        <w:rPr>
          <w:sz w:val="31"/>
        </w:rPr>
      </w:pPr>
    </w:p>
    <w:p>
      <w:pPr>
        <w:spacing w:before="0"/>
        <w:ind w:left="340" w:right="0" w:firstLine="0"/>
        <w:jc w:val="left"/>
        <w:rPr>
          <w:rFonts w:hint="default"/>
          <w:sz w:val="24"/>
          <w:lang w:val="en-US"/>
        </w:rPr>
      </w:pPr>
      <w:r>
        <w:rPr>
          <w:b/>
          <w:sz w:val="24"/>
        </w:rPr>
        <w:t xml:space="preserve">Server: </w:t>
      </w:r>
      <w:r>
        <w:rPr>
          <w:rFonts w:hint="default"/>
          <w:b w:val="0"/>
          <w:bCs/>
          <w:sz w:val="24"/>
          <w:lang w:val="en-US"/>
        </w:rPr>
        <w:t>Node js</w:t>
      </w:r>
    </w:p>
    <w:p>
      <w:pPr>
        <w:spacing w:before="41"/>
        <w:ind w:left="340" w:right="0" w:firstLine="0"/>
        <w:jc w:val="left"/>
        <w:rPr>
          <w:rFonts w:hint="default"/>
          <w:sz w:val="24"/>
          <w:lang w:val="en-US"/>
        </w:rPr>
      </w:pPr>
      <w:r>
        <w:rPr>
          <w:b/>
          <w:sz w:val="24"/>
        </w:rPr>
        <w:t>Database:</w:t>
      </w:r>
      <w:r>
        <w:rPr>
          <w:b/>
          <w:spacing w:val="-2"/>
          <w:sz w:val="24"/>
        </w:rPr>
        <w:t xml:space="preserve"> </w:t>
      </w:r>
      <w:r>
        <w:rPr>
          <w:sz w:val="24"/>
        </w:rPr>
        <w:t>M</w:t>
      </w:r>
      <w:r>
        <w:rPr>
          <w:rFonts w:hint="default"/>
          <w:sz w:val="24"/>
          <w:lang w:val="en-US"/>
        </w:rPr>
        <w:t>ongoDB</w:t>
      </w:r>
    </w:p>
    <w:p>
      <w:pPr>
        <w:spacing w:before="42"/>
        <w:ind w:left="340" w:right="0" w:firstLine="0"/>
        <w:jc w:val="left"/>
        <w:rPr>
          <w:sz w:val="24"/>
        </w:rPr>
      </w:pPr>
      <w:r>
        <w:rPr>
          <w:b/>
          <w:sz w:val="24"/>
        </w:rPr>
        <w:t>Operating</w:t>
      </w:r>
      <w:r>
        <w:rPr>
          <w:b/>
          <w:spacing w:val="-2"/>
          <w:sz w:val="24"/>
        </w:rPr>
        <w:t xml:space="preserve"> </w:t>
      </w:r>
      <w:r>
        <w:rPr>
          <w:b/>
          <w:sz w:val="24"/>
        </w:rPr>
        <w:t xml:space="preserve">System: </w:t>
      </w:r>
      <w:r>
        <w:rPr>
          <w:sz w:val="24"/>
        </w:rPr>
        <w:t>Windows7/8/8.1/10</w:t>
      </w:r>
    </w:p>
    <w:p>
      <w:pPr>
        <w:spacing w:before="41"/>
        <w:ind w:left="340" w:right="0" w:firstLine="0"/>
        <w:jc w:val="left"/>
        <w:rPr>
          <w:rFonts w:hint="default"/>
          <w:sz w:val="24"/>
          <w:lang w:val="en-US"/>
        </w:rPr>
      </w:pPr>
      <w:r>
        <w:rPr>
          <w:rFonts w:hint="default"/>
          <w:b/>
          <w:spacing w:val="-1"/>
          <w:sz w:val="24"/>
          <w:lang w:val="en-US"/>
        </w:rPr>
        <w:t>Front-end</w:t>
      </w:r>
      <w:r>
        <w:rPr>
          <w:b/>
          <w:spacing w:val="-1"/>
          <w:sz w:val="24"/>
        </w:rPr>
        <w:t xml:space="preserve"> </w:t>
      </w:r>
      <w:r>
        <w:rPr>
          <w:rFonts w:hint="default"/>
          <w:b/>
          <w:spacing w:val="-1"/>
          <w:sz w:val="24"/>
          <w:lang w:val="en-US"/>
        </w:rPr>
        <w:t>F</w:t>
      </w:r>
      <w:r>
        <w:rPr>
          <w:b/>
          <w:sz w:val="24"/>
        </w:rPr>
        <w:t>ram</w:t>
      </w:r>
      <w:r>
        <w:rPr>
          <w:rFonts w:hint="default"/>
          <w:b/>
          <w:sz w:val="24"/>
          <w:lang w:val="en-US"/>
        </w:rPr>
        <w:t>ework</w:t>
      </w:r>
      <w:r>
        <w:rPr>
          <w:b/>
          <w:sz w:val="24"/>
        </w:rPr>
        <w:t>:</w:t>
      </w:r>
      <w:r>
        <w:rPr>
          <w:b/>
          <w:spacing w:val="-1"/>
          <w:sz w:val="24"/>
        </w:rPr>
        <w:t xml:space="preserve"> </w:t>
      </w:r>
      <w:r>
        <w:rPr>
          <w:rFonts w:hint="default"/>
          <w:b w:val="0"/>
          <w:bCs/>
          <w:spacing w:val="-1"/>
          <w:sz w:val="24"/>
          <w:lang w:val="en-US"/>
        </w:rPr>
        <w:t>React Js</w:t>
      </w:r>
    </w:p>
    <w:p>
      <w:pPr>
        <w:spacing w:before="42"/>
        <w:ind w:left="340" w:right="0" w:firstLine="0"/>
        <w:jc w:val="left"/>
        <w:rPr>
          <w:rFonts w:hint="default"/>
          <w:sz w:val="24"/>
          <w:lang w:val="en-US"/>
        </w:rPr>
      </w:pPr>
      <w:r>
        <w:rPr>
          <w:b/>
          <w:sz w:val="24"/>
        </w:rPr>
        <w:t>Team</w:t>
      </w:r>
      <w:r>
        <w:rPr>
          <w:b/>
          <w:spacing w:val="-1"/>
          <w:sz w:val="24"/>
        </w:rPr>
        <w:t xml:space="preserve"> </w:t>
      </w:r>
      <w:r>
        <w:rPr>
          <w:b/>
          <w:sz w:val="24"/>
        </w:rPr>
        <w:t>Size:</w:t>
      </w:r>
      <w:r>
        <w:rPr>
          <w:b/>
          <w:spacing w:val="1"/>
          <w:sz w:val="24"/>
        </w:rPr>
        <w:t xml:space="preserve"> </w:t>
      </w:r>
      <w:r>
        <w:rPr>
          <w:rFonts w:hint="default"/>
          <w:b/>
          <w:spacing w:val="1"/>
          <w:sz w:val="24"/>
          <w:lang w:val="en-US"/>
        </w:rPr>
        <w:t>2</w:t>
      </w:r>
    </w:p>
    <w:p>
      <w:pPr>
        <w:pStyle w:val="10"/>
        <w:rPr>
          <w:sz w:val="26"/>
        </w:rPr>
      </w:pPr>
    </w:p>
    <w:p>
      <w:pPr>
        <w:pStyle w:val="10"/>
        <w:spacing w:before="4"/>
        <w:rPr>
          <w:sz w:val="31"/>
        </w:rPr>
      </w:pPr>
    </w:p>
    <w:p>
      <w:pPr>
        <w:pStyle w:val="18"/>
        <w:numPr>
          <w:ilvl w:val="0"/>
          <w:numId w:val="0"/>
        </w:numPr>
        <w:tabs>
          <w:tab w:val="left" w:pos="761"/>
        </w:tabs>
        <w:spacing w:before="0" w:after="0" w:line="240" w:lineRule="auto"/>
        <w:ind w:left="339" w:leftChars="0" w:right="0" w:rightChars="0"/>
        <w:jc w:val="left"/>
        <w:rPr>
          <w:sz w:val="28"/>
        </w:rPr>
      </w:pPr>
      <w:r>
        <w:rPr>
          <w:rFonts w:hint="default"/>
          <w:sz w:val="28"/>
          <w:lang w:val="en-US"/>
        </w:rPr>
        <w:t xml:space="preserve">9.3 </w:t>
      </w:r>
      <w:r>
        <w:rPr>
          <w:sz w:val="28"/>
        </w:rPr>
        <w:t>TECHNICAL</w:t>
      </w:r>
      <w:r>
        <w:rPr>
          <w:spacing w:val="-2"/>
          <w:sz w:val="28"/>
        </w:rPr>
        <w:t xml:space="preserve"> </w:t>
      </w:r>
      <w:r>
        <w:rPr>
          <w:sz w:val="28"/>
        </w:rPr>
        <w:t>DETAILS:</w:t>
      </w:r>
    </w:p>
    <w:p>
      <w:pPr>
        <w:pStyle w:val="18"/>
        <w:numPr>
          <w:ilvl w:val="2"/>
          <w:numId w:val="9"/>
        </w:numPr>
        <w:tabs>
          <w:tab w:val="left" w:pos="1421"/>
        </w:tabs>
        <w:spacing w:before="78" w:after="0" w:line="276" w:lineRule="auto"/>
        <w:ind w:left="1420" w:right="279" w:hanging="360"/>
        <w:jc w:val="left"/>
        <w:rPr>
          <w:sz w:val="24"/>
        </w:rPr>
      </w:pPr>
      <w:r>
        <w:rPr>
          <w:sz w:val="24"/>
        </w:rPr>
        <w:t>Front</w:t>
      </w:r>
      <w:r>
        <w:rPr>
          <w:spacing w:val="36"/>
          <w:sz w:val="24"/>
        </w:rPr>
        <w:t xml:space="preserve"> </w:t>
      </w:r>
      <w:r>
        <w:rPr>
          <w:sz w:val="24"/>
        </w:rPr>
        <w:t>end</w:t>
      </w:r>
      <w:r>
        <w:rPr>
          <w:spacing w:val="37"/>
          <w:sz w:val="24"/>
        </w:rPr>
        <w:t xml:space="preserve"> </w:t>
      </w:r>
      <w:r>
        <w:rPr>
          <w:sz w:val="24"/>
        </w:rPr>
        <w:t>is</w:t>
      </w:r>
      <w:r>
        <w:rPr>
          <w:spacing w:val="36"/>
          <w:sz w:val="24"/>
        </w:rPr>
        <w:t xml:space="preserve"> </w:t>
      </w:r>
      <w:r>
        <w:rPr>
          <w:sz w:val="24"/>
        </w:rPr>
        <w:t>designed</w:t>
      </w:r>
      <w:r>
        <w:rPr>
          <w:spacing w:val="37"/>
          <w:sz w:val="24"/>
        </w:rPr>
        <w:t xml:space="preserve"> </w:t>
      </w:r>
      <w:r>
        <w:rPr>
          <w:sz w:val="24"/>
        </w:rPr>
        <w:t>using</w:t>
      </w:r>
      <w:r>
        <w:rPr>
          <w:spacing w:val="37"/>
          <w:sz w:val="24"/>
        </w:rPr>
        <w:t xml:space="preserve"> </w:t>
      </w:r>
      <w:r>
        <w:rPr>
          <w:sz w:val="24"/>
        </w:rPr>
        <w:t>HTML,</w:t>
      </w:r>
      <w:r>
        <w:rPr>
          <w:spacing w:val="38"/>
          <w:sz w:val="24"/>
        </w:rPr>
        <w:t xml:space="preserve"> </w:t>
      </w:r>
      <w:r>
        <w:rPr>
          <w:sz w:val="24"/>
        </w:rPr>
        <w:t>CSS</w:t>
      </w:r>
      <w:r>
        <w:rPr>
          <w:spacing w:val="37"/>
          <w:sz w:val="24"/>
        </w:rPr>
        <w:t xml:space="preserve"> </w:t>
      </w:r>
      <w:r>
        <w:rPr>
          <w:sz w:val="24"/>
        </w:rPr>
        <w:t>and</w:t>
      </w:r>
      <w:r>
        <w:rPr>
          <w:spacing w:val="38"/>
          <w:sz w:val="24"/>
        </w:rPr>
        <w:t xml:space="preserve"> </w:t>
      </w:r>
      <w:r>
        <w:rPr>
          <w:sz w:val="24"/>
        </w:rPr>
        <w:t>Bootstrap.</w:t>
      </w:r>
      <w:r>
        <w:rPr>
          <w:spacing w:val="35"/>
          <w:sz w:val="24"/>
        </w:rPr>
        <w:t xml:space="preserve"> </w:t>
      </w:r>
      <w:r>
        <w:rPr>
          <w:sz w:val="24"/>
        </w:rPr>
        <w:t>JavaScript</w:t>
      </w:r>
      <w:r>
        <w:rPr>
          <w:spacing w:val="37"/>
          <w:sz w:val="24"/>
        </w:rPr>
        <w:t xml:space="preserve"> </w:t>
      </w:r>
      <w:r>
        <w:rPr>
          <w:sz w:val="24"/>
        </w:rPr>
        <w:t>used</w:t>
      </w:r>
      <w:r>
        <w:rPr>
          <w:spacing w:val="36"/>
          <w:sz w:val="24"/>
        </w:rPr>
        <w:t xml:space="preserve"> </w:t>
      </w:r>
      <w:r>
        <w:rPr>
          <w:sz w:val="24"/>
        </w:rPr>
        <w:t>to</w:t>
      </w:r>
      <w:r>
        <w:rPr>
          <w:spacing w:val="37"/>
          <w:sz w:val="24"/>
        </w:rPr>
        <w:t xml:space="preserve"> </w:t>
      </w:r>
      <w:r>
        <w:rPr>
          <w:sz w:val="24"/>
        </w:rPr>
        <w:t>perform</w:t>
      </w:r>
      <w:r>
        <w:rPr>
          <w:rFonts w:hint="default"/>
          <w:sz w:val="24"/>
          <w:lang w:val="en-US"/>
        </w:rPr>
        <w:t xml:space="preserve"> </w:t>
      </w:r>
      <w:r>
        <w:rPr>
          <w:spacing w:val="-57"/>
          <w:sz w:val="24"/>
        </w:rPr>
        <w:t xml:space="preserve"> </w:t>
      </w:r>
      <w:r>
        <w:rPr>
          <w:sz w:val="24"/>
        </w:rPr>
        <w:t>behind</w:t>
      </w:r>
      <w:r>
        <w:rPr>
          <w:spacing w:val="-1"/>
          <w:sz w:val="24"/>
        </w:rPr>
        <w:t xml:space="preserve"> </w:t>
      </w:r>
      <w:r>
        <w:rPr>
          <w:sz w:val="24"/>
        </w:rPr>
        <w:t>the</w:t>
      </w:r>
      <w:r>
        <w:rPr>
          <w:spacing w:val="-1"/>
          <w:sz w:val="24"/>
        </w:rPr>
        <w:t xml:space="preserve"> </w:t>
      </w:r>
      <w:r>
        <w:rPr>
          <w:sz w:val="24"/>
        </w:rPr>
        <w:t>screen</w:t>
      </w:r>
      <w:r>
        <w:rPr>
          <w:spacing w:val="-2"/>
          <w:sz w:val="24"/>
        </w:rPr>
        <w:t xml:space="preserve"> </w:t>
      </w:r>
      <w:r>
        <w:rPr>
          <w:sz w:val="24"/>
        </w:rPr>
        <w:t>requests and used</w:t>
      </w:r>
      <w:r>
        <w:rPr>
          <w:spacing w:val="-1"/>
          <w:sz w:val="24"/>
        </w:rPr>
        <w:t xml:space="preserve"> </w:t>
      </w:r>
      <w:r>
        <w:rPr>
          <w:sz w:val="24"/>
        </w:rPr>
        <w:t>to</w:t>
      </w:r>
      <w:r>
        <w:rPr>
          <w:spacing w:val="-1"/>
          <w:sz w:val="24"/>
        </w:rPr>
        <w:t xml:space="preserve"> </w:t>
      </w:r>
      <w:r>
        <w:rPr>
          <w:sz w:val="24"/>
        </w:rPr>
        <w:t>perform</w:t>
      </w:r>
      <w:r>
        <w:rPr>
          <w:spacing w:val="-3"/>
          <w:sz w:val="24"/>
        </w:rPr>
        <w:t xml:space="preserve"> </w:t>
      </w:r>
      <w:r>
        <w:rPr>
          <w:sz w:val="24"/>
        </w:rPr>
        <w:t>client</w:t>
      </w:r>
      <w:r>
        <w:rPr>
          <w:spacing w:val="-1"/>
          <w:sz w:val="24"/>
        </w:rPr>
        <w:t xml:space="preserve"> </w:t>
      </w:r>
      <w:r>
        <w:rPr>
          <w:sz w:val="24"/>
        </w:rPr>
        <w:t>side scripting</w:t>
      </w:r>
      <w:r>
        <w:rPr>
          <w:rFonts w:hint="default"/>
          <w:sz w:val="24"/>
          <w:lang w:val="en-US"/>
        </w:rPr>
        <w:t>.</w:t>
      </w:r>
    </w:p>
    <w:p>
      <w:pPr>
        <w:pStyle w:val="18"/>
        <w:numPr>
          <w:ilvl w:val="2"/>
          <w:numId w:val="9"/>
        </w:numPr>
        <w:tabs>
          <w:tab w:val="left" w:pos="1421"/>
        </w:tabs>
        <w:spacing w:before="0" w:after="0" w:line="240" w:lineRule="auto"/>
        <w:ind w:left="1420" w:right="0" w:hanging="361"/>
        <w:jc w:val="left"/>
        <w:rPr>
          <w:sz w:val="24"/>
        </w:rPr>
      </w:pPr>
      <w:r>
        <w:rPr>
          <w:sz w:val="24"/>
        </w:rPr>
        <w:t>Backend</w:t>
      </w:r>
      <w:r>
        <w:rPr>
          <w:spacing w:val="-1"/>
          <w:sz w:val="24"/>
        </w:rPr>
        <w:t xml:space="preserve"> </w:t>
      </w:r>
      <w:r>
        <w:rPr>
          <w:sz w:val="24"/>
        </w:rPr>
        <w:t>is</w:t>
      </w:r>
      <w:r>
        <w:rPr>
          <w:spacing w:val="-1"/>
          <w:sz w:val="24"/>
        </w:rPr>
        <w:t xml:space="preserve"> </w:t>
      </w:r>
      <w:r>
        <w:rPr>
          <w:sz w:val="24"/>
        </w:rPr>
        <w:t>based</w:t>
      </w:r>
      <w:r>
        <w:rPr>
          <w:spacing w:val="-1"/>
          <w:sz w:val="24"/>
        </w:rPr>
        <w:t xml:space="preserve"> </w:t>
      </w:r>
      <w:r>
        <w:rPr>
          <w:sz w:val="24"/>
        </w:rPr>
        <w:t xml:space="preserve">on </w:t>
      </w:r>
      <w:r>
        <w:rPr>
          <w:rFonts w:hint="default"/>
          <w:sz w:val="24"/>
          <w:lang w:val="en-US"/>
        </w:rPr>
        <w:t>Firebase</w:t>
      </w:r>
      <w:r>
        <w:rPr>
          <w:sz w:val="24"/>
        </w:rPr>
        <w:t xml:space="preserve"> model.</w:t>
      </w:r>
    </w:p>
    <w:p>
      <w:pPr>
        <w:pStyle w:val="18"/>
        <w:numPr>
          <w:ilvl w:val="2"/>
          <w:numId w:val="9"/>
        </w:numPr>
        <w:tabs>
          <w:tab w:val="left" w:pos="1421"/>
        </w:tabs>
        <w:spacing w:before="42" w:after="0" w:line="276" w:lineRule="auto"/>
        <w:ind w:left="1420" w:right="278" w:hanging="360"/>
        <w:jc w:val="both"/>
        <w:rPr>
          <w:sz w:val="24"/>
        </w:rPr>
      </w:pPr>
      <w:r>
        <w:rPr>
          <w:spacing w:val="-1"/>
          <w:sz w:val="24"/>
        </w:rPr>
        <w:t>Backend</w:t>
      </w:r>
      <w:r>
        <w:rPr>
          <w:spacing w:val="-13"/>
          <w:sz w:val="24"/>
        </w:rPr>
        <w:t xml:space="preserve"> </w:t>
      </w:r>
      <w:r>
        <w:rPr>
          <w:spacing w:val="-1"/>
          <w:sz w:val="24"/>
        </w:rPr>
        <w:t>online</w:t>
      </w:r>
      <w:r>
        <w:rPr>
          <w:spacing w:val="-13"/>
          <w:sz w:val="24"/>
        </w:rPr>
        <w:t xml:space="preserve"> </w:t>
      </w:r>
      <w:r>
        <w:rPr>
          <w:spacing w:val="-1"/>
          <w:sz w:val="24"/>
        </w:rPr>
        <w:t>host</w:t>
      </w:r>
      <w:r>
        <w:rPr>
          <w:spacing w:val="-14"/>
          <w:sz w:val="24"/>
        </w:rPr>
        <w:t xml:space="preserve"> </w:t>
      </w:r>
      <w:r>
        <w:rPr>
          <w:sz w:val="24"/>
        </w:rPr>
        <w:t>includes</w:t>
      </w:r>
      <w:r>
        <w:rPr>
          <w:spacing w:val="-12"/>
          <w:sz w:val="24"/>
        </w:rPr>
        <w:t xml:space="preserve"> </w:t>
      </w:r>
      <w:r>
        <w:rPr>
          <w:sz w:val="24"/>
        </w:rPr>
        <w:t>a</w:t>
      </w:r>
      <w:r>
        <w:rPr>
          <w:spacing w:val="-15"/>
          <w:sz w:val="24"/>
        </w:rPr>
        <w:t xml:space="preserve"> </w:t>
      </w:r>
      <w:r>
        <w:rPr>
          <w:sz w:val="24"/>
        </w:rPr>
        <w:t>centralized</w:t>
      </w:r>
      <w:r>
        <w:rPr>
          <w:spacing w:val="-14"/>
          <w:sz w:val="24"/>
        </w:rPr>
        <w:t xml:space="preserve"> </w:t>
      </w:r>
      <w:r>
        <w:rPr>
          <w:sz w:val="24"/>
        </w:rPr>
        <w:t>database</w:t>
      </w:r>
      <w:r>
        <w:rPr>
          <w:spacing w:val="-12"/>
          <w:sz w:val="24"/>
        </w:rPr>
        <w:t xml:space="preserve"> </w:t>
      </w:r>
      <w:r>
        <w:rPr>
          <w:sz w:val="24"/>
        </w:rPr>
        <w:t>resident</w:t>
      </w:r>
      <w:r>
        <w:rPr>
          <w:spacing w:val="-13"/>
          <w:sz w:val="24"/>
        </w:rPr>
        <w:t xml:space="preserve"> </w:t>
      </w:r>
      <w:r>
        <w:rPr>
          <w:sz w:val="24"/>
        </w:rPr>
        <w:t>on</w:t>
      </w:r>
      <w:r>
        <w:rPr>
          <w:spacing w:val="-14"/>
          <w:sz w:val="24"/>
        </w:rPr>
        <w:t xml:space="preserve"> </w:t>
      </w:r>
      <w:r>
        <w:rPr>
          <w:sz w:val="24"/>
        </w:rPr>
        <w:t>the</w:t>
      </w:r>
      <w:r>
        <w:rPr>
          <w:spacing w:val="-13"/>
          <w:sz w:val="24"/>
        </w:rPr>
        <w:t xml:space="preserve"> </w:t>
      </w:r>
      <w:r>
        <w:rPr>
          <w:sz w:val="24"/>
        </w:rPr>
        <w:t>server,</w:t>
      </w:r>
      <w:r>
        <w:rPr>
          <w:spacing w:val="-14"/>
          <w:sz w:val="24"/>
        </w:rPr>
        <w:t xml:space="preserve"> </w:t>
      </w:r>
      <w:r>
        <w:rPr>
          <w:sz w:val="24"/>
        </w:rPr>
        <w:t>the</w:t>
      </w:r>
      <w:r>
        <w:rPr>
          <w:spacing w:val="-13"/>
          <w:sz w:val="24"/>
        </w:rPr>
        <w:t xml:space="preserve"> </w:t>
      </w:r>
      <w:r>
        <w:rPr>
          <w:sz w:val="24"/>
        </w:rPr>
        <w:t>script</w:t>
      </w:r>
      <w:r>
        <w:rPr>
          <w:spacing w:val="-57"/>
          <w:sz w:val="24"/>
        </w:rPr>
        <w:t xml:space="preserve"> </w:t>
      </w:r>
      <w:r>
        <w:rPr>
          <w:sz w:val="24"/>
        </w:rPr>
        <w:t>which is built in</w:t>
      </w:r>
      <w:r>
        <w:rPr>
          <w:rFonts w:hint="default"/>
          <w:sz w:val="24"/>
          <w:lang w:val="en-US"/>
        </w:rPr>
        <w:t xml:space="preserve"> project</w:t>
      </w:r>
      <w:r>
        <w:rPr>
          <w:sz w:val="24"/>
        </w:rPr>
        <w:t xml:space="preserve"> used to</w:t>
      </w:r>
      <w:r>
        <w:rPr>
          <w:rFonts w:hint="default"/>
          <w:sz w:val="24"/>
          <w:lang w:val="en-US"/>
        </w:rPr>
        <w:t xml:space="preserve"> </w:t>
      </w:r>
      <w:r>
        <w:rPr>
          <w:sz w:val="24"/>
        </w:rPr>
        <w:t>query the database on user’s request for</w:t>
      </w:r>
      <w:r>
        <w:rPr>
          <w:spacing w:val="1"/>
          <w:sz w:val="24"/>
        </w:rPr>
        <w:t xml:space="preserve"> </w:t>
      </w:r>
      <w:r>
        <w:rPr>
          <w:sz w:val="24"/>
        </w:rPr>
        <w:t>transaction</w:t>
      </w:r>
      <w:r>
        <w:rPr>
          <w:spacing w:val="-1"/>
          <w:sz w:val="24"/>
        </w:rPr>
        <w:t xml:space="preserve"> </w:t>
      </w:r>
      <w:r>
        <w:rPr>
          <w:sz w:val="24"/>
        </w:rPr>
        <w:t>of</w:t>
      </w:r>
      <w:r>
        <w:rPr>
          <w:spacing w:val="-1"/>
          <w:sz w:val="24"/>
        </w:rPr>
        <w:t xml:space="preserve"> </w:t>
      </w:r>
      <w:r>
        <w:rPr>
          <w:sz w:val="24"/>
        </w:rPr>
        <w:t>data</w:t>
      </w:r>
      <w:r>
        <w:rPr>
          <w:rFonts w:hint="default"/>
          <w:sz w:val="24"/>
          <w:lang w:val="en-US"/>
        </w:rPr>
        <w:t>.</w:t>
      </w:r>
    </w:p>
    <w:p>
      <w:pPr>
        <w:pStyle w:val="18"/>
        <w:numPr>
          <w:ilvl w:val="2"/>
          <w:numId w:val="9"/>
        </w:numPr>
        <w:tabs>
          <w:tab w:val="left" w:pos="1421"/>
        </w:tabs>
        <w:spacing w:before="0" w:after="0" w:line="276" w:lineRule="auto"/>
        <w:ind w:left="1420" w:right="280" w:hanging="360"/>
        <w:jc w:val="both"/>
        <w:rPr>
          <w:sz w:val="24"/>
        </w:rPr>
      </w:pPr>
      <w:r>
        <w:rPr>
          <w:sz w:val="24"/>
        </w:rPr>
        <w:t>The forms are made using the HTML, Bootstrap</w:t>
      </w:r>
      <w:r>
        <w:rPr>
          <w:rFonts w:hint="default"/>
          <w:sz w:val="24"/>
          <w:lang w:val="en-US"/>
        </w:rPr>
        <w:t>, Javascript, React Js</w:t>
      </w:r>
      <w:r>
        <w:rPr>
          <w:sz w:val="24"/>
        </w:rPr>
        <w:t xml:space="preserve"> for designing and </w:t>
      </w:r>
      <w:r>
        <w:rPr>
          <w:rFonts w:hint="default"/>
          <w:sz w:val="24"/>
          <w:lang w:val="en-US"/>
        </w:rPr>
        <w:t>Firebase</w:t>
      </w:r>
      <w:r>
        <w:rPr>
          <w:sz w:val="24"/>
        </w:rPr>
        <w:t xml:space="preserve"> for</w:t>
      </w:r>
      <w:r>
        <w:rPr>
          <w:spacing w:val="1"/>
          <w:sz w:val="24"/>
        </w:rPr>
        <w:t xml:space="preserve"> </w:t>
      </w:r>
      <w:r>
        <w:rPr>
          <w:sz w:val="24"/>
        </w:rPr>
        <w:t>back-end</w:t>
      </w:r>
      <w:r>
        <w:rPr>
          <w:rFonts w:hint="default"/>
          <w:sz w:val="24"/>
          <w:lang w:val="en-US"/>
        </w:rPr>
        <w:t>.</w:t>
      </w:r>
    </w:p>
    <w:p>
      <w:pPr>
        <w:pStyle w:val="18"/>
        <w:numPr>
          <w:ilvl w:val="2"/>
          <w:numId w:val="9"/>
        </w:numPr>
        <w:tabs>
          <w:tab w:val="left" w:pos="1421"/>
        </w:tabs>
        <w:spacing w:before="0" w:after="0" w:line="276" w:lineRule="auto"/>
        <w:ind w:left="1420" w:right="282" w:hanging="360"/>
        <w:jc w:val="both"/>
        <w:rPr>
          <w:sz w:val="24"/>
        </w:rPr>
      </w:pPr>
      <w:r>
        <w:rPr>
          <w:sz w:val="24"/>
        </w:rPr>
        <w:t>JavaScript</w:t>
      </w:r>
      <w:r>
        <w:rPr>
          <w:rFonts w:hint="default"/>
          <w:sz w:val="24"/>
          <w:lang w:val="en-US"/>
        </w:rPr>
        <w:t xml:space="preserve"> </w:t>
      </w:r>
      <w:r>
        <w:rPr>
          <w:sz w:val="24"/>
        </w:rPr>
        <w:t xml:space="preserve">and JQuery used for client side scripting and </w:t>
      </w:r>
      <w:r>
        <w:rPr>
          <w:rFonts w:hint="default"/>
          <w:sz w:val="24"/>
          <w:lang w:val="en-US"/>
        </w:rPr>
        <w:t>Node Js</w:t>
      </w:r>
      <w:r>
        <w:rPr>
          <w:sz w:val="24"/>
        </w:rPr>
        <w:t xml:space="preserve"> for the server</w:t>
      </w:r>
      <w:r>
        <w:rPr>
          <w:spacing w:val="-57"/>
          <w:sz w:val="24"/>
        </w:rPr>
        <w:t xml:space="preserve"> </w:t>
      </w:r>
      <w:r>
        <w:rPr>
          <w:sz w:val="24"/>
        </w:rPr>
        <w:t>side</w:t>
      </w:r>
      <w:r>
        <w:rPr>
          <w:spacing w:val="-1"/>
          <w:sz w:val="24"/>
        </w:rPr>
        <w:t xml:space="preserve"> </w:t>
      </w:r>
      <w:r>
        <w:rPr>
          <w:sz w:val="24"/>
        </w:rPr>
        <w:t>development</w:t>
      </w:r>
      <w:r>
        <w:rPr>
          <w:rFonts w:hint="default"/>
          <w:sz w:val="24"/>
          <w:lang w:val="en-US"/>
        </w:rPr>
        <w:t>.</w:t>
      </w:r>
    </w:p>
    <w:p>
      <w:pPr>
        <w:pStyle w:val="10"/>
        <w:rPr>
          <w:sz w:val="26"/>
        </w:rPr>
      </w:pPr>
    </w:p>
    <w:p>
      <w:pPr>
        <w:pStyle w:val="10"/>
        <w:rPr>
          <w:sz w:val="26"/>
        </w:rPr>
      </w:pPr>
    </w:p>
    <w:p>
      <w:pPr>
        <w:pStyle w:val="10"/>
        <w:spacing w:before="8"/>
      </w:pPr>
    </w:p>
    <w:p>
      <w:pPr>
        <w:pStyle w:val="10"/>
        <w:ind w:left="725" w:right="664"/>
        <w:jc w:val="center"/>
        <w:rPr>
          <w:color w:val="212121"/>
        </w:rPr>
      </w:pPr>
    </w:p>
    <w:p>
      <w:pPr>
        <w:pStyle w:val="10"/>
        <w:ind w:left="725" w:right="664"/>
        <w:jc w:val="center"/>
        <w:rPr>
          <w:color w:val="212121"/>
        </w:rPr>
      </w:pPr>
    </w:p>
    <w:p>
      <w:pPr>
        <w:pStyle w:val="10"/>
        <w:ind w:left="725" w:right="664"/>
        <w:jc w:val="center"/>
        <w:rPr>
          <w:color w:val="212121"/>
        </w:rPr>
      </w:pPr>
    </w:p>
    <w:p>
      <w:pPr>
        <w:pStyle w:val="10"/>
        <w:ind w:left="725" w:right="664"/>
        <w:jc w:val="center"/>
        <w:rPr>
          <w:color w:val="212121"/>
        </w:rPr>
      </w:pPr>
    </w:p>
    <w:p>
      <w:pPr>
        <w:pStyle w:val="10"/>
        <w:ind w:left="725" w:right="664"/>
        <w:jc w:val="center"/>
        <w:rPr>
          <w:color w:val="212121"/>
        </w:rPr>
      </w:pPr>
    </w:p>
    <w:p>
      <w:pPr>
        <w:pStyle w:val="10"/>
        <w:ind w:left="725" w:right="664"/>
        <w:jc w:val="center"/>
        <w:rPr>
          <w:color w:val="212121"/>
        </w:rPr>
      </w:pPr>
    </w:p>
    <w:p>
      <w:pPr>
        <w:pStyle w:val="10"/>
        <w:ind w:left="725" w:right="664"/>
        <w:jc w:val="center"/>
        <w:rPr>
          <w:color w:val="212121"/>
        </w:rPr>
      </w:pPr>
    </w:p>
    <w:p>
      <w:pPr>
        <w:pStyle w:val="10"/>
        <w:ind w:left="725" w:right="664"/>
        <w:jc w:val="center"/>
        <w:rPr>
          <w:color w:val="212121"/>
        </w:rPr>
      </w:pPr>
    </w:p>
    <w:p>
      <w:pPr>
        <w:pStyle w:val="10"/>
        <w:ind w:left="725" w:right="664"/>
        <w:jc w:val="center"/>
        <w:rPr>
          <w:rFonts w:hint="default"/>
          <w:lang w:val="en-US"/>
        </w:rPr>
      </w:pPr>
      <w:r>
        <w:rPr>
          <w:color w:val="212121"/>
        </w:rPr>
        <w:t>CHAPTER-</w:t>
      </w:r>
      <w:r>
        <w:rPr>
          <w:rFonts w:hint="default"/>
          <w:color w:val="212121"/>
          <w:lang w:val="en-US"/>
        </w:rPr>
        <w:t>10</w:t>
      </w:r>
    </w:p>
    <w:p>
      <w:pPr>
        <w:spacing w:after="0"/>
        <w:jc w:val="center"/>
      </w:pPr>
    </w:p>
    <w:p>
      <w:pPr>
        <w:spacing w:before="59"/>
        <w:ind w:left="725" w:right="666" w:firstLine="0"/>
        <w:jc w:val="center"/>
        <w:rPr>
          <w:sz w:val="28"/>
        </w:rPr>
      </w:pPr>
      <w:r>
        <w:rPr>
          <w:color w:val="212121"/>
          <w:sz w:val="28"/>
        </w:rPr>
        <w:t>SCREENSHOTS</w:t>
      </w:r>
    </w:p>
    <w:p>
      <w:pPr>
        <w:spacing w:after="0"/>
        <w:jc w:val="center"/>
      </w:pPr>
    </w:p>
    <w:p>
      <w:pPr>
        <w:spacing w:after="0"/>
        <w:jc w:val="center"/>
      </w:pPr>
    </w:p>
    <w:p>
      <w:pPr>
        <w:spacing w:after="0"/>
        <w:jc w:val="center"/>
        <w:rPr>
          <w:rFonts w:hint="default"/>
          <w:lang w:val="en-US"/>
        </w:rPr>
      </w:pPr>
      <w:r>
        <w:rPr>
          <w:rFonts w:hint="default"/>
          <w:lang w:val="en-US"/>
        </w:rPr>
        <w:drawing>
          <wp:inline distT="0" distB="0" distL="114300" distR="114300">
            <wp:extent cx="6115685" cy="3439795"/>
            <wp:effectExtent l="0" t="0" r="10795" b="4445"/>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
                    <pic:cNvPicPr>
                      <a:picLocks noChangeAspect="1"/>
                    </pic:cNvPicPr>
                  </pic:nvPicPr>
                  <pic:blipFill>
                    <a:blip r:embed="rId33"/>
                    <a:stretch>
                      <a:fillRect/>
                    </a:stretch>
                  </pic:blipFill>
                  <pic:spPr>
                    <a:xfrm>
                      <a:off x="0" y="0"/>
                      <a:ext cx="6115685" cy="3439795"/>
                    </a:xfrm>
                    <a:prstGeom prst="rect">
                      <a:avLst/>
                    </a:prstGeom>
                  </pic:spPr>
                </pic:pic>
              </a:graphicData>
            </a:graphic>
          </wp:inline>
        </w:drawing>
      </w:r>
    </w:p>
    <w:p>
      <w:pPr>
        <w:spacing w:after="0"/>
        <w:jc w:val="center"/>
        <w:rPr>
          <w:rFonts w:hint="default"/>
          <w:lang w:val="en-US"/>
        </w:rPr>
      </w:pPr>
    </w:p>
    <w:p>
      <w:pPr>
        <w:spacing w:after="0"/>
        <w:jc w:val="center"/>
        <w:rPr>
          <w:rFonts w:hint="default"/>
          <w:lang w:val="en-US"/>
        </w:rPr>
      </w:pPr>
    </w:p>
    <w:p>
      <w:pPr>
        <w:spacing w:after="0"/>
        <w:jc w:val="center"/>
        <w:rPr>
          <w:rFonts w:hint="default"/>
          <w:lang w:val="en-US"/>
        </w:rPr>
      </w:pPr>
    </w:p>
    <w:p>
      <w:pPr>
        <w:spacing w:after="0"/>
        <w:jc w:val="center"/>
        <w:rPr>
          <w:rFonts w:hint="default"/>
          <w:lang w:val="en-US"/>
        </w:rPr>
      </w:pPr>
    </w:p>
    <w:p>
      <w:pPr>
        <w:spacing w:after="0"/>
        <w:jc w:val="center"/>
        <w:rPr>
          <w:rFonts w:hint="default"/>
          <w:lang w:val="en-US"/>
        </w:rPr>
      </w:pPr>
    </w:p>
    <w:p>
      <w:pPr>
        <w:spacing w:after="0"/>
        <w:jc w:val="center"/>
        <w:rPr>
          <w:rFonts w:hint="default"/>
          <w:lang w:val="en-US"/>
        </w:rPr>
      </w:pPr>
    </w:p>
    <w:p>
      <w:pPr>
        <w:spacing w:after="0"/>
        <w:jc w:val="center"/>
        <w:rPr>
          <w:rFonts w:hint="default"/>
          <w:lang w:val="en-US"/>
        </w:rPr>
      </w:pPr>
    </w:p>
    <w:p>
      <w:pPr>
        <w:spacing w:after="0"/>
        <w:jc w:val="both"/>
        <w:rPr>
          <w:rFonts w:hint="default"/>
          <w:lang w:val="en-US"/>
        </w:rPr>
      </w:pPr>
      <w:r>
        <w:rPr>
          <w:rFonts w:hint="default"/>
          <w:lang w:val="en-US"/>
        </w:rPr>
        <w:drawing>
          <wp:inline distT="0" distB="0" distL="114300" distR="114300">
            <wp:extent cx="6116320" cy="3410585"/>
            <wp:effectExtent l="0" t="0" r="10160" b="3175"/>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
                    <pic:cNvPicPr>
                      <a:picLocks noChangeAspect="1"/>
                    </pic:cNvPicPr>
                  </pic:nvPicPr>
                  <pic:blipFill>
                    <a:blip r:embed="rId34"/>
                    <a:stretch>
                      <a:fillRect/>
                    </a:stretch>
                  </pic:blipFill>
                  <pic:spPr>
                    <a:xfrm>
                      <a:off x="0" y="0"/>
                      <a:ext cx="6116320" cy="3410585"/>
                    </a:xfrm>
                    <a:prstGeom prst="rect">
                      <a:avLst/>
                    </a:prstGeom>
                  </pic:spPr>
                </pic:pic>
              </a:graphicData>
            </a:graphic>
          </wp:inline>
        </w:drawing>
      </w:r>
    </w:p>
    <w:p>
      <w:pPr>
        <w:spacing w:after="0"/>
        <w:jc w:val="both"/>
        <w:rPr>
          <w:rFonts w:hint="default"/>
          <w:lang w:val="en-US"/>
        </w:rPr>
      </w:pPr>
      <w:r>
        <w:rPr>
          <w:rFonts w:hint="default"/>
          <w:lang w:val="en-US"/>
        </w:rPr>
        <w:drawing>
          <wp:inline distT="0" distB="0" distL="114300" distR="114300">
            <wp:extent cx="6115685" cy="3439795"/>
            <wp:effectExtent l="0" t="0" r="10795" b="4445"/>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
                    <pic:cNvPicPr>
                      <a:picLocks noChangeAspect="1"/>
                    </pic:cNvPicPr>
                  </pic:nvPicPr>
                  <pic:blipFill>
                    <a:blip r:embed="rId35"/>
                    <a:stretch>
                      <a:fillRect/>
                    </a:stretch>
                  </pic:blipFill>
                  <pic:spPr>
                    <a:xfrm>
                      <a:off x="0" y="0"/>
                      <a:ext cx="6115685" cy="3439795"/>
                    </a:xfrm>
                    <a:prstGeom prst="rect">
                      <a:avLst/>
                    </a:prstGeom>
                  </pic:spPr>
                </pic:pic>
              </a:graphicData>
            </a:graphic>
          </wp:inline>
        </w:drawing>
      </w: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r>
        <w:rPr>
          <w:rFonts w:hint="default"/>
          <w:lang w:val="en-US"/>
        </w:rPr>
        <w:drawing>
          <wp:inline distT="0" distB="0" distL="114300" distR="114300">
            <wp:extent cx="6115685" cy="3439795"/>
            <wp:effectExtent l="0" t="0" r="10795" b="4445"/>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4"/>
                    <pic:cNvPicPr>
                      <a:picLocks noChangeAspect="1"/>
                    </pic:cNvPicPr>
                  </pic:nvPicPr>
                  <pic:blipFill>
                    <a:blip r:embed="rId36"/>
                    <a:stretch>
                      <a:fillRect/>
                    </a:stretch>
                  </pic:blipFill>
                  <pic:spPr>
                    <a:xfrm>
                      <a:off x="0" y="0"/>
                      <a:ext cx="6115685" cy="3439795"/>
                    </a:xfrm>
                    <a:prstGeom prst="rect">
                      <a:avLst/>
                    </a:prstGeom>
                  </pic:spPr>
                </pic:pic>
              </a:graphicData>
            </a:graphic>
          </wp:inline>
        </w:drawing>
      </w:r>
      <w:r>
        <w:rPr>
          <w:rFonts w:hint="default"/>
          <w:lang w:val="en-US"/>
        </w:rPr>
        <w:drawing>
          <wp:inline distT="0" distB="0" distL="114300" distR="114300">
            <wp:extent cx="6115685" cy="3439795"/>
            <wp:effectExtent l="0" t="0" r="10795" b="4445"/>
            <wp:docPr id="16" name="Picture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
                    <pic:cNvPicPr>
                      <a:picLocks noChangeAspect="1"/>
                    </pic:cNvPicPr>
                  </pic:nvPicPr>
                  <pic:blipFill>
                    <a:blip r:embed="rId37"/>
                    <a:stretch>
                      <a:fillRect/>
                    </a:stretch>
                  </pic:blipFill>
                  <pic:spPr>
                    <a:xfrm>
                      <a:off x="0" y="0"/>
                      <a:ext cx="6115685" cy="3439795"/>
                    </a:xfrm>
                    <a:prstGeom prst="rect">
                      <a:avLst/>
                    </a:prstGeom>
                  </pic:spPr>
                </pic:pic>
              </a:graphicData>
            </a:graphic>
          </wp:inline>
        </w:drawing>
      </w: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r>
        <w:rPr>
          <w:rFonts w:hint="default"/>
          <w:lang w:val="en-US"/>
        </w:rPr>
        <w:drawing>
          <wp:inline distT="0" distB="0" distL="114300" distR="114300">
            <wp:extent cx="6115685" cy="3439795"/>
            <wp:effectExtent l="0" t="0" r="10795" b="4445"/>
            <wp:docPr id="14"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6"/>
                    <pic:cNvPicPr>
                      <a:picLocks noChangeAspect="1"/>
                    </pic:cNvPicPr>
                  </pic:nvPicPr>
                  <pic:blipFill>
                    <a:blip r:embed="rId38"/>
                    <a:stretch>
                      <a:fillRect/>
                    </a:stretch>
                  </pic:blipFill>
                  <pic:spPr>
                    <a:xfrm>
                      <a:off x="0" y="0"/>
                      <a:ext cx="6115685" cy="3439795"/>
                    </a:xfrm>
                    <a:prstGeom prst="rect">
                      <a:avLst/>
                    </a:prstGeom>
                  </pic:spPr>
                </pic:pic>
              </a:graphicData>
            </a:graphic>
          </wp:inline>
        </w:drawing>
      </w:r>
      <w:r>
        <w:rPr>
          <w:rFonts w:hint="default"/>
          <w:lang w:val="en-US"/>
        </w:rPr>
        <w:drawing>
          <wp:inline distT="0" distB="0" distL="114300" distR="114300">
            <wp:extent cx="6115685" cy="3439795"/>
            <wp:effectExtent l="0" t="0" r="10795" b="4445"/>
            <wp:docPr id="13" name="Picture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7"/>
                    <pic:cNvPicPr>
                      <a:picLocks noChangeAspect="1"/>
                    </pic:cNvPicPr>
                  </pic:nvPicPr>
                  <pic:blipFill>
                    <a:blip r:embed="rId39"/>
                    <a:stretch>
                      <a:fillRect/>
                    </a:stretch>
                  </pic:blipFill>
                  <pic:spPr>
                    <a:xfrm>
                      <a:off x="0" y="0"/>
                      <a:ext cx="6115685" cy="3439795"/>
                    </a:xfrm>
                    <a:prstGeom prst="rect">
                      <a:avLst/>
                    </a:prstGeom>
                  </pic:spPr>
                </pic:pic>
              </a:graphicData>
            </a:graphic>
          </wp:inline>
        </w:drawing>
      </w: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r>
        <w:rPr>
          <w:rFonts w:hint="default"/>
          <w:lang w:val="en-US"/>
        </w:rPr>
        <w:drawing>
          <wp:inline distT="0" distB="0" distL="114300" distR="114300">
            <wp:extent cx="6115685" cy="3439795"/>
            <wp:effectExtent l="0" t="0" r="10795" b="4445"/>
            <wp:docPr id="10"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0"/>
                    <pic:cNvPicPr>
                      <a:picLocks noChangeAspect="1"/>
                    </pic:cNvPicPr>
                  </pic:nvPicPr>
                  <pic:blipFill>
                    <a:blip r:embed="rId40"/>
                    <a:stretch>
                      <a:fillRect/>
                    </a:stretch>
                  </pic:blipFill>
                  <pic:spPr>
                    <a:xfrm>
                      <a:off x="0" y="0"/>
                      <a:ext cx="6115685" cy="3439795"/>
                    </a:xfrm>
                    <a:prstGeom prst="rect">
                      <a:avLst/>
                    </a:prstGeom>
                  </pic:spPr>
                </pic:pic>
              </a:graphicData>
            </a:graphic>
          </wp:inline>
        </w:drawing>
      </w:r>
    </w:p>
    <w:p>
      <w:pPr>
        <w:spacing w:after="0"/>
        <w:jc w:val="both"/>
        <w:rPr>
          <w:rFonts w:hint="default"/>
          <w:lang w:val="en-US"/>
        </w:rPr>
      </w:pPr>
    </w:p>
    <w:p>
      <w:pPr>
        <w:spacing w:after="0"/>
        <w:jc w:val="both"/>
        <w:rPr>
          <w:rFonts w:hint="default"/>
          <w:lang w:val="en-US"/>
        </w:rPr>
      </w:pPr>
    </w:p>
    <w:p>
      <w:pPr>
        <w:spacing w:after="0"/>
        <w:jc w:val="both"/>
        <w:rPr>
          <w:rFonts w:hint="default"/>
          <w:lang w:val="en-US"/>
        </w:rPr>
      </w:pPr>
      <w:r>
        <w:rPr>
          <w:rFonts w:hint="default"/>
          <w:lang w:val="en-US"/>
        </w:rPr>
        <w:drawing>
          <wp:inline distT="0" distB="0" distL="114300" distR="114300">
            <wp:extent cx="6115685" cy="3439795"/>
            <wp:effectExtent l="0" t="0" r="10795" b="4445"/>
            <wp:docPr id="8" name="Picture 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1"/>
                    <pic:cNvPicPr>
                      <a:picLocks noChangeAspect="1"/>
                    </pic:cNvPicPr>
                  </pic:nvPicPr>
                  <pic:blipFill>
                    <a:blip r:embed="rId41"/>
                    <a:stretch>
                      <a:fillRect/>
                    </a:stretch>
                  </pic:blipFill>
                  <pic:spPr>
                    <a:xfrm>
                      <a:off x="0" y="0"/>
                      <a:ext cx="6115685" cy="3439795"/>
                    </a:xfrm>
                    <a:prstGeom prst="rect">
                      <a:avLst/>
                    </a:prstGeom>
                  </pic:spPr>
                </pic:pic>
              </a:graphicData>
            </a:graphic>
          </wp:inline>
        </w:drawing>
      </w: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r>
        <w:rPr>
          <w:rFonts w:hint="default"/>
          <w:lang w:val="en-US"/>
        </w:rPr>
        <w:drawing>
          <wp:inline distT="0" distB="0" distL="114300" distR="114300">
            <wp:extent cx="6115685" cy="3439795"/>
            <wp:effectExtent l="0" t="0" r="10795" b="4445"/>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
                    <pic:cNvPicPr>
                      <a:picLocks noChangeAspect="1"/>
                    </pic:cNvPicPr>
                  </pic:nvPicPr>
                  <pic:blipFill>
                    <a:blip r:embed="rId42"/>
                    <a:stretch>
                      <a:fillRect/>
                    </a:stretch>
                  </pic:blipFill>
                  <pic:spPr>
                    <a:xfrm>
                      <a:off x="0" y="0"/>
                      <a:ext cx="6115685" cy="3439795"/>
                    </a:xfrm>
                    <a:prstGeom prst="rect">
                      <a:avLst/>
                    </a:prstGeom>
                  </pic:spPr>
                </pic:pic>
              </a:graphicData>
            </a:graphic>
          </wp:inline>
        </w:drawing>
      </w:r>
      <w:r>
        <w:rPr>
          <w:rFonts w:hint="default"/>
          <w:lang w:val="en-US"/>
        </w:rPr>
        <w:drawing>
          <wp:inline distT="0" distB="0" distL="114300" distR="114300">
            <wp:extent cx="6115685" cy="3439795"/>
            <wp:effectExtent l="0" t="0" r="10795" b="4445"/>
            <wp:docPr id="11" name="Picture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9"/>
                    <pic:cNvPicPr>
                      <a:picLocks noChangeAspect="1"/>
                    </pic:cNvPicPr>
                  </pic:nvPicPr>
                  <pic:blipFill>
                    <a:blip r:embed="rId43"/>
                    <a:stretch>
                      <a:fillRect/>
                    </a:stretch>
                  </pic:blipFill>
                  <pic:spPr>
                    <a:xfrm>
                      <a:off x="0" y="0"/>
                      <a:ext cx="6115685" cy="3439795"/>
                    </a:xfrm>
                    <a:prstGeom prst="rect">
                      <a:avLst/>
                    </a:prstGeom>
                  </pic:spPr>
                </pic:pic>
              </a:graphicData>
            </a:graphic>
          </wp:inline>
        </w:drawing>
      </w: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pPr>
    </w:p>
    <w:p>
      <w:pPr>
        <w:spacing w:after="0"/>
        <w:jc w:val="both"/>
        <w:rPr>
          <w:rFonts w:hint="default"/>
          <w:lang w:val="en-US"/>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lang w:val="en-US"/>
        </w:rPr>
        <w:drawing>
          <wp:inline distT="0" distB="0" distL="114300" distR="114300">
            <wp:extent cx="6115685" cy="3439795"/>
            <wp:effectExtent l="0" t="0" r="10795" b="4445"/>
            <wp:docPr id="6" name="Picture 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
                    <pic:cNvPicPr>
                      <a:picLocks noChangeAspect="1"/>
                    </pic:cNvPicPr>
                  </pic:nvPicPr>
                  <pic:blipFill>
                    <a:blip r:embed="rId44"/>
                    <a:stretch>
                      <a:fillRect/>
                    </a:stretch>
                  </pic:blipFill>
                  <pic:spPr>
                    <a:xfrm>
                      <a:off x="0" y="0"/>
                      <a:ext cx="6115685" cy="3439795"/>
                    </a:xfrm>
                    <a:prstGeom prst="rect">
                      <a:avLst/>
                    </a:prstGeom>
                  </pic:spPr>
                </pic:pic>
              </a:graphicData>
            </a:graphic>
          </wp:inline>
        </w:drawing>
      </w:r>
    </w:p>
    <w:p>
      <w:pPr>
        <w:pStyle w:val="10"/>
        <w:spacing w:before="79"/>
        <w:ind w:left="725" w:right="664"/>
        <w:jc w:val="center"/>
        <w:rPr>
          <w:rFonts w:hint="default"/>
          <w:lang w:val="en-US"/>
        </w:rPr>
      </w:pPr>
      <w:r>
        <w:t>CHAPTER-</w:t>
      </w:r>
      <w:r>
        <w:rPr>
          <w:rFonts w:hint="default"/>
          <w:lang w:val="en-US"/>
        </w:rPr>
        <w:t>11</w:t>
      </w:r>
    </w:p>
    <w:p>
      <w:pPr>
        <w:pStyle w:val="5"/>
        <w:spacing w:before="119"/>
        <w:ind w:right="666"/>
        <w:jc w:val="center"/>
      </w:pPr>
      <w:r>
        <w:t>MAINTENANCE</w:t>
      </w:r>
    </w:p>
    <w:p>
      <w:pPr>
        <w:pStyle w:val="10"/>
        <w:spacing w:before="121"/>
        <w:ind w:left="340" w:right="276" w:firstLine="720"/>
        <w:jc w:val="both"/>
      </w:pPr>
      <w:r>
        <w:t>The</w:t>
      </w:r>
      <w:r>
        <w:rPr>
          <w:spacing w:val="1"/>
        </w:rPr>
        <w:t xml:space="preserve"> </w:t>
      </w:r>
      <w:r>
        <w:t>maintenance</w:t>
      </w:r>
      <w:r>
        <w:rPr>
          <w:spacing w:val="1"/>
        </w:rPr>
        <w:t xml:space="preserve"> </w:t>
      </w:r>
      <w:r>
        <w:t>phase</w:t>
      </w:r>
      <w:r>
        <w:rPr>
          <w:spacing w:val="1"/>
        </w:rPr>
        <w:t xml:space="preserve"> </w:t>
      </w:r>
      <w:r>
        <w:t>involves</w:t>
      </w:r>
      <w:r>
        <w:rPr>
          <w:spacing w:val="1"/>
        </w:rPr>
        <w:t xml:space="preserve"> </w:t>
      </w:r>
      <w:r>
        <w:t>making</w:t>
      </w:r>
      <w:r>
        <w:rPr>
          <w:spacing w:val="1"/>
        </w:rPr>
        <w:t xml:space="preserve"> </w:t>
      </w:r>
      <w:r>
        <w:t>changes</w:t>
      </w:r>
      <w:r>
        <w:rPr>
          <w:spacing w:val="1"/>
        </w:rPr>
        <w:t xml:space="preserve"> </w:t>
      </w:r>
      <w:r>
        <w:t>to</w:t>
      </w:r>
      <w:r>
        <w:rPr>
          <w:spacing w:val="1"/>
        </w:rPr>
        <w:t xml:space="preserve"> </w:t>
      </w:r>
      <w:r>
        <w:t>hardware,</w:t>
      </w:r>
      <w:r>
        <w:rPr>
          <w:spacing w:val="1"/>
        </w:rPr>
        <w:t xml:space="preserve"> </w:t>
      </w:r>
      <w:r>
        <w:t>software,</w:t>
      </w:r>
      <w:r>
        <w:rPr>
          <w:spacing w:val="1"/>
        </w:rPr>
        <w:t xml:space="preserve"> </w:t>
      </w:r>
      <w:r>
        <w:t>and</w:t>
      </w:r>
      <w:r>
        <w:rPr>
          <w:spacing w:val="1"/>
        </w:rPr>
        <w:t xml:space="preserve"> </w:t>
      </w:r>
      <w:r>
        <w:t>documentation</w:t>
      </w:r>
      <w:r>
        <w:rPr>
          <w:spacing w:val="-3"/>
        </w:rPr>
        <w:t xml:space="preserve"> </w:t>
      </w:r>
      <w:r>
        <w:t>to</w:t>
      </w:r>
      <w:r>
        <w:rPr>
          <w:spacing w:val="-2"/>
        </w:rPr>
        <w:t xml:space="preserve"> </w:t>
      </w:r>
      <w:r>
        <w:t>support</w:t>
      </w:r>
      <w:r>
        <w:rPr>
          <w:spacing w:val="-3"/>
        </w:rPr>
        <w:t xml:space="preserve"> </w:t>
      </w:r>
      <w:r>
        <w:t>its</w:t>
      </w:r>
      <w:r>
        <w:rPr>
          <w:spacing w:val="-2"/>
        </w:rPr>
        <w:t xml:space="preserve"> </w:t>
      </w:r>
      <w:r>
        <w:t>operational</w:t>
      </w:r>
      <w:r>
        <w:rPr>
          <w:spacing w:val="-1"/>
        </w:rPr>
        <w:t xml:space="preserve"> </w:t>
      </w:r>
      <w:r>
        <w:t>effectiveness.</w:t>
      </w:r>
      <w:r>
        <w:rPr>
          <w:spacing w:val="-2"/>
        </w:rPr>
        <w:t xml:space="preserve"> </w:t>
      </w:r>
      <w:r>
        <w:t>It</w:t>
      </w:r>
      <w:r>
        <w:rPr>
          <w:spacing w:val="-3"/>
        </w:rPr>
        <w:t xml:space="preserve"> </w:t>
      </w:r>
      <w:r>
        <w:t>includes</w:t>
      </w:r>
      <w:r>
        <w:rPr>
          <w:spacing w:val="-2"/>
        </w:rPr>
        <w:t xml:space="preserve"> </w:t>
      </w:r>
      <w:r>
        <w:t>making</w:t>
      </w:r>
      <w:r>
        <w:rPr>
          <w:spacing w:val="-1"/>
        </w:rPr>
        <w:t xml:space="preserve"> </w:t>
      </w:r>
      <w:r>
        <w:t>changes</w:t>
      </w:r>
      <w:r>
        <w:rPr>
          <w:spacing w:val="-1"/>
        </w:rPr>
        <w:t xml:space="preserve"> </w:t>
      </w:r>
      <w:r>
        <w:t>to</w:t>
      </w:r>
      <w:r>
        <w:rPr>
          <w:spacing w:val="-4"/>
        </w:rPr>
        <w:t xml:space="preserve"> </w:t>
      </w:r>
      <w:r>
        <w:t>improve</w:t>
      </w:r>
      <w:r>
        <w:rPr>
          <w:spacing w:val="-58"/>
        </w:rPr>
        <w:t xml:space="preserve"> </w:t>
      </w:r>
      <w:r>
        <w:t>a system’s performance, correct problems, enhance security, or address user requirements. To</w:t>
      </w:r>
      <w:r>
        <w:rPr>
          <w:spacing w:val="-57"/>
        </w:rPr>
        <w:t xml:space="preserve"> </w:t>
      </w:r>
      <w:r>
        <w:t>ensure modifications do not disrupt operations or degrade a system’s performance or security,</w:t>
      </w:r>
      <w:r>
        <w:rPr>
          <w:spacing w:val="-57"/>
        </w:rPr>
        <w:t xml:space="preserve"> </w:t>
      </w:r>
      <w:r>
        <w:t>organizations</w:t>
      </w:r>
      <w:r>
        <w:rPr>
          <w:spacing w:val="-1"/>
        </w:rPr>
        <w:t xml:space="preserve"> </w:t>
      </w:r>
      <w:r>
        <w:t>should</w:t>
      </w:r>
      <w:r>
        <w:rPr>
          <w:spacing w:val="-1"/>
        </w:rPr>
        <w:t xml:space="preserve"> </w:t>
      </w:r>
      <w:r>
        <w:t>establish appropriate</w:t>
      </w:r>
      <w:r>
        <w:rPr>
          <w:spacing w:val="-1"/>
        </w:rPr>
        <w:t xml:space="preserve"> </w:t>
      </w:r>
      <w:r>
        <w:t>change</w:t>
      </w:r>
      <w:r>
        <w:rPr>
          <w:spacing w:val="-2"/>
        </w:rPr>
        <w:t xml:space="preserve"> </w:t>
      </w:r>
      <w:r>
        <w:t>management</w:t>
      </w:r>
      <w:r>
        <w:rPr>
          <w:spacing w:val="1"/>
        </w:rPr>
        <w:t xml:space="preserve"> </w:t>
      </w:r>
      <w:r>
        <w:t>standards</w:t>
      </w:r>
      <w:r>
        <w:rPr>
          <w:spacing w:val="-1"/>
        </w:rPr>
        <w:t xml:space="preserve"> </w:t>
      </w:r>
      <w:r>
        <w:t>and procedures.</w:t>
      </w:r>
    </w:p>
    <w:p>
      <w:pPr>
        <w:pStyle w:val="10"/>
        <w:spacing w:before="101"/>
        <w:ind w:left="340" w:right="276" w:firstLine="720"/>
        <w:jc w:val="both"/>
      </w:pPr>
      <w:r>
        <w:t>Routine</w:t>
      </w:r>
      <w:r>
        <w:rPr>
          <w:spacing w:val="1"/>
        </w:rPr>
        <w:t xml:space="preserve"> </w:t>
      </w:r>
      <w:r>
        <w:t>changes</w:t>
      </w:r>
      <w:r>
        <w:rPr>
          <w:spacing w:val="1"/>
        </w:rPr>
        <w:t xml:space="preserve"> </w:t>
      </w:r>
      <w:r>
        <w:t>are</w:t>
      </w:r>
      <w:r>
        <w:rPr>
          <w:spacing w:val="1"/>
        </w:rPr>
        <w:t xml:space="preserve"> </w:t>
      </w:r>
      <w:r>
        <w:t>not</w:t>
      </w:r>
      <w:r>
        <w:rPr>
          <w:spacing w:val="1"/>
        </w:rPr>
        <w:t xml:space="preserve"> </w:t>
      </w:r>
      <w:r>
        <w:t>as</w:t>
      </w:r>
      <w:r>
        <w:rPr>
          <w:spacing w:val="1"/>
        </w:rPr>
        <w:t xml:space="preserve"> </w:t>
      </w:r>
      <w:r>
        <w:t>complex</w:t>
      </w:r>
      <w:r>
        <w:rPr>
          <w:spacing w:val="1"/>
        </w:rPr>
        <w:t xml:space="preserve"> </w:t>
      </w:r>
      <w:r>
        <w:t>as</w:t>
      </w:r>
      <w:r>
        <w:rPr>
          <w:spacing w:val="1"/>
        </w:rPr>
        <w:t xml:space="preserve"> </w:t>
      </w:r>
      <w:r>
        <w:t>major</w:t>
      </w:r>
      <w:r>
        <w:rPr>
          <w:spacing w:val="1"/>
        </w:rPr>
        <w:t xml:space="preserve"> </w:t>
      </w:r>
      <w:r>
        <w:t>modifications</w:t>
      </w:r>
      <w:r>
        <w:rPr>
          <w:spacing w:val="1"/>
        </w:rPr>
        <w:t xml:space="preserve"> </w:t>
      </w:r>
      <w:r>
        <w:t>and</w:t>
      </w:r>
      <w:r>
        <w:rPr>
          <w:spacing w:val="1"/>
        </w:rPr>
        <w:t xml:space="preserve"> </w:t>
      </w:r>
      <w:r>
        <w:t>can</w:t>
      </w:r>
      <w:r>
        <w:rPr>
          <w:spacing w:val="1"/>
        </w:rPr>
        <w:t xml:space="preserve"> </w:t>
      </w:r>
      <w:r>
        <w:t>usually</w:t>
      </w:r>
      <w:r>
        <w:rPr>
          <w:spacing w:val="1"/>
        </w:rPr>
        <w:t xml:space="preserve"> </w:t>
      </w:r>
      <w:r>
        <w:t>be</w:t>
      </w:r>
      <w:r>
        <w:rPr>
          <w:spacing w:val="-57"/>
        </w:rPr>
        <w:t xml:space="preserve"> </w:t>
      </w:r>
      <w:r>
        <w:t>implemented</w:t>
      </w:r>
      <w:r>
        <w:rPr>
          <w:spacing w:val="1"/>
        </w:rPr>
        <w:t xml:space="preserve"> </w:t>
      </w:r>
      <w:r>
        <w:t>in</w:t>
      </w:r>
      <w:r>
        <w:rPr>
          <w:spacing w:val="1"/>
        </w:rPr>
        <w:t xml:space="preserve"> </w:t>
      </w:r>
      <w:r>
        <w:t>the</w:t>
      </w:r>
      <w:r>
        <w:rPr>
          <w:spacing w:val="1"/>
        </w:rPr>
        <w:t xml:space="preserve"> </w:t>
      </w:r>
      <w:r>
        <w:t>normal</w:t>
      </w:r>
      <w:r>
        <w:rPr>
          <w:spacing w:val="1"/>
        </w:rPr>
        <w:t xml:space="preserve"> </w:t>
      </w:r>
      <w:r>
        <w:t>course</w:t>
      </w:r>
      <w:r>
        <w:rPr>
          <w:spacing w:val="1"/>
        </w:rPr>
        <w:t xml:space="preserve"> </w:t>
      </w:r>
      <w:r>
        <w:t>of</w:t>
      </w:r>
      <w:r>
        <w:rPr>
          <w:spacing w:val="1"/>
        </w:rPr>
        <w:t xml:space="preserve"> </w:t>
      </w:r>
      <w:r>
        <w:t>business.</w:t>
      </w:r>
      <w:r>
        <w:rPr>
          <w:spacing w:val="1"/>
        </w:rPr>
        <w:t xml:space="preserve"> </w:t>
      </w:r>
      <w:r>
        <w:t>Routine</w:t>
      </w:r>
      <w:r>
        <w:rPr>
          <w:spacing w:val="1"/>
        </w:rPr>
        <w:t xml:space="preserve"> </w:t>
      </w:r>
      <w:r>
        <w:t>change</w:t>
      </w:r>
      <w:r>
        <w:rPr>
          <w:spacing w:val="1"/>
        </w:rPr>
        <w:t xml:space="preserve"> </w:t>
      </w:r>
      <w:r>
        <w:t>controls</w:t>
      </w:r>
      <w:r>
        <w:rPr>
          <w:spacing w:val="1"/>
        </w:rPr>
        <w:t xml:space="preserve"> </w:t>
      </w:r>
      <w:r>
        <w:t>should</w:t>
      </w:r>
      <w:r>
        <w:rPr>
          <w:spacing w:val="1"/>
        </w:rPr>
        <w:t xml:space="preserve"> </w:t>
      </w:r>
      <w:r>
        <w:t>include</w:t>
      </w:r>
      <w:r>
        <w:rPr>
          <w:spacing w:val="-57"/>
        </w:rPr>
        <w:t xml:space="preserve"> </w:t>
      </w:r>
      <w:r>
        <w:t>procedures for requesting, evaluating, approving, testing, installing, and documenting website</w:t>
      </w:r>
      <w:r>
        <w:rPr>
          <w:spacing w:val="-57"/>
        </w:rPr>
        <w:t xml:space="preserve"> </w:t>
      </w:r>
      <w:r>
        <w:t>modifications.</w:t>
      </w:r>
      <w:r>
        <w:rPr>
          <w:spacing w:val="-6"/>
        </w:rPr>
        <w:t xml:space="preserve"> </w:t>
      </w:r>
      <w:r>
        <w:t>Maintaining</w:t>
      </w:r>
      <w:r>
        <w:rPr>
          <w:spacing w:val="-5"/>
        </w:rPr>
        <w:t xml:space="preserve"> </w:t>
      </w:r>
      <w:r>
        <w:t>accurate,</w:t>
      </w:r>
      <w:r>
        <w:rPr>
          <w:spacing w:val="-6"/>
        </w:rPr>
        <w:t xml:space="preserve"> </w:t>
      </w:r>
      <w:r>
        <w:t>up-to-date</w:t>
      </w:r>
      <w:r>
        <w:rPr>
          <w:spacing w:val="-4"/>
        </w:rPr>
        <w:t xml:space="preserve"> </w:t>
      </w:r>
      <w:r>
        <w:t>hardware</w:t>
      </w:r>
      <w:r>
        <w:rPr>
          <w:spacing w:val="-5"/>
        </w:rPr>
        <w:t xml:space="preserve"> </w:t>
      </w:r>
      <w:r>
        <w:t>and</w:t>
      </w:r>
      <w:r>
        <w:rPr>
          <w:spacing w:val="-6"/>
        </w:rPr>
        <w:t xml:space="preserve"> </w:t>
      </w:r>
      <w:r>
        <w:t>software</w:t>
      </w:r>
      <w:r>
        <w:rPr>
          <w:spacing w:val="-5"/>
        </w:rPr>
        <w:t xml:space="preserve"> </w:t>
      </w:r>
      <w:r>
        <w:t>inventories</w:t>
      </w:r>
      <w:r>
        <w:rPr>
          <w:spacing w:val="-4"/>
        </w:rPr>
        <w:t xml:space="preserve"> </w:t>
      </w:r>
      <w:r>
        <w:t>is</w:t>
      </w:r>
      <w:r>
        <w:rPr>
          <w:spacing w:val="-7"/>
        </w:rPr>
        <w:t xml:space="preserve"> </w:t>
      </w:r>
      <w:r>
        <w:t>a</w:t>
      </w:r>
      <w:r>
        <w:rPr>
          <w:spacing w:val="-5"/>
        </w:rPr>
        <w:t xml:space="preserve"> </w:t>
      </w:r>
      <w:r>
        <w:t>critical</w:t>
      </w:r>
      <w:r>
        <w:rPr>
          <w:spacing w:val="-58"/>
        </w:rPr>
        <w:t xml:space="preserve"> </w:t>
      </w:r>
      <w:r>
        <w:t>part</w:t>
      </w:r>
      <w:r>
        <w:rPr>
          <w:spacing w:val="1"/>
        </w:rPr>
        <w:t xml:space="preserve"> </w:t>
      </w:r>
      <w:r>
        <w:t>of</w:t>
      </w:r>
      <w:r>
        <w:rPr>
          <w:spacing w:val="1"/>
        </w:rPr>
        <w:t xml:space="preserve"> </w:t>
      </w:r>
      <w:r>
        <w:t>all</w:t>
      </w:r>
      <w:r>
        <w:rPr>
          <w:spacing w:val="1"/>
        </w:rPr>
        <w:t xml:space="preserve"> </w:t>
      </w:r>
      <w:r>
        <w:t>change</w:t>
      </w:r>
      <w:r>
        <w:rPr>
          <w:spacing w:val="1"/>
        </w:rPr>
        <w:t xml:space="preserve"> </w:t>
      </w:r>
      <w:r>
        <w:t>management</w:t>
      </w:r>
      <w:r>
        <w:rPr>
          <w:spacing w:val="1"/>
        </w:rPr>
        <w:t xml:space="preserve"> </w:t>
      </w:r>
      <w:r>
        <w:t>processes.</w:t>
      </w:r>
      <w:r>
        <w:rPr>
          <w:spacing w:val="1"/>
        </w:rPr>
        <w:t xml:space="preserve"> </w:t>
      </w:r>
      <w:r>
        <w:t>Management</w:t>
      </w:r>
      <w:r>
        <w:rPr>
          <w:spacing w:val="1"/>
        </w:rPr>
        <w:t xml:space="preserve"> </w:t>
      </w:r>
      <w:r>
        <w:t>should</w:t>
      </w:r>
      <w:r>
        <w:rPr>
          <w:spacing w:val="1"/>
        </w:rPr>
        <w:t xml:space="preserve"> </w:t>
      </w:r>
      <w:r>
        <w:t>carefully</w:t>
      </w:r>
      <w:r>
        <w:rPr>
          <w:spacing w:val="1"/>
        </w:rPr>
        <w:t xml:space="preserve"> </w:t>
      </w:r>
      <w:r>
        <w:t>document</w:t>
      </w:r>
      <w:r>
        <w:rPr>
          <w:spacing w:val="1"/>
        </w:rPr>
        <w:t xml:space="preserve"> </w:t>
      </w:r>
      <w:r>
        <w:t>all</w:t>
      </w:r>
      <w:r>
        <w:rPr>
          <w:spacing w:val="1"/>
        </w:rPr>
        <w:t xml:space="preserve"> </w:t>
      </w:r>
      <w:r>
        <w:t>modifications</w:t>
      </w:r>
      <w:r>
        <w:rPr>
          <w:spacing w:val="1"/>
        </w:rPr>
        <w:t xml:space="preserve"> </w:t>
      </w:r>
      <w:r>
        <w:t>to</w:t>
      </w:r>
      <w:r>
        <w:rPr>
          <w:spacing w:val="1"/>
        </w:rPr>
        <w:t xml:space="preserve"> </w:t>
      </w:r>
      <w:r>
        <w:t>ensure</w:t>
      </w:r>
      <w:r>
        <w:rPr>
          <w:spacing w:val="1"/>
        </w:rPr>
        <w:t xml:space="preserve"> </w:t>
      </w:r>
      <w:r>
        <w:t>accurate</w:t>
      </w:r>
      <w:r>
        <w:rPr>
          <w:spacing w:val="1"/>
        </w:rPr>
        <w:t xml:space="preserve"> </w:t>
      </w:r>
      <w:r>
        <w:t>system</w:t>
      </w:r>
      <w:r>
        <w:rPr>
          <w:spacing w:val="1"/>
        </w:rPr>
        <w:t xml:space="preserve"> </w:t>
      </w:r>
      <w:r>
        <w:t>inventories.</w:t>
      </w:r>
      <w:r>
        <w:rPr>
          <w:spacing w:val="1"/>
        </w:rPr>
        <w:t xml:space="preserve"> </w:t>
      </w:r>
      <w:r>
        <w:t>Management</w:t>
      </w:r>
      <w:r>
        <w:rPr>
          <w:spacing w:val="1"/>
        </w:rPr>
        <w:t xml:space="preserve"> </w:t>
      </w:r>
      <w:r>
        <w:t>should</w:t>
      </w:r>
      <w:r>
        <w:rPr>
          <w:spacing w:val="1"/>
        </w:rPr>
        <w:t xml:space="preserve"> </w:t>
      </w:r>
      <w:r>
        <w:t>coordinate</w:t>
      </w:r>
      <w:r>
        <w:rPr>
          <w:spacing w:val="1"/>
        </w:rPr>
        <w:t xml:space="preserve"> </w:t>
      </w:r>
      <w:r>
        <w:t>all</w:t>
      </w:r>
      <w:r>
        <w:rPr>
          <w:spacing w:val="1"/>
        </w:rPr>
        <w:t xml:space="preserve"> </w:t>
      </w:r>
      <w:r>
        <w:t>technology related changes through an oversight committee and assign an appropriate party</w:t>
      </w:r>
      <w:r>
        <w:rPr>
          <w:spacing w:val="1"/>
        </w:rPr>
        <w:t xml:space="preserve"> </w:t>
      </w:r>
      <w:r>
        <w:t>responsibility for administering software patch management programs. Quality assurance,</w:t>
      </w:r>
      <w:r>
        <w:rPr>
          <w:spacing w:val="1"/>
        </w:rPr>
        <w:t xml:space="preserve"> </w:t>
      </w:r>
      <w:r>
        <w:t>security,</w:t>
      </w:r>
      <w:r>
        <w:rPr>
          <w:spacing w:val="1"/>
        </w:rPr>
        <w:t xml:space="preserve"> </w:t>
      </w:r>
      <w:r>
        <w:t>audit,</w:t>
      </w:r>
      <w:r>
        <w:rPr>
          <w:spacing w:val="1"/>
        </w:rPr>
        <w:t xml:space="preserve"> </w:t>
      </w:r>
      <w:r>
        <w:t>regulatory</w:t>
      </w:r>
      <w:r>
        <w:rPr>
          <w:spacing w:val="1"/>
        </w:rPr>
        <w:t xml:space="preserve"> </w:t>
      </w:r>
      <w:r>
        <w:t>compliance,</w:t>
      </w:r>
      <w:r>
        <w:rPr>
          <w:spacing w:val="1"/>
        </w:rPr>
        <w:t xml:space="preserve"> </w:t>
      </w:r>
      <w:r>
        <w:t>network,</w:t>
      </w:r>
      <w:r>
        <w:rPr>
          <w:spacing w:val="1"/>
        </w:rPr>
        <w:t xml:space="preserve"> </w:t>
      </w:r>
      <w:r>
        <w:t>and</w:t>
      </w:r>
      <w:r>
        <w:rPr>
          <w:spacing w:val="1"/>
        </w:rPr>
        <w:t xml:space="preserve"> </w:t>
      </w:r>
      <w:r>
        <w:t>end-user</w:t>
      </w:r>
      <w:r>
        <w:rPr>
          <w:spacing w:val="1"/>
        </w:rPr>
        <w:t xml:space="preserve"> </w:t>
      </w:r>
      <w:r>
        <w:t>personnel</w:t>
      </w:r>
      <w:r>
        <w:rPr>
          <w:spacing w:val="1"/>
        </w:rPr>
        <w:t xml:space="preserve"> </w:t>
      </w:r>
      <w:r>
        <w:t>should</w:t>
      </w:r>
      <w:r>
        <w:rPr>
          <w:spacing w:val="1"/>
        </w:rPr>
        <w:t xml:space="preserve"> </w:t>
      </w:r>
      <w:r>
        <w:t>be</w:t>
      </w:r>
      <w:r>
        <w:rPr>
          <w:spacing w:val="1"/>
        </w:rPr>
        <w:t xml:space="preserve"> </w:t>
      </w:r>
      <w:r>
        <w:t>appropriately included in change management processes. Risk and security review should be</w:t>
      </w:r>
      <w:r>
        <w:rPr>
          <w:spacing w:val="1"/>
        </w:rPr>
        <w:t xml:space="preserve"> </w:t>
      </w:r>
      <w:r>
        <w:t>done</w:t>
      </w:r>
      <w:r>
        <w:rPr>
          <w:spacing w:val="-1"/>
        </w:rPr>
        <w:t xml:space="preserve"> </w:t>
      </w:r>
      <w:r>
        <w:t>whenever a</w:t>
      </w:r>
      <w:r>
        <w:rPr>
          <w:spacing w:val="-1"/>
        </w:rPr>
        <w:t xml:space="preserve"> </w:t>
      </w:r>
      <w:r>
        <w:t>system modification</w:t>
      </w:r>
      <w:r>
        <w:rPr>
          <w:spacing w:val="-1"/>
        </w:rPr>
        <w:t xml:space="preserve"> </w:t>
      </w:r>
      <w:r>
        <w:t>is</w:t>
      </w:r>
      <w:r>
        <w:rPr>
          <w:spacing w:val="2"/>
        </w:rPr>
        <w:t xml:space="preserve"> </w:t>
      </w:r>
      <w:r>
        <w:t>implemented</w:t>
      </w:r>
      <w:r>
        <w:rPr>
          <w:spacing w:val="-1"/>
        </w:rPr>
        <w:t xml:space="preserve"> </w:t>
      </w:r>
      <w:r>
        <w:t>to</w:t>
      </w:r>
      <w:r>
        <w:rPr>
          <w:spacing w:val="-1"/>
        </w:rPr>
        <w:t xml:space="preserve"> </w:t>
      </w:r>
      <w:r>
        <w:t>ensure</w:t>
      </w:r>
      <w:r>
        <w:rPr>
          <w:spacing w:val="-1"/>
        </w:rPr>
        <w:t xml:space="preserve"> </w:t>
      </w:r>
      <w:r>
        <w:t>controls remain in</w:t>
      </w:r>
      <w:r>
        <w:rPr>
          <w:spacing w:val="-1"/>
        </w:rPr>
        <w:t xml:space="preserve"> </w:t>
      </w:r>
      <w:r>
        <w:t>place.</w:t>
      </w:r>
    </w:p>
    <w:p>
      <w:pPr>
        <w:pStyle w:val="10"/>
        <w:spacing w:before="100"/>
        <w:ind w:left="340"/>
        <w:jc w:val="both"/>
      </w:pPr>
      <w:r>
        <w:t>For</w:t>
      </w:r>
      <w:r>
        <w:rPr>
          <w:spacing w:val="-1"/>
        </w:rPr>
        <w:t xml:space="preserve"> </w:t>
      </w:r>
      <w:r>
        <w:t>maintenance</w:t>
      </w:r>
      <w:r>
        <w:rPr>
          <w:spacing w:val="-1"/>
        </w:rPr>
        <w:t xml:space="preserve"> </w:t>
      </w:r>
      <w:r>
        <w:t>of the</w:t>
      </w:r>
      <w:r>
        <w:rPr>
          <w:spacing w:val="-3"/>
        </w:rPr>
        <w:t xml:space="preserve"> </w:t>
      </w:r>
      <w:r>
        <w:t>website:</w:t>
      </w:r>
    </w:p>
    <w:p>
      <w:pPr>
        <w:pStyle w:val="18"/>
        <w:numPr>
          <w:ilvl w:val="0"/>
          <w:numId w:val="10"/>
        </w:numPr>
        <w:tabs>
          <w:tab w:val="left" w:pos="1061"/>
        </w:tabs>
        <w:spacing w:before="100" w:after="0" w:line="240" w:lineRule="auto"/>
        <w:ind w:left="1060" w:right="0" w:hanging="361"/>
        <w:jc w:val="both"/>
        <w:rPr>
          <w:sz w:val="24"/>
        </w:rPr>
      </w:pPr>
      <w:r>
        <w:rPr>
          <w:sz w:val="24"/>
        </w:rPr>
        <w:t>The</w:t>
      </w:r>
      <w:r>
        <w:rPr>
          <w:spacing w:val="-2"/>
          <w:sz w:val="24"/>
        </w:rPr>
        <w:t xml:space="preserve"> </w:t>
      </w:r>
      <w:r>
        <w:rPr>
          <w:sz w:val="24"/>
        </w:rPr>
        <w:t>database</w:t>
      </w:r>
      <w:r>
        <w:rPr>
          <w:spacing w:val="-1"/>
          <w:sz w:val="24"/>
        </w:rPr>
        <w:t xml:space="preserve"> </w:t>
      </w:r>
      <w:r>
        <w:rPr>
          <w:sz w:val="24"/>
        </w:rPr>
        <w:t>has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updated</w:t>
      </w:r>
      <w:r>
        <w:rPr>
          <w:spacing w:val="-1"/>
          <w:sz w:val="24"/>
        </w:rPr>
        <w:t xml:space="preserve"> </w:t>
      </w:r>
      <w:r>
        <w:rPr>
          <w:sz w:val="24"/>
        </w:rPr>
        <w:t>regularly</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new</w:t>
      </w:r>
      <w:r>
        <w:rPr>
          <w:spacing w:val="-1"/>
          <w:sz w:val="24"/>
        </w:rPr>
        <w:t xml:space="preserve"> </w:t>
      </w:r>
      <w:r>
        <w:rPr>
          <w:sz w:val="24"/>
        </w:rPr>
        <w:t>available</w:t>
      </w:r>
      <w:r>
        <w:rPr>
          <w:spacing w:val="-1"/>
          <w:sz w:val="24"/>
        </w:rPr>
        <w:t xml:space="preserve"> </w:t>
      </w:r>
      <w:r>
        <w:rPr>
          <w:sz w:val="24"/>
        </w:rPr>
        <w:t>information.</w:t>
      </w:r>
    </w:p>
    <w:p>
      <w:pPr>
        <w:pStyle w:val="18"/>
        <w:numPr>
          <w:ilvl w:val="0"/>
          <w:numId w:val="10"/>
        </w:numPr>
        <w:tabs>
          <w:tab w:val="left" w:pos="1061"/>
        </w:tabs>
        <w:spacing w:before="0" w:after="0" w:line="240" w:lineRule="auto"/>
        <w:ind w:left="1060" w:right="0" w:hanging="361"/>
        <w:jc w:val="both"/>
        <w:rPr>
          <w:sz w:val="24"/>
        </w:rPr>
      </w:pPr>
      <w:r>
        <w:rPr>
          <w:sz w:val="24"/>
        </w:rPr>
        <w:t>Redundant</w:t>
      </w:r>
      <w:r>
        <w:rPr>
          <w:spacing w:val="-1"/>
          <w:sz w:val="24"/>
        </w:rPr>
        <w:t xml:space="preserve"> </w:t>
      </w:r>
      <w:r>
        <w:rPr>
          <w:sz w:val="24"/>
        </w:rPr>
        <w:t>and</w:t>
      </w:r>
      <w:r>
        <w:rPr>
          <w:spacing w:val="-1"/>
          <w:sz w:val="24"/>
        </w:rPr>
        <w:t xml:space="preserve"> </w:t>
      </w:r>
      <w:r>
        <w:rPr>
          <w:sz w:val="24"/>
        </w:rPr>
        <w:t>false</w:t>
      </w:r>
      <w:r>
        <w:rPr>
          <w:spacing w:val="-1"/>
          <w:sz w:val="24"/>
        </w:rPr>
        <w:t xml:space="preserve"> </w:t>
      </w:r>
      <w:r>
        <w:rPr>
          <w:sz w:val="24"/>
        </w:rPr>
        <w:t>information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removed</w:t>
      </w:r>
      <w:r>
        <w:rPr>
          <w:spacing w:val="-1"/>
          <w:sz w:val="24"/>
        </w:rPr>
        <w:t xml:space="preserve"> </w:t>
      </w:r>
      <w:r>
        <w:rPr>
          <w:sz w:val="24"/>
        </w:rPr>
        <w:t>from</w:t>
      </w:r>
      <w:r>
        <w:rPr>
          <w:spacing w:val="-3"/>
          <w:sz w:val="24"/>
        </w:rPr>
        <w:t xml:space="preserve"> </w:t>
      </w:r>
      <w:r>
        <w:rPr>
          <w:sz w:val="24"/>
        </w:rPr>
        <w:t>the database.</w:t>
      </w:r>
    </w:p>
    <w:p>
      <w:pPr>
        <w:pStyle w:val="18"/>
        <w:numPr>
          <w:ilvl w:val="0"/>
          <w:numId w:val="10"/>
        </w:numPr>
        <w:tabs>
          <w:tab w:val="left" w:pos="1061"/>
        </w:tabs>
        <w:spacing w:before="0" w:after="0" w:line="240" w:lineRule="auto"/>
        <w:ind w:left="1060" w:right="280" w:hanging="360"/>
        <w:jc w:val="both"/>
        <w:rPr>
          <w:sz w:val="24"/>
        </w:rPr>
      </w:pPr>
      <w:r>
        <w:rPr>
          <w:sz w:val="24"/>
        </w:rPr>
        <w:t xml:space="preserve">Newer version of </w:t>
      </w:r>
      <w:r>
        <w:rPr>
          <w:rFonts w:hint="default"/>
          <w:sz w:val="24"/>
          <w:lang w:val="en-US"/>
        </w:rPr>
        <w:t>FIREBASE</w:t>
      </w:r>
      <w:r>
        <w:rPr>
          <w:sz w:val="24"/>
        </w:rPr>
        <w:t xml:space="preserve"> can be used for up gradation of website and to</w:t>
      </w:r>
      <w:r>
        <w:rPr>
          <w:spacing w:val="1"/>
          <w:sz w:val="24"/>
        </w:rPr>
        <w:t xml:space="preserve"> </w:t>
      </w:r>
      <w:r>
        <w:rPr>
          <w:sz w:val="24"/>
        </w:rPr>
        <w:t>improve</w:t>
      </w:r>
      <w:r>
        <w:rPr>
          <w:spacing w:val="-1"/>
          <w:sz w:val="24"/>
        </w:rPr>
        <w:t xml:space="preserve"> </w:t>
      </w:r>
      <w:r>
        <w:rPr>
          <w:sz w:val="24"/>
        </w:rPr>
        <w:t>the overall performance of the system.</w:t>
      </w:r>
    </w:p>
    <w:p>
      <w:pPr>
        <w:spacing w:after="0" w:line="240" w:lineRule="auto"/>
        <w:jc w:val="both"/>
        <w:rPr>
          <w:sz w:val="24"/>
        </w:rPr>
        <w:sectPr>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rPr>
          <w:sz w:val="20"/>
        </w:rPr>
      </w:pPr>
    </w:p>
    <w:p>
      <w:pPr>
        <w:pStyle w:val="10"/>
        <w:spacing w:before="79"/>
        <w:ind w:left="725" w:right="664"/>
        <w:jc w:val="center"/>
        <w:rPr>
          <w:rFonts w:hint="default"/>
          <w:lang w:val="en-US"/>
        </w:rPr>
      </w:pPr>
      <w:r>
        <w:t>CHAPTER-1</w:t>
      </w:r>
      <w:r>
        <w:rPr>
          <w:rFonts w:hint="default"/>
          <w:lang w:val="en-US"/>
        </w:rPr>
        <w:t>2</w:t>
      </w:r>
    </w:p>
    <w:p>
      <w:pPr>
        <w:pStyle w:val="10"/>
        <w:spacing w:before="10"/>
        <w:rPr>
          <w:sz w:val="27"/>
        </w:rPr>
      </w:pPr>
    </w:p>
    <w:p>
      <w:pPr>
        <w:pStyle w:val="5"/>
        <w:ind w:left="724" w:right="667"/>
        <w:jc w:val="center"/>
      </w:pPr>
      <w:r>
        <w:t>FUTURE</w:t>
      </w:r>
      <w:r>
        <w:rPr>
          <w:spacing w:val="-1"/>
        </w:rPr>
        <w:t xml:space="preserve"> </w:t>
      </w:r>
      <w:r>
        <w:t>SCOPE</w:t>
      </w:r>
      <w:r>
        <w:rPr>
          <w:spacing w:val="-1"/>
        </w:rPr>
        <w:t xml:space="preserve"> </w:t>
      </w:r>
      <w:r>
        <w:t>&amp;</w:t>
      </w:r>
      <w:r>
        <w:rPr>
          <w:spacing w:val="-3"/>
        </w:rPr>
        <w:t xml:space="preserve"> </w:t>
      </w:r>
      <w:r>
        <w:t>FUTURE</w:t>
      </w:r>
      <w:r>
        <w:rPr>
          <w:spacing w:val="-1"/>
        </w:rPr>
        <w:t xml:space="preserve"> </w:t>
      </w:r>
      <w:r>
        <w:t>ENHANCEMENT</w:t>
      </w:r>
    </w:p>
    <w:p>
      <w:pPr>
        <w:pStyle w:val="10"/>
        <w:rPr>
          <w:sz w:val="30"/>
        </w:rPr>
      </w:pPr>
    </w:p>
    <w:p>
      <w:pPr>
        <w:pStyle w:val="10"/>
        <w:rPr>
          <w:sz w:val="30"/>
        </w:rPr>
      </w:pPr>
    </w:p>
    <w:p>
      <w:pPr>
        <w:pStyle w:val="10"/>
        <w:rPr>
          <w:sz w:val="30"/>
        </w:rPr>
      </w:pPr>
    </w:p>
    <w:p>
      <w:pPr>
        <w:pStyle w:val="10"/>
        <w:rPr>
          <w:sz w:val="33"/>
        </w:rPr>
      </w:pPr>
    </w:p>
    <w:p>
      <w:pPr>
        <w:spacing w:before="1"/>
        <w:ind w:left="725" w:right="606" w:firstLine="0"/>
        <w:jc w:val="center"/>
        <w:rPr>
          <w:b/>
          <w:sz w:val="24"/>
        </w:rPr>
      </w:pPr>
      <w:r>
        <w:rPr>
          <w:b/>
          <w:sz w:val="24"/>
        </w:rPr>
        <w:t>PROJECT</w:t>
      </w:r>
      <w:r>
        <w:rPr>
          <w:b/>
          <w:spacing w:val="-1"/>
          <w:sz w:val="24"/>
        </w:rPr>
        <w:t xml:space="preserve"> </w:t>
      </w:r>
      <w:r>
        <w:rPr>
          <w:b/>
          <w:sz w:val="24"/>
        </w:rPr>
        <w:t>NAME:</w:t>
      </w:r>
    </w:p>
    <w:p>
      <w:pPr>
        <w:pStyle w:val="4"/>
        <w:spacing w:before="120"/>
        <w:ind w:right="595"/>
        <w:rPr>
          <w:rFonts w:hint="default"/>
          <w:lang w:val="en-US"/>
        </w:rPr>
      </w:pPr>
      <w:r>
        <w:rPr>
          <w:lang w:val="en-US"/>
        </w:rPr>
        <w:t>ABHI ECOMMERCE</w:t>
      </w:r>
    </w:p>
    <w:p>
      <w:pPr>
        <w:pStyle w:val="18"/>
        <w:numPr>
          <w:ilvl w:val="0"/>
          <w:numId w:val="11"/>
        </w:numPr>
        <w:tabs>
          <w:tab w:val="left" w:pos="1061"/>
        </w:tabs>
        <w:spacing w:before="245" w:after="0" w:line="276" w:lineRule="auto"/>
        <w:ind w:left="1060" w:right="276" w:hanging="360"/>
        <w:jc w:val="left"/>
        <w:rPr>
          <w:sz w:val="24"/>
        </w:rPr>
      </w:pPr>
      <w:r>
        <w:rPr>
          <w:sz w:val="24"/>
          <w:lang w:val="en-US"/>
        </w:rPr>
        <w:t>ABHI ECOMMERCE</w:t>
      </w:r>
      <w:r>
        <w:rPr>
          <w:spacing w:val="-5"/>
          <w:sz w:val="24"/>
        </w:rPr>
        <w:t xml:space="preserve"> </w:t>
      </w:r>
      <w:r>
        <w:rPr>
          <w:sz w:val="24"/>
        </w:rPr>
        <w:t>would</w:t>
      </w:r>
      <w:r>
        <w:rPr>
          <w:spacing w:val="-5"/>
          <w:sz w:val="24"/>
        </w:rPr>
        <w:t xml:space="preserve"> </w:t>
      </w:r>
      <w:r>
        <w:rPr>
          <w:sz w:val="24"/>
        </w:rPr>
        <w:t>help</w:t>
      </w:r>
      <w:r>
        <w:rPr>
          <w:spacing w:val="-5"/>
          <w:sz w:val="24"/>
        </w:rPr>
        <w:t xml:space="preserve"> </w:t>
      </w:r>
      <w:r>
        <w:rPr>
          <w:sz w:val="24"/>
        </w:rPr>
        <w:t>each</w:t>
      </w:r>
      <w:r>
        <w:rPr>
          <w:spacing w:val="-3"/>
          <w:sz w:val="24"/>
        </w:rPr>
        <w:t xml:space="preserve"> </w:t>
      </w:r>
      <w:r>
        <w:rPr>
          <w:sz w:val="24"/>
        </w:rPr>
        <w:t>and</w:t>
      </w:r>
      <w:r>
        <w:rPr>
          <w:spacing w:val="-6"/>
          <w:sz w:val="24"/>
        </w:rPr>
        <w:t xml:space="preserve"> </w:t>
      </w:r>
      <w:r>
        <w:rPr>
          <w:sz w:val="24"/>
        </w:rPr>
        <w:t>every</w:t>
      </w:r>
      <w:r>
        <w:rPr>
          <w:spacing w:val="-4"/>
          <w:sz w:val="24"/>
        </w:rPr>
        <w:t xml:space="preserve"> </w:t>
      </w:r>
      <w:r>
        <w:rPr>
          <w:sz w:val="24"/>
        </w:rPr>
        <w:t>person</w:t>
      </w:r>
      <w:r>
        <w:rPr>
          <w:spacing w:val="-5"/>
          <w:sz w:val="24"/>
        </w:rPr>
        <w:t xml:space="preserve"> </w:t>
      </w:r>
      <w:r>
        <w:rPr>
          <w:sz w:val="24"/>
        </w:rPr>
        <w:t>to</w:t>
      </w:r>
      <w:r>
        <w:rPr>
          <w:spacing w:val="-6"/>
          <w:sz w:val="24"/>
        </w:rPr>
        <w:t xml:space="preserve"> </w:t>
      </w:r>
      <w:r>
        <w:rPr>
          <w:sz w:val="24"/>
        </w:rPr>
        <w:t>find</w:t>
      </w:r>
      <w:r>
        <w:rPr>
          <w:spacing w:val="-4"/>
          <w:sz w:val="24"/>
        </w:rPr>
        <w:t xml:space="preserve"> </w:t>
      </w:r>
      <w:r>
        <w:rPr>
          <w:sz w:val="24"/>
        </w:rPr>
        <w:t>any</w:t>
      </w:r>
      <w:r>
        <w:rPr>
          <w:spacing w:val="-5"/>
          <w:sz w:val="24"/>
        </w:rPr>
        <w:t xml:space="preserve"> </w:t>
      </w:r>
      <w:r>
        <w:rPr>
          <w:rFonts w:hint="default"/>
          <w:spacing w:val="-5"/>
          <w:sz w:val="24"/>
          <w:lang w:val="en-US"/>
        </w:rPr>
        <w:t>product</w:t>
      </w:r>
      <w:r>
        <w:rPr>
          <w:spacing w:val="-3"/>
          <w:sz w:val="24"/>
        </w:rPr>
        <w:t xml:space="preserve"> </w:t>
      </w:r>
      <w:r>
        <w:rPr>
          <w:sz w:val="24"/>
        </w:rPr>
        <w:t>via</w:t>
      </w:r>
      <w:r>
        <w:rPr>
          <w:spacing w:val="-3"/>
          <w:sz w:val="24"/>
        </w:rPr>
        <w:t xml:space="preserve"> </w:t>
      </w:r>
      <w:r>
        <w:rPr>
          <w:sz w:val="24"/>
        </w:rPr>
        <w:t>our</w:t>
      </w:r>
      <w:r>
        <w:rPr>
          <w:spacing w:val="-6"/>
          <w:sz w:val="24"/>
        </w:rPr>
        <w:t xml:space="preserve"> </w:t>
      </w:r>
      <w:r>
        <w:rPr>
          <w:sz w:val="24"/>
        </w:rPr>
        <w:t>website</w:t>
      </w:r>
      <w:r>
        <w:rPr>
          <w:spacing w:val="-5"/>
          <w:sz w:val="24"/>
        </w:rPr>
        <w:t xml:space="preserve"> </w:t>
      </w:r>
      <w:r>
        <w:rPr>
          <w:sz w:val="24"/>
        </w:rPr>
        <w:t>and</w:t>
      </w:r>
      <w:r>
        <w:rPr>
          <w:spacing w:val="-5"/>
          <w:sz w:val="24"/>
        </w:rPr>
        <w:t xml:space="preserve"> </w:t>
      </w:r>
      <w:r>
        <w:rPr>
          <w:sz w:val="24"/>
        </w:rPr>
        <w:t>get</w:t>
      </w:r>
      <w:r>
        <w:rPr>
          <w:spacing w:val="-57"/>
          <w:sz w:val="24"/>
        </w:rPr>
        <w:t xml:space="preserve"> </w:t>
      </w:r>
      <w:r>
        <w:rPr>
          <w:sz w:val="24"/>
        </w:rPr>
        <w:t>it</w:t>
      </w:r>
      <w:r>
        <w:rPr>
          <w:spacing w:val="-1"/>
          <w:sz w:val="24"/>
        </w:rPr>
        <w:t xml:space="preserve"> </w:t>
      </w:r>
      <w:r>
        <w:rPr>
          <w:sz w:val="24"/>
        </w:rPr>
        <w:t>at home it will save their time.</w:t>
      </w:r>
    </w:p>
    <w:p>
      <w:pPr>
        <w:pStyle w:val="18"/>
        <w:numPr>
          <w:ilvl w:val="0"/>
          <w:numId w:val="11"/>
        </w:numPr>
        <w:tabs>
          <w:tab w:val="left" w:pos="1061"/>
        </w:tabs>
        <w:spacing w:before="201" w:after="0" w:line="240" w:lineRule="auto"/>
        <w:ind w:left="1060" w:right="0" w:hanging="361"/>
        <w:jc w:val="left"/>
        <w:rPr>
          <w:sz w:val="24"/>
        </w:rPr>
      </w:pPr>
      <w:r>
        <w:rPr>
          <w:sz w:val="24"/>
        </w:rPr>
        <w:t>It</w:t>
      </w:r>
      <w:r>
        <w:rPr>
          <w:spacing w:val="-1"/>
          <w:sz w:val="24"/>
        </w:rPr>
        <w:t xml:space="preserve"> </w:t>
      </w:r>
      <w:r>
        <w:rPr>
          <w:sz w:val="24"/>
        </w:rPr>
        <w:t>would</w:t>
      </w:r>
      <w:r>
        <w:rPr>
          <w:spacing w:val="-1"/>
          <w:sz w:val="24"/>
        </w:rPr>
        <w:t xml:space="preserve"> </w:t>
      </w:r>
      <w:r>
        <w:rPr>
          <w:sz w:val="24"/>
        </w:rPr>
        <w:t>provide</w:t>
      </w:r>
      <w:r>
        <w:rPr>
          <w:spacing w:val="-1"/>
          <w:sz w:val="24"/>
        </w:rPr>
        <w:t xml:space="preserve"> </w:t>
      </w:r>
      <w:r>
        <w:rPr>
          <w:sz w:val="24"/>
        </w:rPr>
        <w:t>huge collection</w:t>
      </w:r>
      <w:r>
        <w:rPr>
          <w:spacing w:val="-1"/>
          <w:sz w:val="24"/>
        </w:rPr>
        <w:t xml:space="preserve"> </w:t>
      </w:r>
      <w:r>
        <w:rPr>
          <w:sz w:val="24"/>
        </w:rPr>
        <w:t>of</w:t>
      </w:r>
      <w:r>
        <w:rPr>
          <w:spacing w:val="-2"/>
          <w:sz w:val="24"/>
        </w:rPr>
        <w:t xml:space="preserve"> </w:t>
      </w:r>
      <w:r>
        <w:rPr>
          <w:sz w:val="24"/>
          <w:lang w:val="en-US"/>
        </w:rPr>
        <w:t>products</w:t>
      </w:r>
      <w:r>
        <w:rPr>
          <w:sz w:val="24"/>
        </w:rPr>
        <w:t xml:space="preserve"> of</w:t>
      </w:r>
      <w:r>
        <w:rPr>
          <w:spacing w:val="-1"/>
          <w:sz w:val="24"/>
        </w:rPr>
        <w:t xml:space="preserve"> </w:t>
      </w:r>
      <w:r>
        <w:rPr>
          <w:sz w:val="24"/>
        </w:rPr>
        <w:t>all</w:t>
      </w:r>
      <w:r>
        <w:rPr>
          <w:spacing w:val="-1"/>
          <w:sz w:val="24"/>
        </w:rPr>
        <w:t xml:space="preserve"> </w:t>
      </w:r>
      <w:r>
        <w:rPr>
          <w:sz w:val="24"/>
        </w:rPr>
        <w:t>fields.</w:t>
      </w:r>
    </w:p>
    <w:p>
      <w:pPr>
        <w:pStyle w:val="10"/>
        <w:spacing w:before="4"/>
        <w:rPr>
          <w:sz w:val="13"/>
        </w:rPr>
      </w:pPr>
    </w:p>
    <w:p>
      <w:pPr>
        <w:pStyle w:val="10"/>
        <w:rPr>
          <w:sz w:val="30"/>
        </w:rPr>
      </w:pPr>
    </w:p>
    <w:p>
      <w:pPr>
        <w:pStyle w:val="10"/>
        <w:spacing w:before="3"/>
        <w:rPr>
          <w:sz w:val="44"/>
        </w:rPr>
      </w:pPr>
    </w:p>
    <w:p>
      <w:pPr>
        <w:spacing w:before="0"/>
        <w:ind w:right="663"/>
        <w:jc w:val="both"/>
        <w:rPr>
          <w:sz w:val="20"/>
        </w:rPr>
        <w:sectPr>
          <w:pgSz w:w="11910" w:h="16840"/>
          <w:pgMar w:top="136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0"/>
        <w:spacing w:before="79"/>
        <w:ind w:left="725" w:right="664"/>
        <w:jc w:val="center"/>
        <w:rPr>
          <w:rFonts w:hint="default"/>
          <w:lang w:val="en-US"/>
        </w:rPr>
      </w:pPr>
      <w:r>
        <w:t>CHAPTER-1</w:t>
      </w:r>
      <w:r>
        <w:rPr>
          <w:rFonts w:hint="default"/>
          <w:lang w:val="en-US"/>
        </w:rPr>
        <w:t>3</w:t>
      </w:r>
    </w:p>
    <w:p>
      <w:pPr>
        <w:pStyle w:val="10"/>
        <w:spacing w:before="10"/>
        <w:rPr>
          <w:sz w:val="20"/>
        </w:rPr>
      </w:pPr>
    </w:p>
    <w:p>
      <w:pPr>
        <w:pStyle w:val="5"/>
        <w:ind w:right="666"/>
        <w:jc w:val="center"/>
      </w:pPr>
      <w:r>
        <w:t>CONCLUSION</w:t>
      </w:r>
    </w:p>
    <w:p>
      <w:pPr>
        <w:pStyle w:val="10"/>
        <w:spacing w:before="250"/>
        <w:ind w:left="340" w:right="278" w:firstLine="720"/>
        <w:jc w:val="both"/>
      </w:pPr>
      <w:r>
        <w:t>We</w:t>
      </w:r>
      <w:r>
        <w:rPr>
          <w:spacing w:val="-13"/>
        </w:rPr>
        <w:t xml:space="preserve"> </w:t>
      </w:r>
      <w:r>
        <w:t>have</w:t>
      </w:r>
      <w:r>
        <w:rPr>
          <w:spacing w:val="-12"/>
        </w:rPr>
        <w:t xml:space="preserve"> </w:t>
      </w:r>
      <w:r>
        <w:t>successfully</w:t>
      </w:r>
      <w:r>
        <w:rPr>
          <w:spacing w:val="-14"/>
        </w:rPr>
        <w:t xml:space="preserve"> </w:t>
      </w:r>
      <w:r>
        <w:t>implemented</w:t>
      </w:r>
      <w:r>
        <w:rPr>
          <w:spacing w:val="-12"/>
        </w:rPr>
        <w:t xml:space="preserve"> </w:t>
      </w:r>
      <w:r>
        <w:t>the</w:t>
      </w:r>
      <w:r>
        <w:rPr>
          <w:spacing w:val="-12"/>
        </w:rPr>
        <w:t xml:space="preserve"> </w:t>
      </w:r>
      <w:r>
        <w:t>site</w:t>
      </w:r>
      <w:r>
        <w:rPr>
          <w:spacing w:val="-14"/>
        </w:rPr>
        <w:t xml:space="preserve"> </w:t>
      </w:r>
      <w:r>
        <w:t>‘</w:t>
      </w:r>
      <w:r>
        <w:rPr>
          <w:lang w:val="en-US"/>
        </w:rPr>
        <w:t>ABHI ECOMMERCE</w:t>
      </w:r>
      <w:r>
        <w:t>’.</w:t>
      </w:r>
      <w:r>
        <w:rPr>
          <w:spacing w:val="-12"/>
        </w:rPr>
        <w:t xml:space="preserve"> </w:t>
      </w:r>
      <w:r>
        <w:t>With</w:t>
      </w:r>
      <w:r>
        <w:rPr>
          <w:spacing w:val="-13"/>
        </w:rPr>
        <w:t xml:space="preserve"> </w:t>
      </w:r>
      <w:r>
        <w:t>the</w:t>
      </w:r>
      <w:r>
        <w:rPr>
          <w:spacing w:val="-13"/>
        </w:rPr>
        <w:t xml:space="preserve"> </w:t>
      </w:r>
      <w:r>
        <w:t>help</w:t>
      </w:r>
      <w:r>
        <w:rPr>
          <w:spacing w:val="-13"/>
        </w:rPr>
        <w:t xml:space="preserve"> </w:t>
      </w:r>
      <w:r>
        <w:t>of</w:t>
      </w:r>
      <w:r>
        <w:rPr>
          <w:spacing w:val="-14"/>
        </w:rPr>
        <w:t xml:space="preserve"> </w:t>
      </w:r>
      <w:r>
        <w:t>various</w:t>
      </w:r>
      <w:r>
        <w:rPr>
          <w:spacing w:val="-13"/>
        </w:rPr>
        <w:t xml:space="preserve"> </w:t>
      </w:r>
      <w:r>
        <w:t>links</w:t>
      </w:r>
      <w:r>
        <w:rPr>
          <w:spacing w:val="-57"/>
        </w:rPr>
        <w:t xml:space="preserve"> </w:t>
      </w:r>
      <w:r>
        <w:t>and</w:t>
      </w:r>
      <w:r>
        <w:rPr>
          <w:spacing w:val="-2"/>
        </w:rPr>
        <w:t xml:space="preserve"> </w:t>
      </w:r>
      <w:r>
        <w:t>tools,</w:t>
      </w:r>
      <w:r>
        <w:rPr>
          <w:spacing w:val="-1"/>
        </w:rPr>
        <w:t xml:space="preserve"> </w:t>
      </w:r>
      <w:r>
        <w:t>we</w:t>
      </w:r>
      <w:r>
        <w:rPr>
          <w:spacing w:val="-3"/>
        </w:rPr>
        <w:t xml:space="preserve"> </w:t>
      </w:r>
      <w:r>
        <w:t>have</w:t>
      </w:r>
      <w:r>
        <w:rPr>
          <w:spacing w:val="-1"/>
        </w:rPr>
        <w:t xml:space="preserve"> </w:t>
      </w:r>
      <w:r>
        <w:t>been</w:t>
      </w:r>
      <w:r>
        <w:rPr>
          <w:spacing w:val="-2"/>
        </w:rPr>
        <w:t xml:space="preserve"> </w:t>
      </w:r>
      <w:r>
        <w:t>able</w:t>
      </w:r>
      <w:r>
        <w:rPr>
          <w:spacing w:val="-2"/>
        </w:rPr>
        <w:t xml:space="preserve"> </w:t>
      </w:r>
      <w:r>
        <w:t>to</w:t>
      </w:r>
      <w:r>
        <w:rPr>
          <w:spacing w:val="-1"/>
        </w:rPr>
        <w:t xml:space="preserve"> </w:t>
      </w:r>
      <w:r>
        <w:t>provide</w:t>
      </w:r>
      <w:r>
        <w:rPr>
          <w:spacing w:val="-1"/>
        </w:rPr>
        <w:t xml:space="preserve"> </w:t>
      </w:r>
      <w:r>
        <w:t>a</w:t>
      </w:r>
      <w:r>
        <w:rPr>
          <w:spacing w:val="-2"/>
        </w:rPr>
        <w:t xml:space="preserve"> </w:t>
      </w:r>
      <w:r>
        <w:t>site</w:t>
      </w:r>
      <w:r>
        <w:rPr>
          <w:spacing w:val="-1"/>
        </w:rPr>
        <w:t xml:space="preserve"> </w:t>
      </w:r>
      <w:r>
        <w:t>which</w:t>
      </w:r>
      <w:r>
        <w:rPr>
          <w:spacing w:val="-2"/>
        </w:rPr>
        <w:t xml:space="preserve"> </w:t>
      </w:r>
      <w:r>
        <w:t>will</w:t>
      </w:r>
      <w:r>
        <w:rPr>
          <w:spacing w:val="-1"/>
        </w:rPr>
        <w:t xml:space="preserve"> </w:t>
      </w:r>
      <w:r>
        <w:t>be live</w:t>
      </w:r>
      <w:r>
        <w:rPr>
          <w:spacing w:val="-2"/>
        </w:rPr>
        <w:t xml:space="preserve"> </w:t>
      </w:r>
      <w:r>
        <w:t>soon</w:t>
      </w:r>
      <w:r>
        <w:rPr>
          <w:spacing w:val="-1"/>
        </w:rPr>
        <w:t xml:space="preserve"> </w:t>
      </w:r>
      <w:r>
        <w:t>and</w:t>
      </w:r>
      <w:r>
        <w:rPr>
          <w:spacing w:val="-1"/>
        </w:rPr>
        <w:t xml:space="preserve"> </w:t>
      </w:r>
      <w:r>
        <w:t>running</w:t>
      </w:r>
      <w:r>
        <w:rPr>
          <w:spacing w:val="-3"/>
        </w:rPr>
        <w:t xml:space="preserve"> </w:t>
      </w:r>
      <w:r>
        <w:t>on</w:t>
      </w:r>
      <w:r>
        <w:rPr>
          <w:spacing w:val="-2"/>
        </w:rPr>
        <w:t xml:space="preserve"> </w:t>
      </w:r>
      <w:r>
        <w:t>the</w:t>
      </w:r>
      <w:r>
        <w:rPr>
          <w:spacing w:val="-2"/>
        </w:rPr>
        <w:t xml:space="preserve"> </w:t>
      </w:r>
      <w:r>
        <w:t>web.</w:t>
      </w:r>
      <w:r>
        <w:rPr>
          <w:spacing w:val="-57"/>
        </w:rPr>
        <w:t xml:space="preserve"> </w:t>
      </w:r>
      <w:r>
        <w:t>We</w:t>
      </w:r>
      <w:r>
        <w:rPr>
          <w:spacing w:val="-5"/>
        </w:rPr>
        <w:t xml:space="preserve"> </w:t>
      </w:r>
      <w:r>
        <w:t>have</w:t>
      </w:r>
      <w:r>
        <w:rPr>
          <w:spacing w:val="-5"/>
        </w:rPr>
        <w:t xml:space="preserve"> </w:t>
      </w:r>
      <w:r>
        <w:t>been</w:t>
      </w:r>
      <w:r>
        <w:rPr>
          <w:spacing w:val="-4"/>
        </w:rPr>
        <w:t xml:space="preserve"> </w:t>
      </w:r>
      <w:r>
        <w:t>successful</w:t>
      </w:r>
      <w:r>
        <w:rPr>
          <w:spacing w:val="-5"/>
        </w:rPr>
        <w:t xml:space="preserve"> </w:t>
      </w:r>
      <w:r>
        <w:t>in</w:t>
      </w:r>
      <w:r>
        <w:rPr>
          <w:spacing w:val="-4"/>
        </w:rPr>
        <w:t xml:space="preserve"> </w:t>
      </w:r>
      <w:r>
        <w:t>our</w:t>
      </w:r>
      <w:r>
        <w:rPr>
          <w:spacing w:val="-5"/>
        </w:rPr>
        <w:t xml:space="preserve"> </w:t>
      </w:r>
      <w:r>
        <w:t>attempt</w:t>
      </w:r>
      <w:r>
        <w:rPr>
          <w:spacing w:val="-4"/>
        </w:rPr>
        <w:t xml:space="preserve"> </w:t>
      </w:r>
      <w:r>
        <w:t>to</w:t>
      </w:r>
      <w:r>
        <w:rPr>
          <w:spacing w:val="-5"/>
        </w:rPr>
        <w:t xml:space="preserve"> </w:t>
      </w:r>
      <w:r>
        <w:t>take</w:t>
      </w:r>
      <w:r>
        <w:rPr>
          <w:spacing w:val="-5"/>
        </w:rPr>
        <w:t xml:space="preserve"> </w:t>
      </w:r>
      <w:r>
        <w:t>care</w:t>
      </w:r>
      <w:r>
        <w:rPr>
          <w:spacing w:val="-5"/>
        </w:rPr>
        <w:t xml:space="preserve"> </w:t>
      </w:r>
      <w:r>
        <w:t>of</w:t>
      </w:r>
      <w:r>
        <w:rPr>
          <w:spacing w:val="-6"/>
        </w:rPr>
        <w:t xml:space="preserve"> </w:t>
      </w:r>
      <w:r>
        <w:t>the</w:t>
      </w:r>
      <w:r>
        <w:rPr>
          <w:spacing w:val="-4"/>
        </w:rPr>
        <w:t xml:space="preserve"> </w:t>
      </w:r>
      <w:r>
        <w:t>needs</w:t>
      </w:r>
      <w:r>
        <w:rPr>
          <w:spacing w:val="-4"/>
        </w:rPr>
        <w:t xml:space="preserve"> </w:t>
      </w:r>
      <w:r>
        <w:t>of</w:t>
      </w:r>
      <w:r>
        <w:rPr>
          <w:spacing w:val="-5"/>
        </w:rPr>
        <w:t xml:space="preserve"> </w:t>
      </w:r>
      <w:r>
        <w:t>both</w:t>
      </w:r>
      <w:r>
        <w:rPr>
          <w:spacing w:val="-6"/>
        </w:rPr>
        <w:t xml:space="preserve"> </w:t>
      </w:r>
      <w:r>
        <w:t>the</w:t>
      </w:r>
      <w:r>
        <w:rPr>
          <w:spacing w:val="-3"/>
        </w:rPr>
        <w:t xml:space="preserve"> </w:t>
      </w:r>
      <w:r>
        <w:t>user</w:t>
      </w:r>
      <w:r>
        <w:rPr>
          <w:spacing w:val="-5"/>
        </w:rPr>
        <w:t xml:space="preserve"> </w:t>
      </w:r>
      <w:r>
        <w:t>as</w:t>
      </w:r>
      <w:r>
        <w:rPr>
          <w:spacing w:val="-6"/>
        </w:rPr>
        <w:t xml:space="preserve"> </w:t>
      </w:r>
      <w:r>
        <w:t>well</w:t>
      </w:r>
      <w:r>
        <w:rPr>
          <w:spacing w:val="-4"/>
        </w:rPr>
        <w:t xml:space="preserve"> </w:t>
      </w:r>
      <w:r>
        <w:t>as</w:t>
      </w:r>
      <w:r>
        <w:rPr>
          <w:spacing w:val="-5"/>
        </w:rPr>
        <w:t xml:space="preserve"> </w:t>
      </w:r>
      <w:r>
        <w:t>the</w:t>
      </w:r>
      <w:r>
        <w:rPr>
          <w:spacing w:val="-58"/>
        </w:rPr>
        <w:t xml:space="preserve"> </w:t>
      </w:r>
      <w:r>
        <w:t>administrator.</w:t>
      </w:r>
      <w:r>
        <w:rPr>
          <w:spacing w:val="-1"/>
        </w:rPr>
        <w:t xml:space="preserve"> </w:t>
      </w:r>
      <w:r>
        <w:t>Finally we</w:t>
      </w:r>
      <w:r>
        <w:rPr>
          <w:spacing w:val="-2"/>
        </w:rPr>
        <w:t xml:space="preserve"> </w:t>
      </w:r>
      <w:r>
        <w:t>hope that</w:t>
      </w:r>
      <w:r>
        <w:rPr>
          <w:spacing w:val="-1"/>
        </w:rPr>
        <w:t xml:space="preserve"> </w:t>
      </w:r>
      <w:r>
        <w:t>this will go</w:t>
      </w:r>
      <w:r>
        <w:rPr>
          <w:spacing w:val="-1"/>
        </w:rPr>
        <w:t xml:space="preserve"> </w:t>
      </w:r>
      <w:r>
        <w:t>a long way</w:t>
      </w:r>
      <w:r>
        <w:rPr>
          <w:spacing w:val="-1"/>
        </w:rPr>
        <w:t xml:space="preserve"> </w:t>
      </w:r>
      <w:r>
        <w:t>in popularizing.</w:t>
      </w:r>
    </w:p>
    <w:p>
      <w:pPr>
        <w:pStyle w:val="10"/>
        <w:rPr>
          <w:sz w:val="20"/>
        </w:rPr>
      </w:pPr>
    </w:p>
    <w:p>
      <w:pPr>
        <w:pStyle w:val="10"/>
        <w:rPr>
          <w:sz w:val="20"/>
        </w:rPr>
      </w:pPr>
    </w:p>
    <w:p>
      <w:pPr>
        <w:pStyle w:val="10"/>
        <w:rPr>
          <w:sz w:val="20"/>
        </w:rPr>
      </w:pPr>
    </w:p>
    <w:p>
      <w:pPr>
        <w:pStyle w:val="10"/>
        <w:rPr>
          <w:sz w:val="20"/>
        </w:rPr>
      </w:pPr>
    </w:p>
    <w:p>
      <w:pPr>
        <w:pStyle w:val="4"/>
        <w:spacing w:before="234"/>
        <w:ind w:right="667"/>
      </w:pPr>
      <w:r>
        <w:t>BIBLIOGRAPHY</w:t>
      </w:r>
    </w:p>
    <w:p>
      <w:pPr>
        <w:pStyle w:val="18"/>
        <w:numPr>
          <w:ilvl w:val="0"/>
          <w:numId w:val="0"/>
        </w:numPr>
        <w:tabs>
          <w:tab w:val="left" w:pos="1061"/>
        </w:tabs>
        <w:spacing w:before="198" w:after="0" w:line="240" w:lineRule="auto"/>
        <w:ind w:right="0" w:rightChars="0"/>
        <w:jc w:val="left"/>
        <w:rPr>
          <w:sz w:val="24"/>
        </w:rPr>
      </w:pPr>
    </w:p>
    <w:p>
      <w:pPr>
        <w:pStyle w:val="18"/>
        <w:numPr>
          <w:ilvl w:val="0"/>
          <w:numId w:val="12"/>
        </w:numPr>
        <w:tabs>
          <w:tab w:val="left" w:pos="1061"/>
        </w:tabs>
        <w:spacing w:before="198" w:after="0" w:line="240" w:lineRule="auto"/>
        <w:ind w:left="1060" w:right="0" w:hanging="361"/>
        <w:jc w:val="left"/>
        <w:rPr>
          <w:sz w:val="24"/>
        </w:rPr>
      </w:pPr>
      <w:r>
        <w:fldChar w:fldCharType="begin"/>
      </w:r>
      <w:r>
        <w:instrText xml:space="preserve"> HYPERLINK "http://www.javatutpoint.com/" \h </w:instrText>
      </w:r>
      <w:r>
        <w:fldChar w:fldCharType="separate"/>
      </w:r>
      <w:r>
        <w:rPr>
          <w:sz w:val="24"/>
        </w:rPr>
        <w:t>www.javatutpoint.com</w:t>
      </w:r>
      <w:r>
        <w:rPr>
          <w:sz w:val="24"/>
        </w:rPr>
        <w:fldChar w:fldCharType="end"/>
      </w:r>
    </w:p>
    <w:p>
      <w:pPr>
        <w:pStyle w:val="18"/>
        <w:numPr>
          <w:ilvl w:val="0"/>
          <w:numId w:val="12"/>
        </w:numPr>
        <w:tabs>
          <w:tab w:val="left" w:pos="1061"/>
        </w:tabs>
        <w:spacing w:before="0" w:after="0" w:line="240" w:lineRule="auto"/>
        <w:ind w:left="1060" w:right="0" w:hanging="361"/>
        <w:jc w:val="left"/>
        <w:rPr>
          <w:sz w:val="24"/>
        </w:rPr>
      </w:pPr>
      <w:r>
        <w:fldChar w:fldCharType="begin"/>
      </w:r>
      <w:r>
        <w:instrText xml:space="preserve"> HYPERLINK "http://www.w3schools.com/" \h </w:instrText>
      </w:r>
      <w:r>
        <w:fldChar w:fldCharType="separate"/>
      </w:r>
      <w:r>
        <w:rPr>
          <w:sz w:val="24"/>
        </w:rPr>
        <w:t>www.w3schools.com</w:t>
      </w:r>
      <w:r>
        <w:rPr>
          <w:sz w:val="24"/>
        </w:rPr>
        <w:fldChar w:fldCharType="end"/>
      </w:r>
    </w:p>
    <w:p>
      <w:pPr>
        <w:pStyle w:val="18"/>
        <w:numPr>
          <w:ilvl w:val="0"/>
          <w:numId w:val="12"/>
        </w:numPr>
        <w:tabs>
          <w:tab w:val="left" w:pos="1061"/>
        </w:tabs>
        <w:spacing w:before="0" w:after="0" w:line="240" w:lineRule="auto"/>
        <w:ind w:left="1060" w:right="0" w:hanging="361"/>
        <w:jc w:val="left"/>
        <w:rPr>
          <w:sz w:val="24"/>
        </w:rPr>
      </w:pPr>
      <w:r>
        <w:fldChar w:fldCharType="begin"/>
      </w:r>
      <w:r>
        <w:instrText xml:space="preserve"> HYPERLINK "http://www.getbootstrap.com/" \h </w:instrText>
      </w:r>
      <w:r>
        <w:fldChar w:fldCharType="separate"/>
      </w:r>
      <w:r>
        <w:rPr>
          <w:sz w:val="24"/>
        </w:rPr>
        <w:t>www.getbootstrap.com</w:t>
      </w:r>
      <w:r>
        <w:rPr>
          <w:sz w:val="24"/>
        </w:rPr>
        <w:fldChar w:fldCharType="end"/>
      </w:r>
    </w:p>
    <w:p>
      <w:pPr>
        <w:pStyle w:val="18"/>
        <w:numPr>
          <w:ilvl w:val="0"/>
          <w:numId w:val="12"/>
        </w:numPr>
        <w:tabs>
          <w:tab w:val="left" w:pos="1061"/>
        </w:tabs>
        <w:spacing w:before="0" w:after="0" w:line="240" w:lineRule="auto"/>
        <w:ind w:left="1060" w:right="0" w:hanging="361"/>
        <w:jc w:val="left"/>
        <w:rPr>
          <w:sz w:val="24"/>
        </w:rPr>
      </w:pPr>
      <w:r>
        <w:fldChar w:fldCharType="begin"/>
      </w:r>
      <w:r>
        <w:instrText xml:space="preserve"> HYPERLINK "http://www.codeigniter.com/" \h </w:instrText>
      </w:r>
      <w:r>
        <w:fldChar w:fldCharType="separate"/>
      </w:r>
      <w:r>
        <w:rPr>
          <w:sz w:val="24"/>
        </w:rPr>
        <w:t>www.codeigniter.com</w:t>
      </w:r>
      <w:r>
        <w:rPr>
          <w:sz w:val="24"/>
        </w:rPr>
        <w:fldChar w:fldCharType="end"/>
      </w:r>
    </w:p>
    <w:p>
      <w:pPr>
        <w:pStyle w:val="18"/>
        <w:numPr>
          <w:ilvl w:val="0"/>
          <w:numId w:val="12"/>
        </w:numPr>
        <w:tabs>
          <w:tab w:val="left" w:pos="1061"/>
        </w:tabs>
        <w:spacing w:before="0" w:after="0" w:line="240" w:lineRule="auto"/>
        <w:ind w:left="1060" w:right="0" w:hanging="361"/>
        <w:jc w:val="left"/>
        <w:rPr>
          <w:sz w:val="24"/>
        </w:rPr>
      </w:pPr>
      <w:r>
        <w:fldChar w:fldCharType="begin"/>
      </w:r>
      <w:r>
        <w:instrText xml:space="preserve"> HYPERLINK "http://www.stackoverflow.com/" \h </w:instrText>
      </w:r>
      <w:r>
        <w:fldChar w:fldCharType="separate"/>
      </w:r>
      <w:r>
        <w:rPr>
          <w:sz w:val="24"/>
        </w:rPr>
        <w:t>www.stackoverflow.com</w:t>
      </w:r>
      <w:r>
        <w:rPr>
          <w:sz w:val="24"/>
        </w:rPr>
        <w:fldChar w:fldCharType="end"/>
      </w:r>
    </w:p>
    <w:p>
      <w:pPr>
        <w:pStyle w:val="18"/>
        <w:numPr>
          <w:ilvl w:val="0"/>
          <w:numId w:val="12"/>
        </w:numPr>
        <w:tabs>
          <w:tab w:val="left" w:pos="1061"/>
        </w:tabs>
        <w:spacing w:before="0" w:after="0" w:line="240" w:lineRule="auto"/>
        <w:ind w:left="1060" w:right="0" w:hanging="361"/>
        <w:jc w:val="left"/>
        <w:rPr>
          <w:sz w:val="24"/>
        </w:rPr>
      </w:pPr>
      <w:r>
        <w:fldChar w:fldCharType="begin"/>
      </w:r>
      <w:r>
        <w:instrText xml:space="preserve"> HYPERLINK "http://www.fontawesome.io/" \h </w:instrText>
      </w:r>
      <w:r>
        <w:fldChar w:fldCharType="separate"/>
      </w:r>
      <w:r>
        <w:rPr>
          <w:sz w:val="24"/>
        </w:rPr>
        <w:t>www.fontawesome.io</w:t>
      </w:r>
      <w:r>
        <w:rPr>
          <w:sz w:val="24"/>
        </w:rPr>
        <w:fldChar w:fldCharType="end"/>
      </w:r>
    </w:p>
    <w:p>
      <w:pPr>
        <w:pStyle w:val="18"/>
        <w:numPr>
          <w:ilvl w:val="0"/>
          <w:numId w:val="12"/>
        </w:numPr>
        <w:tabs>
          <w:tab w:val="left" w:pos="1061"/>
        </w:tabs>
        <w:spacing w:before="0" w:after="0" w:line="240" w:lineRule="auto"/>
        <w:ind w:left="1060" w:right="0" w:hanging="361"/>
        <w:jc w:val="left"/>
        <w:rPr>
          <w:sz w:val="24"/>
        </w:rPr>
      </w:pPr>
      <w:r>
        <w:rPr>
          <w:sz w:val="24"/>
        </w:rPr>
        <w:t>Learn</w:t>
      </w:r>
      <w:r>
        <w:rPr>
          <w:spacing w:val="-1"/>
          <w:sz w:val="24"/>
        </w:rPr>
        <w:t xml:space="preserve"> </w:t>
      </w:r>
      <w:r>
        <w:rPr>
          <w:sz w:val="24"/>
        </w:rPr>
        <w:t>HTML and</w:t>
      </w:r>
      <w:r>
        <w:rPr>
          <w:spacing w:val="-1"/>
          <w:sz w:val="24"/>
        </w:rPr>
        <w:t xml:space="preserve"> </w:t>
      </w:r>
      <w:r>
        <w:rPr>
          <w:sz w:val="24"/>
        </w:rPr>
        <w:t>CSS faster(Mark Myers)</w:t>
      </w:r>
    </w:p>
    <w:p>
      <w:pPr>
        <w:pStyle w:val="18"/>
        <w:numPr>
          <w:ilvl w:val="0"/>
          <w:numId w:val="12"/>
        </w:numPr>
        <w:tabs>
          <w:tab w:val="left" w:pos="1061"/>
        </w:tabs>
        <w:spacing w:before="0" w:after="0" w:line="240" w:lineRule="auto"/>
        <w:ind w:left="1060" w:right="0" w:hanging="361"/>
        <w:jc w:val="left"/>
        <w:rPr>
          <w:sz w:val="20"/>
        </w:rPr>
        <w:sectPr>
          <w:pgSz w:w="11910" w:h="16840"/>
          <w:pgMar w:top="142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Wikipedi</w:t>
      </w:r>
      <w:r>
        <w:rPr>
          <w:rFonts w:hint="default"/>
          <w:sz w:val="24"/>
          <w:lang w:val="en-US"/>
        </w:rPr>
        <w:t>a</w:t>
      </w:r>
    </w:p>
    <w:p>
      <w:pPr>
        <w:spacing w:before="92"/>
        <w:ind w:right="663"/>
        <w:jc w:val="both"/>
        <w:rPr>
          <w:sz w:val="20"/>
        </w:rPr>
        <w:sectPr>
          <w:footerReference r:id="rId6" w:type="default"/>
          <w:pgSz w:w="11910" w:h="16840"/>
          <w:pgMar w:top="142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bookmarkStart w:id="0" w:name="_GoBack"/>
      <w:bookmarkEnd w:id="0"/>
    </w:p>
    <w:p>
      <w:pPr>
        <w:spacing w:before="92"/>
        <w:ind w:right="663"/>
        <w:jc w:val="both"/>
        <w:rPr>
          <w:sz w:val="20"/>
        </w:rPr>
        <w:sectPr>
          <w:footerReference r:id="rId7" w:type="default"/>
          <w:pgSz w:w="11910" w:h="16840"/>
          <w:pgMar w:top="142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after="0" w:line="240" w:lineRule="auto"/>
        <w:jc w:val="left"/>
        <w:rPr>
          <w:sz w:val="24"/>
        </w:rPr>
        <w:sectPr>
          <w:footerReference r:id="rId8" w:type="default"/>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8"/>
        <w:numPr>
          <w:numId w:val="0"/>
        </w:numPr>
        <w:tabs>
          <w:tab w:val="left" w:pos="1061"/>
        </w:tabs>
        <w:spacing w:before="0" w:after="0" w:line="240" w:lineRule="auto"/>
        <w:ind w:right="0" w:rightChars="0"/>
        <w:jc w:val="left"/>
        <w:rPr>
          <w:sz w:val="24"/>
        </w:rPr>
      </w:pPr>
    </w:p>
    <w:sectPr>
      <w:footerReference r:id="rId9" w:type="default"/>
      <w:pgSz w:w="11910" w:h="16840"/>
      <w:pgMar w:top="1340" w:right="800" w:bottom="1200" w:left="1460" w:header="0" w:footer="1011"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Palatino Linotype">
    <w:panose1 w:val="02040502050505030304"/>
    <w:charset w:val="01"/>
    <w:family w:val="roman"/>
    <w:pitch w:val="default"/>
    <w:sig w:usb0="E0000287" w:usb1="40000013" w:usb2="00000000" w:usb3="00000000" w:csb0="2000019F" w:csb1="00000000"/>
  </w:font>
  <w:font w:name="Symbol">
    <w:panose1 w:val="05050102010706020507"/>
    <w:charset w:val="02"/>
    <w:family w:val="decorative"/>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49" o:spid="_x0000_s2049" o:spt="202" type="#_x0000_t202" style="position:absolute;left:0pt;margin-left:307.1pt;margin-top:780.35pt;height:13pt;width:17.2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0" w:line="244" w:lineRule="exact"/>
                  <w:ind w:left="60" w:right="0" w:firstLine="0"/>
                  <w:jc w:val="left"/>
                  <w:rPr>
                    <w:rFonts w:ascii="Calibri"/>
                    <w:sz w:val="22"/>
                  </w:rPr>
                </w:pPr>
                <w:r>
                  <w:fldChar w:fldCharType="begin"/>
                </w:r>
                <w:r>
                  <w:rPr>
                    <w:rFonts w:ascii="Calibri"/>
                    <w:sz w:val="22"/>
                  </w:rPr>
                  <w:instrText xml:space="preserve"> PAGE </w:instrText>
                </w:r>
                <w:r>
                  <w:fldChar w:fldCharType="separate"/>
                </w:r>
                <w:r>
                  <w:t>10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7"/>
      <w:numFmt w:val="decimal"/>
      <w:lvlText w:val="%1"/>
      <w:lvlJc w:val="left"/>
      <w:pPr>
        <w:ind w:left="1120" w:hanging="420"/>
        <w:jc w:val="left"/>
      </w:pPr>
      <w:rPr>
        <w:rFonts w:hint="default"/>
        <w:lang w:val="en-US" w:eastAsia="en-US" w:bidi="ar-SA"/>
      </w:rPr>
    </w:lvl>
    <w:lvl w:ilvl="1" w:tentative="0">
      <w:start w:val="1"/>
      <w:numFmt w:val="decimal"/>
      <w:lvlText w:val="%1.%2"/>
      <w:lvlJc w:val="left"/>
      <w:pPr>
        <w:ind w:left="1120" w:hanging="420"/>
        <w:jc w:val="right"/>
      </w:pPr>
      <w:rPr>
        <w:rFonts w:hint="default"/>
        <w:b/>
        <w:bCs/>
        <w:w w:val="99"/>
        <w:lang w:val="en-US" w:eastAsia="en-US" w:bidi="ar-SA"/>
      </w:rPr>
    </w:lvl>
    <w:lvl w:ilvl="2" w:tentative="0">
      <w:start w:val="0"/>
      <w:numFmt w:val="bullet"/>
      <w:lvlText w:val=""/>
      <w:lvlJc w:val="left"/>
      <w:pPr>
        <w:ind w:left="1420"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248" w:hanging="360"/>
      </w:pPr>
      <w:rPr>
        <w:rFonts w:hint="default"/>
        <w:lang w:val="en-US" w:eastAsia="en-US" w:bidi="ar-SA"/>
      </w:rPr>
    </w:lvl>
    <w:lvl w:ilvl="4" w:tentative="0">
      <w:start w:val="0"/>
      <w:numFmt w:val="bullet"/>
      <w:lvlText w:val="•"/>
      <w:lvlJc w:val="left"/>
      <w:pPr>
        <w:ind w:left="4162" w:hanging="360"/>
      </w:pPr>
      <w:rPr>
        <w:rFonts w:hint="default"/>
        <w:lang w:val="en-US" w:eastAsia="en-US" w:bidi="ar-SA"/>
      </w:rPr>
    </w:lvl>
    <w:lvl w:ilvl="5" w:tentative="0">
      <w:start w:val="0"/>
      <w:numFmt w:val="bullet"/>
      <w:lvlText w:val="•"/>
      <w:lvlJc w:val="left"/>
      <w:pPr>
        <w:ind w:left="5076" w:hanging="360"/>
      </w:pPr>
      <w:rPr>
        <w:rFonts w:hint="default"/>
        <w:lang w:val="en-US" w:eastAsia="en-US" w:bidi="ar-SA"/>
      </w:rPr>
    </w:lvl>
    <w:lvl w:ilvl="6" w:tentative="0">
      <w:start w:val="0"/>
      <w:numFmt w:val="bullet"/>
      <w:lvlText w:val="•"/>
      <w:lvlJc w:val="left"/>
      <w:pPr>
        <w:ind w:left="5990" w:hanging="360"/>
      </w:pPr>
      <w:rPr>
        <w:rFonts w:hint="default"/>
        <w:lang w:val="en-US" w:eastAsia="en-US" w:bidi="ar-SA"/>
      </w:rPr>
    </w:lvl>
    <w:lvl w:ilvl="7" w:tentative="0">
      <w:start w:val="0"/>
      <w:numFmt w:val="bullet"/>
      <w:lvlText w:val="•"/>
      <w:lvlJc w:val="left"/>
      <w:pPr>
        <w:ind w:left="6904" w:hanging="360"/>
      </w:pPr>
      <w:rPr>
        <w:rFonts w:hint="default"/>
        <w:lang w:val="en-US" w:eastAsia="en-US" w:bidi="ar-SA"/>
      </w:rPr>
    </w:lvl>
    <w:lvl w:ilvl="8" w:tentative="0">
      <w:start w:val="0"/>
      <w:numFmt w:val="bullet"/>
      <w:lvlText w:val="•"/>
      <w:lvlJc w:val="left"/>
      <w:pPr>
        <w:ind w:left="7818" w:hanging="360"/>
      </w:pPr>
      <w:rPr>
        <w:rFonts w:hint="default"/>
        <w:lang w:val="en-US" w:eastAsia="en-US" w:bidi="ar-SA"/>
      </w:rPr>
    </w:lvl>
  </w:abstractNum>
  <w:abstractNum w:abstractNumId="1">
    <w:nsid w:val="B5E306ED"/>
    <w:multiLevelType w:val="multilevel"/>
    <w:tmpl w:val="B5E306ED"/>
    <w:lvl w:ilvl="0" w:tentative="0">
      <w:start w:val="3"/>
      <w:numFmt w:val="decimal"/>
      <w:lvlText w:val="%1"/>
      <w:lvlJc w:val="left"/>
      <w:pPr>
        <w:ind w:left="3526" w:hanging="631"/>
        <w:jc w:val="left"/>
      </w:pPr>
      <w:rPr>
        <w:rFonts w:hint="default"/>
        <w:lang w:val="en-US" w:eastAsia="en-US" w:bidi="ar-SA"/>
      </w:rPr>
    </w:lvl>
    <w:lvl w:ilvl="1" w:tentative="0">
      <w:start w:val="2"/>
      <w:numFmt w:val="decimal"/>
      <w:lvlText w:val="%1.%2"/>
      <w:lvlJc w:val="left"/>
      <w:pPr>
        <w:ind w:left="3526" w:hanging="631"/>
        <w:jc w:val="left"/>
      </w:pPr>
      <w:rPr>
        <w:rFonts w:hint="default"/>
        <w:lang w:val="en-US" w:eastAsia="en-US" w:bidi="ar-SA"/>
      </w:rPr>
    </w:lvl>
    <w:lvl w:ilvl="2" w:tentative="0">
      <w:start w:val="1"/>
      <w:numFmt w:val="decimal"/>
      <w:lvlText w:val="%1.%2.%3"/>
      <w:lvlJc w:val="left"/>
      <w:pPr>
        <w:ind w:left="3526" w:hanging="631"/>
        <w:jc w:val="right"/>
      </w:pPr>
      <w:rPr>
        <w:rFonts w:hint="default" w:ascii="Times New Roman" w:hAnsi="Times New Roman" w:eastAsia="Times New Roman" w:cs="Times New Roman"/>
        <w:spacing w:val="-1"/>
        <w:w w:val="99"/>
        <w:sz w:val="28"/>
        <w:szCs w:val="28"/>
        <w:lang w:val="en-US" w:eastAsia="en-US" w:bidi="ar-SA"/>
      </w:rPr>
    </w:lvl>
    <w:lvl w:ilvl="3" w:tentative="0">
      <w:start w:val="0"/>
      <w:numFmt w:val="bullet"/>
      <w:lvlText w:val="•"/>
      <w:lvlJc w:val="left"/>
      <w:pPr>
        <w:ind w:left="5357" w:hanging="631"/>
      </w:pPr>
      <w:rPr>
        <w:rFonts w:hint="default"/>
        <w:lang w:val="en-US" w:eastAsia="en-US" w:bidi="ar-SA"/>
      </w:rPr>
    </w:lvl>
    <w:lvl w:ilvl="4" w:tentative="0">
      <w:start w:val="0"/>
      <w:numFmt w:val="bullet"/>
      <w:lvlText w:val="•"/>
      <w:lvlJc w:val="left"/>
      <w:pPr>
        <w:ind w:left="5970" w:hanging="631"/>
      </w:pPr>
      <w:rPr>
        <w:rFonts w:hint="default"/>
        <w:lang w:val="en-US" w:eastAsia="en-US" w:bidi="ar-SA"/>
      </w:rPr>
    </w:lvl>
    <w:lvl w:ilvl="5" w:tentative="0">
      <w:start w:val="0"/>
      <w:numFmt w:val="bullet"/>
      <w:lvlText w:val="•"/>
      <w:lvlJc w:val="left"/>
      <w:pPr>
        <w:ind w:left="6583" w:hanging="631"/>
      </w:pPr>
      <w:rPr>
        <w:rFonts w:hint="default"/>
        <w:lang w:val="en-US" w:eastAsia="en-US" w:bidi="ar-SA"/>
      </w:rPr>
    </w:lvl>
    <w:lvl w:ilvl="6" w:tentative="0">
      <w:start w:val="0"/>
      <w:numFmt w:val="bullet"/>
      <w:lvlText w:val="•"/>
      <w:lvlJc w:val="left"/>
      <w:pPr>
        <w:ind w:left="7195" w:hanging="631"/>
      </w:pPr>
      <w:rPr>
        <w:rFonts w:hint="default"/>
        <w:lang w:val="en-US" w:eastAsia="en-US" w:bidi="ar-SA"/>
      </w:rPr>
    </w:lvl>
    <w:lvl w:ilvl="7" w:tentative="0">
      <w:start w:val="0"/>
      <w:numFmt w:val="bullet"/>
      <w:lvlText w:val="•"/>
      <w:lvlJc w:val="left"/>
      <w:pPr>
        <w:ind w:left="7808" w:hanging="631"/>
      </w:pPr>
      <w:rPr>
        <w:rFonts w:hint="default"/>
        <w:lang w:val="en-US" w:eastAsia="en-US" w:bidi="ar-SA"/>
      </w:rPr>
    </w:lvl>
    <w:lvl w:ilvl="8" w:tentative="0">
      <w:start w:val="0"/>
      <w:numFmt w:val="bullet"/>
      <w:lvlText w:val="•"/>
      <w:lvlJc w:val="left"/>
      <w:pPr>
        <w:ind w:left="8421" w:hanging="631"/>
      </w:pPr>
      <w:rPr>
        <w:rFonts w:hint="default"/>
        <w:lang w:val="en-US" w:eastAsia="en-US" w:bidi="ar-SA"/>
      </w:rPr>
    </w:lvl>
  </w:abstractNum>
  <w:abstractNum w:abstractNumId="2">
    <w:nsid w:val="BF205925"/>
    <w:multiLevelType w:val="multilevel"/>
    <w:tmpl w:val="BF205925"/>
    <w:lvl w:ilvl="0" w:tentative="0">
      <w:start w:val="3"/>
      <w:numFmt w:val="decimal"/>
      <w:lvlText w:val="%1"/>
      <w:lvlJc w:val="left"/>
      <w:pPr>
        <w:ind w:left="3846" w:hanging="420"/>
        <w:jc w:val="left"/>
      </w:pPr>
      <w:rPr>
        <w:rFonts w:hint="default"/>
        <w:lang w:val="en-US" w:eastAsia="en-US" w:bidi="ar-SA"/>
      </w:rPr>
    </w:lvl>
    <w:lvl w:ilvl="1" w:tentative="0">
      <w:start w:val="1"/>
      <w:numFmt w:val="decimal"/>
      <w:lvlText w:val="%1.%2"/>
      <w:lvlJc w:val="left"/>
      <w:pPr>
        <w:ind w:left="3846" w:hanging="420"/>
        <w:jc w:val="right"/>
      </w:pPr>
      <w:rPr>
        <w:rFonts w:hint="default" w:ascii="Times New Roman" w:hAnsi="Times New Roman" w:eastAsia="Times New Roman" w:cs="Times New Roman"/>
        <w:w w:val="99"/>
        <w:sz w:val="28"/>
        <w:szCs w:val="28"/>
        <w:lang w:val="en-US" w:eastAsia="en-US" w:bidi="ar-SA"/>
      </w:rPr>
    </w:lvl>
    <w:lvl w:ilvl="2" w:tentative="0">
      <w:start w:val="1"/>
      <w:numFmt w:val="decimal"/>
      <w:lvlText w:val="%1.%2.%3"/>
      <w:lvlJc w:val="left"/>
      <w:pPr>
        <w:ind w:left="4772" w:hanging="630"/>
        <w:jc w:val="right"/>
      </w:pPr>
      <w:rPr>
        <w:rFonts w:hint="default" w:ascii="Times New Roman" w:hAnsi="Times New Roman" w:eastAsia="Times New Roman" w:cs="Times New Roman"/>
        <w:spacing w:val="-1"/>
        <w:w w:val="99"/>
        <w:sz w:val="28"/>
        <w:szCs w:val="28"/>
        <w:lang w:val="en-US" w:eastAsia="en-US" w:bidi="ar-SA"/>
      </w:rPr>
    </w:lvl>
    <w:lvl w:ilvl="3" w:tentative="0">
      <w:start w:val="0"/>
      <w:numFmt w:val="bullet"/>
      <w:lvlText w:val="•"/>
      <w:lvlJc w:val="left"/>
      <w:pPr>
        <w:ind w:left="5861" w:hanging="630"/>
      </w:pPr>
      <w:rPr>
        <w:rFonts w:hint="default"/>
        <w:lang w:val="en-US" w:eastAsia="en-US" w:bidi="ar-SA"/>
      </w:rPr>
    </w:lvl>
    <w:lvl w:ilvl="4" w:tentative="0">
      <w:start w:val="0"/>
      <w:numFmt w:val="bullet"/>
      <w:lvlText w:val="•"/>
      <w:lvlJc w:val="left"/>
      <w:pPr>
        <w:ind w:left="6402" w:hanging="630"/>
      </w:pPr>
      <w:rPr>
        <w:rFonts w:hint="default"/>
        <w:lang w:val="en-US" w:eastAsia="en-US" w:bidi="ar-SA"/>
      </w:rPr>
    </w:lvl>
    <w:lvl w:ilvl="5" w:tentative="0">
      <w:start w:val="0"/>
      <w:numFmt w:val="bullet"/>
      <w:lvlText w:val="•"/>
      <w:lvlJc w:val="left"/>
      <w:pPr>
        <w:ind w:left="6942" w:hanging="630"/>
      </w:pPr>
      <w:rPr>
        <w:rFonts w:hint="default"/>
        <w:lang w:val="en-US" w:eastAsia="en-US" w:bidi="ar-SA"/>
      </w:rPr>
    </w:lvl>
    <w:lvl w:ilvl="6" w:tentative="0">
      <w:start w:val="0"/>
      <w:numFmt w:val="bullet"/>
      <w:lvlText w:val="•"/>
      <w:lvlJc w:val="left"/>
      <w:pPr>
        <w:ind w:left="7483" w:hanging="630"/>
      </w:pPr>
      <w:rPr>
        <w:rFonts w:hint="default"/>
        <w:lang w:val="en-US" w:eastAsia="en-US" w:bidi="ar-SA"/>
      </w:rPr>
    </w:lvl>
    <w:lvl w:ilvl="7" w:tentative="0">
      <w:start w:val="0"/>
      <w:numFmt w:val="bullet"/>
      <w:lvlText w:val="•"/>
      <w:lvlJc w:val="left"/>
      <w:pPr>
        <w:ind w:left="8024" w:hanging="630"/>
      </w:pPr>
      <w:rPr>
        <w:rFonts w:hint="default"/>
        <w:lang w:val="en-US" w:eastAsia="en-US" w:bidi="ar-SA"/>
      </w:rPr>
    </w:lvl>
    <w:lvl w:ilvl="8" w:tentative="0">
      <w:start w:val="0"/>
      <w:numFmt w:val="bullet"/>
      <w:lvlText w:val="•"/>
      <w:lvlJc w:val="left"/>
      <w:pPr>
        <w:ind w:left="8564" w:hanging="630"/>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1060"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918" w:hanging="360"/>
      </w:pPr>
      <w:rPr>
        <w:rFonts w:hint="default"/>
        <w:lang w:val="en-US" w:eastAsia="en-US" w:bidi="ar-SA"/>
      </w:rPr>
    </w:lvl>
    <w:lvl w:ilvl="2" w:tentative="0">
      <w:start w:val="0"/>
      <w:numFmt w:val="bullet"/>
      <w:lvlText w:val="•"/>
      <w:lvlJc w:val="left"/>
      <w:pPr>
        <w:ind w:left="2777" w:hanging="360"/>
      </w:pPr>
      <w:rPr>
        <w:rFonts w:hint="default"/>
        <w:lang w:val="en-US" w:eastAsia="en-US" w:bidi="ar-SA"/>
      </w:rPr>
    </w:lvl>
    <w:lvl w:ilvl="3" w:tentative="0">
      <w:start w:val="0"/>
      <w:numFmt w:val="bullet"/>
      <w:lvlText w:val="•"/>
      <w:lvlJc w:val="left"/>
      <w:pPr>
        <w:ind w:left="3635" w:hanging="360"/>
      </w:pPr>
      <w:rPr>
        <w:rFonts w:hint="default"/>
        <w:lang w:val="en-US" w:eastAsia="en-US" w:bidi="ar-SA"/>
      </w:rPr>
    </w:lvl>
    <w:lvl w:ilvl="4" w:tentative="0">
      <w:start w:val="0"/>
      <w:numFmt w:val="bullet"/>
      <w:lvlText w:val="•"/>
      <w:lvlJc w:val="left"/>
      <w:pPr>
        <w:ind w:left="4494" w:hanging="360"/>
      </w:pPr>
      <w:rPr>
        <w:rFonts w:hint="default"/>
        <w:lang w:val="en-US" w:eastAsia="en-US" w:bidi="ar-SA"/>
      </w:rPr>
    </w:lvl>
    <w:lvl w:ilvl="5" w:tentative="0">
      <w:start w:val="0"/>
      <w:numFmt w:val="bullet"/>
      <w:lvlText w:val="•"/>
      <w:lvlJc w:val="left"/>
      <w:pPr>
        <w:ind w:left="5353" w:hanging="360"/>
      </w:pPr>
      <w:rPr>
        <w:rFonts w:hint="default"/>
        <w:lang w:val="en-US" w:eastAsia="en-US" w:bidi="ar-SA"/>
      </w:rPr>
    </w:lvl>
    <w:lvl w:ilvl="6" w:tentative="0">
      <w:start w:val="0"/>
      <w:numFmt w:val="bullet"/>
      <w:lvlText w:val="•"/>
      <w:lvlJc w:val="left"/>
      <w:pPr>
        <w:ind w:left="6211" w:hanging="360"/>
      </w:pPr>
      <w:rPr>
        <w:rFonts w:hint="default"/>
        <w:lang w:val="en-US" w:eastAsia="en-US" w:bidi="ar-SA"/>
      </w:rPr>
    </w:lvl>
    <w:lvl w:ilvl="7" w:tentative="0">
      <w:start w:val="0"/>
      <w:numFmt w:val="bullet"/>
      <w:lvlText w:val="•"/>
      <w:lvlJc w:val="left"/>
      <w:pPr>
        <w:ind w:left="7070" w:hanging="360"/>
      </w:pPr>
      <w:rPr>
        <w:rFonts w:hint="default"/>
        <w:lang w:val="en-US" w:eastAsia="en-US" w:bidi="ar-SA"/>
      </w:rPr>
    </w:lvl>
    <w:lvl w:ilvl="8" w:tentative="0">
      <w:start w:val="0"/>
      <w:numFmt w:val="bullet"/>
      <w:lvlText w:val="•"/>
      <w:lvlJc w:val="left"/>
      <w:pPr>
        <w:ind w:left="7929" w:hanging="360"/>
      </w:pPr>
      <w:rPr>
        <w:rFonts w:hint="default"/>
        <w:lang w:val="en-US" w:eastAsia="en-US" w:bidi="ar-SA"/>
      </w:rPr>
    </w:lvl>
  </w:abstractNum>
  <w:abstractNum w:abstractNumId="4">
    <w:nsid w:val="CF092B84"/>
    <w:multiLevelType w:val="multilevel"/>
    <w:tmpl w:val="CF092B84"/>
    <w:lvl w:ilvl="0" w:tentative="0">
      <w:start w:val="2"/>
      <w:numFmt w:val="decimal"/>
      <w:lvlText w:val="%1"/>
      <w:lvlJc w:val="left"/>
      <w:pPr>
        <w:ind w:left="4410" w:hanging="420"/>
        <w:jc w:val="left"/>
      </w:pPr>
      <w:rPr>
        <w:rFonts w:hint="default"/>
        <w:lang w:val="en-US" w:eastAsia="en-US" w:bidi="ar-SA"/>
      </w:rPr>
    </w:lvl>
    <w:lvl w:ilvl="1" w:tentative="0">
      <w:start w:val="1"/>
      <w:numFmt w:val="decimal"/>
      <w:lvlText w:val="%1.%2"/>
      <w:lvlJc w:val="left"/>
      <w:pPr>
        <w:ind w:left="4410" w:hanging="420"/>
        <w:jc w:val="right"/>
      </w:pPr>
      <w:rPr>
        <w:rFonts w:hint="default" w:ascii="Times New Roman" w:hAnsi="Times New Roman" w:eastAsia="Times New Roman" w:cs="Times New Roman"/>
        <w:w w:val="99"/>
        <w:sz w:val="28"/>
        <w:szCs w:val="28"/>
        <w:lang w:val="en-US" w:eastAsia="en-US" w:bidi="ar-SA"/>
      </w:rPr>
    </w:lvl>
    <w:lvl w:ilvl="2" w:tentative="0">
      <w:start w:val="0"/>
      <w:numFmt w:val="bullet"/>
      <w:lvlText w:val="•"/>
      <w:lvlJc w:val="left"/>
      <w:pPr>
        <w:ind w:left="5465" w:hanging="420"/>
      </w:pPr>
      <w:rPr>
        <w:rFonts w:hint="default"/>
        <w:lang w:val="en-US" w:eastAsia="en-US" w:bidi="ar-SA"/>
      </w:rPr>
    </w:lvl>
    <w:lvl w:ilvl="3" w:tentative="0">
      <w:start w:val="0"/>
      <w:numFmt w:val="bullet"/>
      <w:lvlText w:val="•"/>
      <w:lvlJc w:val="left"/>
      <w:pPr>
        <w:ind w:left="5987" w:hanging="420"/>
      </w:pPr>
      <w:rPr>
        <w:rFonts w:hint="default"/>
        <w:lang w:val="en-US" w:eastAsia="en-US" w:bidi="ar-SA"/>
      </w:rPr>
    </w:lvl>
    <w:lvl w:ilvl="4" w:tentative="0">
      <w:start w:val="0"/>
      <w:numFmt w:val="bullet"/>
      <w:lvlText w:val="•"/>
      <w:lvlJc w:val="left"/>
      <w:pPr>
        <w:ind w:left="6510" w:hanging="420"/>
      </w:pPr>
      <w:rPr>
        <w:rFonts w:hint="default"/>
        <w:lang w:val="en-US" w:eastAsia="en-US" w:bidi="ar-SA"/>
      </w:rPr>
    </w:lvl>
    <w:lvl w:ilvl="5" w:tentative="0">
      <w:start w:val="0"/>
      <w:numFmt w:val="bullet"/>
      <w:lvlText w:val="•"/>
      <w:lvlJc w:val="left"/>
      <w:pPr>
        <w:ind w:left="7033" w:hanging="420"/>
      </w:pPr>
      <w:rPr>
        <w:rFonts w:hint="default"/>
        <w:lang w:val="en-US" w:eastAsia="en-US" w:bidi="ar-SA"/>
      </w:rPr>
    </w:lvl>
    <w:lvl w:ilvl="6" w:tentative="0">
      <w:start w:val="0"/>
      <w:numFmt w:val="bullet"/>
      <w:lvlText w:val="•"/>
      <w:lvlJc w:val="left"/>
      <w:pPr>
        <w:ind w:left="7555" w:hanging="420"/>
      </w:pPr>
      <w:rPr>
        <w:rFonts w:hint="default"/>
        <w:lang w:val="en-US" w:eastAsia="en-US" w:bidi="ar-SA"/>
      </w:rPr>
    </w:lvl>
    <w:lvl w:ilvl="7" w:tentative="0">
      <w:start w:val="0"/>
      <w:numFmt w:val="bullet"/>
      <w:lvlText w:val="•"/>
      <w:lvlJc w:val="left"/>
      <w:pPr>
        <w:ind w:left="8078" w:hanging="420"/>
      </w:pPr>
      <w:rPr>
        <w:rFonts w:hint="default"/>
        <w:lang w:val="en-US" w:eastAsia="en-US" w:bidi="ar-SA"/>
      </w:rPr>
    </w:lvl>
    <w:lvl w:ilvl="8" w:tentative="0">
      <w:start w:val="0"/>
      <w:numFmt w:val="bullet"/>
      <w:lvlText w:val="•"/>
      <w:lvlJc w:val="left"/>
      <w:pPr>
        <w:ind w:left="8601" w:hanging="420"/>
      </w:pPr>
      <w:rPr>
        <w:rFonts w:hint="default"/>
        <w:lang w:val="en-US" w:eastAsia="en-US" w:bidi="ar-SA"/>
      </w:rPr>
    </w:lvl>
  </w:abstractNum>
  <w:abstractNum w:abstractNumId="5">
    <w:nsid w:val="0053208E"/>
    <w:multiLevelType w:val="multilevel"/>
    <w:tmpl w:val="0053208E"/>
    <w:lvl w:ilvl="0" w:tentative="0">
      <w:start w:val="1"/>
      <w:numFmt w:val="upperRoman"/>
      <w:lvlText w:val="%1."/>
      <w:lvlJc w:val="left"/>
      <w:pPr>
        <w:ind w:left="1060" w:hanging="501"/>
        <w:jc w:val="right"/>
      </w:pPr>
      <w:rPr>
        <w:rFonts w:hint="default" w:ascii="Times New Roman" w:hAnsi="Times New Roman" w:eastAsia="Times New Roman" w:cs="Times New Roman"/>
        <w:w w:val="99"/>
        <w:sz w:val="24"/>
        <w:szCs w:val="24"/>
        <w:lang w:val="en-US" w:eastAsia="en-US" w:bidi="ar-SA"/>
      </w:rPr>
    </w:lvl>
    <w:lvl w:ilvl="1" w:tentative="0">
      <w:start w:val="1"/>
      <w:numFmt w:val="decimal"/>
      <w:lvlText w:val="%2."/>
      <w:lvlJc w:val="left"/>
      <w:pPr>
        <w:ind w:left="1060" w:hanging="720"/>
        <w:jc w:val="left"/>
      </w:pPr>
      <w:rPr>
        <w:rFonts w:hint="default" w:ascii="Times New Roman" w:hAnsi="Times New Roman" w:eastAsia="Times New Roman" w:cs="Times New Roman"/>
        <w:w w:val="100"/>
        <w:sz w:val="24"/>
        <w:szCs w:val="24"/>
        <w:lang w:val="en-US" w:eastAsia="en-US" w:bidi="ar-SA"/>
      </w:rPr>
    </w:lvl>
    <w:lvl w:ilvl="2" w:tentative="0">
      <w:start w:val="1"/>
      <w:numFmt w:val="upperRoman"/>
      <w:lvlText w:val="%3."/>
      <w:lvlJc w:val="left"/>
      <w:pPr>
        <w:ind w:left="1060" w:hanging="501"/>
        <w:jc w:val="righ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3635" w:hanging="501"/>
      </w:pPr>
      <w:rPr>
        <w:rFonts w:hint="default"/>
        <w:lang w:val="en-US" w:eastAsia="en-US" w:bidi="ar-SA"/>
      </w:rPr>
    </w:lvl>
    <w:lvl w:ilvl="4" w:tentative="0">
      <w:start w:val="0"/>
      <w:numFmt w:val="bullet"/>
      <w:lvlText w:val="•"/>
      <w:lvlJc w:val="left"/>
      <w:pPr>
        <w:ind w:left="4494" w:hanging="501"/>
      </w:pPr>
      <w:rPr>
        <w:rFonts w:hint="default"/>
        <w:lang w:val="en-US" w:eastAsia="en-US" w:bidi="ar-SA"/>
      </w:rPr>
    </w:lvl>
    <w:lvl w:ilvl="5" w:tentative="0">
      <w:start w:val="0"/>
      <w:numFmt w:val="bullet"/>
      <w:lvlText w:val="•"/>
      <w:lvlJc w:val="left"/>
      <w:pPr>
        <w:ind w:left="5353" w:hanging="501"/>
      </w:pPr>
      <w:rPr>
        <w:rFonts w:hint="default"/>
        <w:lang w:val="en-US" w:eastAsia="en-US" w:bidi="ar-SA"/>
      </w:rPr>
    </w:lvl>
    <w:lvl w:ilvl="6" w:tentative="0">
      <w:start w:val="0"/>
      <w:numFmt w:val="bullet"/>
      <w:lvlText w:val="•"/>
      <w:lvlJc w:val="left"/>
      <w:pPr>
        <w:ind w:left="6211" w:hanging="501"/>
      </w:pPr>
      <w:rPr>
        <w:rFonts w:hint="default"/>
        <w:lang w:val="en-US" w:eastAsia="en-US" w:bidi="ar-SA"/>
      </w:rPr>
    </w:lvl>
    <w:lvl w:ilvl="7" w:tentative="0">
      <w:start w:val="0"/>
      <w:numFmt w:val="bullet"/>
      <w:lvlText w:val="•"/>
      <w:lvlJc w:val="left"/>
      <w:pPr>
        <w:ind w:left="7070" w:hanging="501"/>
      </w:pPr>
      <w:rPr>
        <w:rFonts w:hint="default"/>
        <w:lang w:val="en-US" w:eastAsia="en-US" w:bidi="ar-SA"/>
      </w:rPr>
    </w:lvl>
    <w:lvl w:ilvl="8" w:tentative="0">
      <w:start w:val="0"/>
      <w:numFmt w:val="bullet"/>
      <w:lvlText w:val="•"/>
      <w:lvlJc w:val="left"/>
      <w:pPr>
        <w:ind w:left="7929" w:hanging="501"/>
      </w:pPr>
      <w:rPr>
        <w:rFonts w:hint="default"/>
        <w:lang w:val="en-US" w:eastAsia="en-US" w:bidi="ar-SA"/>
      </w:rPr>
    </w:lvl>
  </w:abstractNum>
  <w:abstractNum w:abstractNumId="6">
    <w:nsid w:val="03D62ECE"/>
    <w:multiLevelType w:val="multilevel"/>
    <w:tmpl w:val="03D62ECE"/>
    <w:lvl w:ilvl="0" w:tentative="0">
      <w:start w:val="3"/>
      <w:numFmt w:val="decimal"/>
      <w:lvlText w:val="%1"/>
      <w:lvlJc w:val="left"/>
      <w:pPr>
        <w:ind w:left="4798" w:hanging="420"/>
        <w:jc w:val="left"/>
      </w:pPr>
      <w:rPr>
        <w:rFonts w:hint="default"/>
        <w:lang w:val="en-US" w:eastAsia="en-US" w:bidi="ar-SA"/>
      </w:rPr>
    </w:lvl>
    <w:lvl w:ilvl="1" w:tentative="0">
      <w:start w:val="4"/>
      <w:numFmt w:val="decimal"/>
      <w:lvlText w:val="%1.%2"/>
      <w:lvlJc w:val="left"/>
      <w:pPr>
        <w:ind w:left="4798" w:hanging="420"/>
        <w:jc w:val="right"/>
      </w:pPr>
      <w:rPr>
        <w:rFonts w:hint="default" w:ascii="Times New Roman" w:hAnsi="Times New Roman" w:eastAsia="Times New Roman" w:cs="Times New Roman"/>
        <w:spacing w:val="-1"/>
        <w:w w:val="99"/>
        <w:sz w:val="28"/>
        <w:szCs w:val="28"/>
        <w:lang w:val="en-US" w:eastAsia="en-US" w:bidi="ar-SA"/>
      </w:rPr>
    </w:lvl>
    <w:lvl w:ilvl="2" w:tentative="0">
      <w:start w:val="0"/>
      <w:numFmt w:val="bullet"/>
      <w:lvlText w:val="•"/>
      <w:lvlJc w:val="left"/>
      <w:pPr>
        <w:ind w:left="5769" w:hanging="420"/>
      </w:pPr>
      <w:rPr>
        <w:rFonts w:hint="default"/>
        <w:lang w:val="en-US" w:eastAsia="en-US" w:bidi="ar-SA"/>
      </w:rPr>
    </w:lvl>
    <w:lvl w:ilvl="3" w:tentative="0">
      <w:start w:val="0"/>
      <w:numFmt w:val="bullet"/>
      <w:lvlText w:val="•"/>
      <w:lvlJc w:val="left"/>
      <w:pPr>
        <w:ind w:left="6253" w:hanging="420"/>
      </w:pPr>
      <w:rPr>
        <w:rFonts w:hint="default"/>
        <w:lang w:val="en-US" w:eastAsia="en-US" w:bidi="ar-SA"/>
      </w:rPr>
    </w:lvl>
    <w:lvl w:ilvl="4" w:tentative="0">
      <w:start w:val="0"/>
      <w:numFmt w:val="bullet"/>
      <w:lvlText w:val="•"/>
      <w:lvlJc w:val="left"/>
      <w:pPr>
        <w:ind w:left="6738" w:hanging="420"/>
      </w:pPr>
      <w:rPr>
        <w:rFonts w:hint="default"/>
        <w:lang w:val="en-US" w:eastAsia="en-US" w:bidi="ar-SA"/>
      </w:rPr>
    </w:lvl>
    <w:lvl w:ilvl="5" w:tentative="0">
      <w:start w:val="0"/>
      <w:numFmt w:val="bullet"/>
      <w:lvlText w:val="•"/>
      <w:lvlJc w:val="left"/>
      <w:pPr>
        <w:ind w:left="7223" w:hanging="420"/>
      </w:pPr>
      <w:rPr>
        <w:rFonts w:hint="default"/>
        <w:lang w:val="en-US" w:eastAsia="en-US" w:bidi="ar-SA"/>
      </w:rPr>
    </w:lvl>
    <w:lvl w:ilvl="6" w:tentative="0">
      <w:start w:val="0"/>
      <w:numFmt w:val="bullet"/>
      <w:lvlText w:val="•"/>
      <w:lvlJc w:val="left"/>
      <w:pPr>
        <w:ind w:left="7707" w:hanging="420"/>
      </w:pPr>
      <w:rPr>
        <w:rFonts w:hint="default"/>
        <w:lang w:val="en-US" w:eastAsia="en-US" w:bidi="ar-SA"/>
      </w:rPr>
    </w:lvl>
    <w:lvl w:ilvl="7" w:tentative="0">
      <w:start w:val="0"/>
      <w:numFmt w:val="bullet"/>
      <w:lvlText w:val="•"/>
      <w:lvlJc w:val="left"/>
      <w:pPr>
        <w:ind w:left="8192" w:hanging="420"/>
      </w:pPr>
      <w:rPr>
        <w:rFonts w:hint="default"/>
        <w:lang w:val="en-US" w:eastAsia="en-US" w:bidi="ar-SA"/>
      </w:rPr>
    </w:lvl>
    <w:lvl w:ilvl="8" w:tentative="0">
      <w:start w:val="0"/>
      <w:numFmt w:val="bullet"/>
      <w:lvlText w:val="•"/>
      <w:lvlJc w:val="left"/>
      <w:pPr>
        <w:ind w:left="8677" w:hanging="420"/>
      </w:pPr>
      <w:rPr>
        <w:rFonts w:hint="default"/>
        <w:lang w:val="en-US" w:eastAsia="en-US" w:bidi="ar-SA"/>
      </w:rPr>
    </w:lvl>
  </w:abstractNum>
  <w:abstractNum w:abstractNumId="7">
    <w:nsid w:val="25B654F3"/>
    <w:multiLevelType w:val="multilevel"/>
    <w:tmpl w:val="25B654F3"/>
    <w:lvl w:ilvl="0" w:tentative="0">
      <w:start w:val="4"/>
      <w:numFmt w:val="decimal"/>
      <w:lvlText w:val="%1"/>
      <w:lvlJc w:val="left"/>
      <w:pPr>
        <w:ind w:left="4807" w:hanging="420"/>
        <w:jc w:val="left"/>
      </w:pPr>
      <w:rPr>
        <w:rFonts w:hint="default"/>
        <w:lang w:val="en-US" w:eastAsia="en-US" w:bidi="ar-SA"/>
      </w:rPr>
    </w:lvl>
    <w:lvl w:ilvl="1" w:tentative="0">
      <w:start w:val="1"/>
      <w:numFmt w:val="decimal"/>
      <w:lvlText w:val="%1.%2"/>
      <w:lvlJc w:val="left"/>
      <w:pPr>
        <w:ind w:left="4807" w:hanging="420"/>
        <w:jc w:val="right"/>
      </w:pPr>
      <w:rPr>
        <w:rFonts w:hint="default" w:ascii="Times New Roman" w:hAnsi="Times New Roman" w:eastAsia="Times New Roman" w:cs="Times New Roman"/>
        <w:w w:val="99"/>
        <w:sz w:val="28"/>
        <w:szCs w:val="28"/>
        <w:lang w:val="en-US" w:eastAsia="en-US" w:bidi="ar-SA"/>
      </w:rPr>
    </w:lvl>
    <w:lvl w:ilvl="2" w:tentative="0">
      <w:start w:val="0"/>
      <w:numFmt w:val="bullet"/>
      <w:lvlText w:val="•"/>
      <w:lvlJc w:val="left"/>
      <w:pPr>
        <w:ind w:left="5769" w:hanging="420"/>
      </w:pPr>
      <w:rPr>
        <w:rFonts w:hint="default"/>
        <w:lang w:val="en-US" w:eastAsia="en-US" w:bidi="ar-SA"/>
      </w:rPr>
    </w:lvl>
    <w:lvl w:ilvl="3" w:tentative="0">
      <w:start w:val="0"/>
      <w:numFmt w:val="bullet"/>
      <w:lvlText w:val="•"/>
      <w:lvlJc w:val="left"/>
      <w:pPr>
        <w:ind w:left="6253" w:hanging="420"/>
      </w:pPr>
      <w:rPr>
        <w:rFonts w:hint="default"/>
        <w:lang w:val="en-US" w:eastAsia="en-US" w:bidi="ar-SA"/>
      </w:rPr>
    </w:lvl>
    <w:lvl w:ilvl="4" w:tentative="0">
      <w:start w:val="0"/>
      <w:numFmt w:val="bullet"/>
      <w:lvlText w:val="•"/>
      <w:lvlJc w:val="left"/>
      <w:pPr>
        <w:ind w:left="6738" w:hanging="420"/>
      </w:pPr>
      <w:rPr>
        <w:rFonts w:hint="default"/>
        <w:lang w:val="en-US" w:eastAsia="en-US" w:bidi="ar-SA"/>
      </w:rPr>
    </w:lvl>
    <w:lvl w:ilvl="5" w:tentative="0">
      <w:start w:val="0"/>
      <w:numFmt w:val="bullet"/>
      <w:lvlText w:val="•"/>
      <w:lvlJc w:val="left"/>
      <w:pPr>
        <w:ind w:left="7223" w:hanging="420"/>
      </w:pPr>
      <w:rPr>
        <w:rFonts w:hint="default"/>
        <w:lang w:val="en-US" w:eastAsia="en-US" w:bidi="ar-SA"/>
      </w:rPr>
    </w:lvl>
    <w:lvl w:ilvl="6" w:tentative="0">
      <w:start w:val="0"/>
      <w:numFmt w:val="bullet"/>
      <w:lvlText w:val="•"/>
      <w:lvlJc w:val="left"/>
      <w:pPr>
        <w:ind w:left="7707" w:hanging="420"/>
      </w:pPr>
      <w:rPr>
        <w:rFonts w:hint="default"/>
        <w:lang w:val="en-US" w:eastAsia="en-US" w:bidi="ar-SA"/>
      </w:rPr>
    </w:lvl>
    <w:lvl w:ilvl="7" w:tentative="0">
      <w:start w:val="0"/>
      <w:numFmt w:val="bullet"/>
      <w:lvlText w:val="•"/>
      <w:lvlJc w:val="left"/>
      <w:pPr>
        <w:ind w:left="8192" w:hanging="420"/>
      </w:pPr>
      <w:rPr>
        <w:rFonts w:hint="default"/>
        <w:lang w:val="en-US" w:eastAsia="en-US" w:bidi="ar-SA"/>
      </w:rPr>
    </w:lvl>
    <w:lvl w:ilvl="8" w:tentative="0">
      <w:start w:val="0"/>
      <w:numFmt w:val="bullet"/>
      <w:lvlText w:val="•"/>
      <w:lvlJc w:val="left"/>
      <w:pPr>
        <w:ind w:left="8677" w:hanging="420"/>
      </w:pPr>
      <w:rPr>
        <w:rFonts w:hint="default"/>
        <w:lang w:val="en-US" w:eastAsia="en-US" w:bidi="ar-SA"/>
      </w:rPr>
    </w:lvl>
  </w:abstractNum>
  <w:abstractNum w:abstractNumId="8">
    <w:nsid w:val="2A8F537B"/>
    <w:multiLevelType w:val="multilevel"/>
    <w:tmpl w:val="2A8F537B"/>
    <w:lvl w:ilvl="0" w:tentative="0">
      <w:start w:val="1"/>
      <w:numFmt w:val="decimal"/>
      <w:lvlText w:val="%1."/>
      <w:lvlJc w:val="left"/>
      <w:pPr>
        <w:ind w:left="1060"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918" w:hanging="360"/>
      </w:pPr>
      <w:rPr>
        <w:rFonts w:hint="default"/>
        <w:lang w:val="en-US" w:eastAsia="en-US" w:bidi="ar-SA"/>
      </w:rPr>
    </w:lvl>
    <w:lvl w:ilvl="2" w:tentative="0">
      <w:start w:val="0"/>
      <w:numFmt w:val="bullet"/>
      <w:lvlText w:val="•"/>
      <w:lvlJc w:val="left"/>
      <w:pPr>
        <w:ind w:left="2777" w:hanging="360"/>
      </w:pPr>
      <w:rPr>
        <w:rFonts w:hint="default"/>
        <w:lang w:val="en-US" w:eastAsia="en-US" w:bidi="ar-SA"/>
      </w:rPr>
    </w:lvl>
    <w:lvl w:ilvl="3" w:tentative="0">
      <w:start w:val="0"/>
      <w:numFmt w:val="bullet"/>
      <w:lvlText w:val="•"/>
      <w:lvlJc w:val="left"/>
      <w:pPr>
        <w:ind w:left="3635" w:hanging="360"/>
      </w:pPr>
      <w:rPr>
        <w:rFonts w:hint="default"/>
        <w:lang w:val="en-US" w:eastAsia="en-US" w:bidi="ar-SA"/>
      </w:rPr>
    </w:lvl>
    <w:lvl w:ilvl="4" w:tentative="0">
      <w:start w:val="0"/>
      <w:numFmt w:val="bullet"/>
      <w:lvlText w:val="•"/>
      <w:lvlJc w:val="left"/>
      <w:pPr>
        <w:ind w:left="4494" w:hanging="360"/>
      </w:pPr>
      <w:rPr>
        <w:rFonts w:hint="default"/>
        <w:lang w:val="en-US" w:eastAsia="en-US" w:bidi="ar-SA"/>
      </w:rPr>
    </w:lvl>
    <w:lvl w:ilvl="5" w:tentative="0">
      <w:start w:val="0"/>
      <w:numFmt w:val="bullet"/>
      <w:lvlText w:val="•"/>
      <w:lvlJc w:val="left"/>
      <w:pPr>
        <w:ind w:left="5353" w:hanging="360"/>
      </w:pPr>
      <w:rPr>
        <w:rFonts w:hint="default"/>
        <w:lang w:val="en-US" w:eastAsia="en-US" w:bidi="ar-SA"/>
      </w:rPr>
    </w:lvl>
    <w:lvl w:ilvl="6" w:tentative="0">
      <w:start w:val="0"/>
      <w:numFmt w:val="bullet"/>
      <w:lvlText w:val="•"/>
      <w:lvlJc w:val="left"/>
      <w:pPr>
        <w:ind w:left="6211" w:hanging="360"/>
      </w:pPr>
      <w:rPr>
        <w:rFonts w:hint="default"/>
        <w:lang w:val="en-US" w:eastAsia="en-US" w:bidi="ar-SA"/>
      </w:rPr>
    </w:lvl>
    <w:lvl w:ilvl="7" w:tentative="0">
      <w:start w:val="0"/>
      <w:numFmt w:val="bullet"/>
      <w:lvlText w:val="•"/>
      <w:lvlJc w:val="left"/>
      <w:pPr>
        <w:ind w:left="7070" w:hanging="360"/>
      </w:pPr>
      <w:rPr>
        <w:rFonts w:hint="default"/>
        <w:lang w:val="en-US" w:eastAsia="en-US" w:bidi="ar-SA"/>
      </w:rPr>
    </w:lvl>
    <w:lvl w:ilvl="8" w:tentative="0">
      <w:start w:val="0"/>
      <w:numFmt w:val="bullet"/>
      <w:lvlText w:val="•"/>
      <w:lvlJc w:val="left"/>
      <w:pPr>
        <w:ind w:left="7929" w:hanging="360"/>
      </w:pPr>
      <w:rPr>
        <w:rFonts w:hint="default"/>
        <w:lang w:val="en-US" w:eastAsia="en-US" w:bidi="ar-SA"/>
      </w:rPr>
    </w:lvl>
  </w:abstractNum>
  <w:abstractNum w:abstractNumId="9">
    <w:nsid w:val="59ADCABA"/>
    <w:multiLevelType w:val="multilevel"/>
    <w:tmpl w:val="59ADCABA"/>
    <w:lvl w:ilvl="0" w:tentative="0">
      <w:start w:val="0"/>
      <w:numFmt w:val="bullet"/>
      <w:lvlText w:val=""/>
      <w:lvlJc w:val="left"/>
      <w:pPr>
        <w:ind w:left="340" w:hanging="720"/>
      </w:pPr>
      <w:rPr>
        <w:rFonts w:hint="default"/>
        <w:w w:val="100"/>
        <w:lang w:val="en-US" w:eastAsia="en-US" w:bidi="ar-SA"/>
      </w:rPr>
    </w:lvl>
    <w:lvl w:ilvl="1" w:tentative="0">
      <w:start w:val="0"/>
      <w:numFmt w:val="bullet"/>
      <w:lvlText w:val=""/>
      <w:lvlJc w:val="left"/>
      <w:pPr>
        <w:ind w:left="1060"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014" w:hanging="360"/>
      </w:pPr>
      <w:rPr>
        <w:rFonts w:hint="default"/>
        <w:lang w:val="en-US" w:eastAsia="en-US" w:bidi="ar-SA"/>
      </w:rPr>
    </w:lvl>
    <w:lvl w:ilvl="3" w:tentative="0">
      <w:start w:val="0"/>
      <w:numFmt w:val="bullet"/>
      <w:lvlText w:val="•"/>
      <w:lvlJc w:val="left"/>
      <w:pPr>
        <w:ind w:left="2968" w:hanging="360"/>
      </w:pPr>
      <w:rPr>
        <w:rFonts w:hint="default"/>
        <w:lang w:val="en-US" w:eastAsia="en-US" w:bidi="ar-SA"/>
      </w:rPr>
    </w:lvl>
    <w:lvl w:ilvl="4" w:tentative="0">
      <w:start w:val="0"/>
      <w:numFmt w:val="bullet"/>
      <w:lvlText w:val="•"/>
      <w:lvlJc w:val="left"/>
      <w:pPr>
        <w:ind w:left="3922" w:hanging="360"/>
      </w:pPr>
      <w:rPr>
        <w:rFonts w:hint="default"/>
        <w:lang w:val="en-US" w:eastAsia="en-US" w:bidi="ar-SA"/>
      </w:rPr>
    </w:lvl>
    <w:lvl w:ilvl="5" w:tentative="0">
      <w:start w:val="0"/>
      <w:numFmt w:val="bullet"/>
      <w:lvlText w:val="•"/>
      <w:lvlJc w:val="left"/>
      <w:pPr>
        <w:ind w:left="4876" w:hanging="360"/>
      </w:pPr>
      <w:rPr>
        <w:rFonts w:hint="default"/>
        <w:lang w:val="en-US" w:eastAsia="en-US" w:bidi="ar-SA"/>
      </w:rPr>
    </w:lvl>
    <w:lvl w:ilvl="6" w:tentative="0">
      <w:start w:val="0"/>
      <w:numFmt w:val="bullet"/>
      <w:lvlText w:val="•"/>
      <w:lvlJc w:val="left"/>
      <w:pPr>
        <w:ind w:left="5830" w:hanging="360"/>
      </w:pPr>
      <w:rPr>
        <w:rFonts w:hint="default"/>
        <w:lang w:val="en-US" w:eastAsia="en-US" w:bidi="ar-SA"/>
      </w:rPr>
    </w:lvl>
    <w:lvl w:ilvl="7" w:tentative="0">
      <w:start w:val="0"/>
      <w:numFmt w:val="bullet"/>
      <w:lvlText w:val="•"/>
      <w:lvlJc w:val="left"/>
      <w:pPr>
        <w:ind w:left="6784" w:hanging="360"/>
      </w:pPr>
      <w:rPr>
        <w:rFonts w:hint="default"/>
        <w:lang w:val="en-US" w:eastAsia="en-US" w:bidi="ar-SA"/>
      </w:rPr>
    </w:lvl>
    <w:lvl w:ilvl="8" w:tentative="0">
      <w:start w:val="0"/>
      <w:numFmt w:val="bullet"/>
      <w:lvlText w:val="•"/>
      <w:lvlJc w:val="left"/>
      <w:pPr>
        <w:ind w:left="7738" w:hanging="360"/>
      </w:pPr>
      <w:rPr>
        <w:rFonts w:hint="default"/>
        <w:lang w:val="en-US" w:eastAsia="en-US" w:bidi="ar-SA"/>
      </w:rPr>
    </w:lvl>
  </w:abstractNum>
  <w:abstractNum w:abstractNumId="10">
    <w:nsid w:val="5A241D34"/>
    <w:multiLevelType w:val="multilevel"/>
    <w:tmpl w:val="5A241D34"/>
    <w:lvl w:ilvl="0" w:tentative="0">
      <w:start w:val="1"/>
      <w:numFmt w:val="decimal"/>
      <w:lvlText w:val="%1."/>
      <w:lvlJc w:val="left"/>
      <w:pPr>
        <w:ind w:left="1060"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918" w:hanging="360"/>
      </w:pPr>
      <w:rPr>
        <w:rFonts w:hint="default"/>
        <w:lang w:val="en-US" w:eastAsia="en-US" w:bidi="ar-SA"/>
      </w:rPr>
    </w:lvl>
    <w:lvl w:ilvl="2" w:tentative="0">
      <w:start w:val="0"/>
      <w:numFmt w:val="bullet"/>
      <w:lvlText w:val="•"/>
      <w:lvlJc w:val="left"/>
      <w:pPr>
        <w:ind w:left="2777" w:hanging="360"/>
      </w:pPr>
      <w:rPr>
        <w:rFonts w:hint="default"/>
        <w:lang w:val="en-US" w:eastAsia="en-US" w:bidi="ar-SA"/>
      </w:rPr>
    </w:lvl>
    <w:lvl w:ilvl="3" w:tentative="0">
      <w:start w:val="0"/>
      <w:numFmt w:val="bullet"/>
      <w:lvlText w:val="•"/>
      <w:lvlJc w:val="left"/>
      <w:pPr>
        <w:ind w:left="3635" w:hanging="360"/>
      </w:pPr>
      <w:rPr>
        <w:rFonts w:hint="default"/>
        <w:lang w:val="en-US" w:eastAsia="en-US" w:bidi="ar-SA"/>
      </w:rPr>
    </w:lvl>
    <w:lvl w:ilvl="4" w:tentative="0">
      <w:start w:val="0"/>
      <w:numFmt w:val="bullet"/>
      <w:lvlText w:val="•"/>
      <w:lvlJc w:val="left"/>
      <w:pPr>
        <w:ind w:left="4494" w:hanging="360"/>
      </w:pPr>
      <w:rPr>
        <w:rFonts w:hint="default"/>
        <w:lang w:val="en-US" w:eastAsia="en-US" w:bidi="ar-SA"/>
      </w:rPr>
    </w:lvl>
    <w:lvl w:ilvl="5" w:tentative="0">
      <w:start w:val="0"/>
      <w:numFmt w:val="bullet"/>
      <w:lvlText w:val="•"/>
      <w:lvlJc w:val="left"/>
      <w:pPr>
        <w:ind w:left="5353" w:hanging="360"/>
      </w:pPr>
      <w:rPr>
        <w:rFonts w:hint="default"/>
        <w:lang w:val="en-US" w:eastAsia="en-US" w:bidi="ar-SA"/>
      </w:rPr>
    </w:lvl>
    <w:lvl w:ilvl="6" w:tentative="0">
      <w:start w:val="0"/>
      <w:numFmt w:val="bullet"/>
      <w:lvlText w:val="•"/>
      <w:lvlJc w:val="left"/>
      <w:pPr>
        <w:ind w:left="6211" w:hanging="360"/>
      </w:pPr>
      <w:rPr>
        <w:rFonts w:hint="default"/>
        <w:lang w:val="en-US" w:eastAsia="en-US" w:bidi="ar-SA"/>
      </w:rPr>
    </w:lvl>
    <w:lvl w:ilvl="7" w:tentative="0">
      <w:start w:val="0"/>
      <w:numFmt w:val="bullet"/>
      <w:lvlText w:val="•"/>
      <w:lvlJc w:val="left"/>
      <w:pPr>
        <w:ind w:left="7070" w:hanging="360"/>
      </w:pPr>
      <w:rPr>
        <w:rFonts w:hint="default"/>
        <w:lang w:val="en-US" w:eastAsia="en-US" w:bidi="ar-SA"/>
      </w:rPr>
    </w:lvl>
    <w:lvl w:ilvl="8" w:tentative="0">
      <w:start w:val="0"/>
      <w:numFmt w:val="bullet"/>
      <w:lvlText w:val="•"/>
      <w:lvlJc w:val="left"/>
      <w:pPr>
        <w:ind w:left="7929" w:hanging="360"/>
      </w:pPr>
      <w:rPr>
        <w:rFonts w:hint="default"/>
        <w:lang w:val="en-US" w:eastAsia="en-US" w:bidi="ar-SA"/>
      </w:rPr>
    </w:lvl>
  </w:abstractNum>
  <w:abstractNum w:abstractNumId="11">
    <w:nsid w:val="72183CF9"/>
    <w:multiLevelType w:val="multilevel"/>
    <w:tmpl w:val="72183CF9"/>
    <w:lvl w:ilvl="0" w:tentative="0">
      <w:start w:val="1"/>
      <w:numFmt w:val="upperRoman"/>
      <w:lvlText w:val="%1."/>
      <w:lvlJc w:val="left"/>
      <w:pPr>
        <w:ind w:left="1060" w:hanging="482"/>
        <w:jc w:val="right"/>
      </w:pPr>
      <w:rPr>
        <w:rFonts w:hint="default" w:ascii="Calibri" w:hAnsi="Calibri" w:eastAsia="Calibri" w:cs="Calibri"/>
        <w:spacing w:val="-1"/>
        <w:w w:val="100"/>
        <w:sz w:val="24"/>
        <w:szCs w:val="24"/>
        <w:lang w:val="en-US" w:eastAsia="en-US" w:bidi="ar-SA"/>
      </w:rPr>
    </w:lvl>
    <w:lvl w:ilvl="1" w:tentative="0">
      <w:start w:val="0"/>
      <w:numFmt w:val="bullet"/>
      <w:lvlText w:val="•"/>
      <w:lvlJc w:val="left"/>
      <w:pPr>
        <w:ind w:left="1918" w:hanging="482"/>
      </w:pPr>
      <w:rPr>
        <w:rFonts w:hint="default"/>
        <w:lang w:val="en-US" w:eastAsia="en-US" w:bidi="ar-SA"/>
      </w:rPr>
    </w:lvl>
    <w:lvl w:ilvl="2" w:tentative="0">
      <w:start w:val="0"/>
      <w:numFmt w:val="bullet"/>
      <w:lvlText w:val="•"/>
      <w:lvlJc w:val="left"/>
      <w:pPr>
        <w:ind w:left="2777" w:hanging="482"/>
      </w:pPr>
      <w:rPr>
        <w:rFonts w:hint="default"/>
        <w:lang w:val="en-US" w:eastAsia="en-US" w:bidi="ar-SA"/>
      </w:rPr>
    </w:lvl>
    <w:lvl w:ilvl="3" w:tentative="0">
      <w:start w:val="0"/>
      <w:numFmt w:val="bullet"/>
      <w:lvlText w:val="•"/>
      <w:lvlJc w:val="left"/>
      <w:pPr>
        <w:ind w:left="3635" w:hanging="482"/>
      </w:pPr>
      <w:rPr>
        <w:rFonts w:hint="default"/>
        <w:lang w:val="en-US" w:eastAsia="en-US" w:bidi="ar-SA"/>
      </w:rPr>
    </w:lvl>
    <w:lvl w:ilvl="4" w:tentative="0">
      <w:start w:val="0"/>
      <w:numFmt w:val="bullet"/>
      <w:lvlText w:val="•"/>
      <w:lvlJc w:val="left"/>
      <w:pPr>
        <w:ind w:left="4494" w:hanging="482"/>
      </w:pPr>
      <w:rPr>
        <w:rFonts w:hint="default"/>
        <w:lang w:val="en-US" w:eastAsia="en-US" w:bidi="ar-SA"/>
      </w:rPr>
    </w:lvl>
    <w:lvl w:ilvl="5" w:tentative="0">
      <w:start w:val="0"/>
      <w:numFmt w:val="bullet"/>
      <w:lvlText w:val="•"/>
      <w:lvlJc w:val="left"/>
      <w:pPr>
        <w:ind w:left="5353" w:hanging="482"/>
      </w:pPr>
      <w:rPr>
        <w:rFonts w:hint="default"/>
        <w:lang w:val="en-US" w:eastAsia="en-US" w:bidi="ar-SA"/>
      </w:rPr>
    </w:lvl>
    <w:lvl w:ilvl="6" w:tentative="0">
      <w:start w:val="0"/>
      <w:numFmt w:val="bullet"/>
      <w:lvlText w:val="•"/>
      <w:lvlJc w:val="left"/>
      <w:pPr>
        <w:ind w:left="6211" w:hanging="482"/>
      </w:pPr>
      <w:rPr>
        <w:rFonts w:hint="default"/>
        <w:lang w:val="en-US" w:eastAsia="en-US" w:bidi="ar-SA"/>
      </w:rPr>
    </w:lvl>
    <w:lvl w:ilvl="7" w:tentative="0">
      <w:start w:val="0"/>
      <w:numFmt w:val="bullet"/>
      <w:lvlText w:val="•"/>
      <w:lvlJc w:val="left"/>
      <w:pPr>
        <w:ind w:left="7070" w:hanging="482"/>
      </w:pPr>
      <w:rPr>
        <w:rFonts w:hint="default"/>
        <w:lang w:val="en-US" w:eastAsia="en-US" w:bidi="ar-SA"/>
      </w:rPr>
    </w:lvl>
    <w:lvl w:ilvl="8" w:tentative="0">
      <w:start w:val="0"/>
      <w:numFmt w:val="bullet"/>
      <w:lvlText w:val="•"/>
      <w:lvlJc w:val="left"/>
      <w:pPr>
        <w:ind w:left="7929" w:hanging="482"/>
      </w:pPr>
      <w:rPr>
        <w:rFonts w:hint="default"/>
        <w:lang w:val="en-US" w:eastAsia="en-US" w:bidi="ar-SA"/>
      </w:rPr>
    </w:lvl>
  </w:abstractNum>
  <w:num w:numId="1">
    <w:abstractNumId w:val="5"/>
  </w:num>
  <w:num w:numId="2">
    <w:abstractNumId w:val="4"/>
  </w:num>
  <w:num w:numId="3">
    <w:abstractNumId w:val="9"/>
  </w:num>
  <w:num w:numId="4">
    <w:abstractNumId w:val="2"/>
  </w:num>
  <w:num w:numId="5">
    <w:abstractNumId w:val="1"/>
  </w:num>
  <w:num w:numId="6">
    <w:abstractNumId w:val="6"/>
  </w:num>
  <w:num w:numId="7">
    <w:abstractNumId w:val="7"/>
  </w:num>
  <w:num w:numId="8">
    <w:abstractNumId w:val="11"/>
  </w:num>
  <w:num w:numId="9">
    <w:abstractNumId w:val="0"/>
  </w:num>
  <w:num w:numId="10">
    <w:abstractNumId w:val="8"/>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
  <w:rsids>
    <w:rsidRoot w:val="00172A27"/>
    <w:rsid w:val="00B704E5"/>
    <w:rsid w:val="2A634AB3"/>
    <w:rsid w:val="37FD6780"/>
    <w:rsid w:val="51E07B35"/>
    <w:rsid w:val="56CF1E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1"/>
      <w:ind w:left="725" w:right="664"/>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spacing w:before="1"/>
      <w:ind w:left="3053"/>
      <w:outlineLvl w:val="2"/>
    </w:pPr>
    <w:rPr>
      <w:rFonts w:ascii="Times New Roman" w:hAnsi="Times New Roman" w:eastAsia="Times New Roman" w:cs="Times New Roman"/>
      <w:sz w:val="32"/>
      <w:szCs w:val="32"/>
      <w:lang w:val="en-US" w:eastAsia="en-US" w:bidi="ar-SA"/>
    </w:rPr>
  </w:style>
  <w:style w:type="paragraph" w:styleId="4">
    <w:name w:val="heading 3"/>
    <w:basedOn w:val="1"/>
    <w:next w:val="1"/>
    <w:qFormat/>
    <w:uiPriority w:val="1"/>
    <w:pPr>
      <w:ind w:left="725" w:right="666"/>
      <w:jc w:val="center"/>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ind w:left="725"/>
      <w:outlineLvl w:val="4"/>
    </w:pPr>
    <w:rPr>
      <w:rFonts w:ascii="Times New Roman" w:hAnsi="Times New Roman" w:eastAsia="Times New Roman" w:cs="Times New Roman"/>
      <w:sz w:val="28"/>
      <w:szCs w:val="28"/>
      <w:lang w:val="en-US" w:eastAsia="en-US" w:bidi="ar-SA"/>
    </w:rPr>
  </w:style>
  <w:style w:type="paragraph" w:styleId="6">
    <w:name w:val="heading 5"/>
    <w:basedOn w:val="1"/>
    <w:next w:val="1"/>
    <w:qFormat/>
    <w:uiPriority w:val="1"/>
    <w:pPr>
      <w:ind w:left="340"/>
      <w:outlineLvl w:val="5"/>
    </w:pPr>
    <w:rPr>
      <w:rFonts w:ascii="Times New Roman" w:hAnsi="Times New Roman" w:eastAsia="Times New Roman" w:cs="Times New Roman"/>
      <w:b/>
      <w:bCs/>
      <w:sz w:val="26"/>
      <w:szCs w:val="26"/>
      <w:lang w:val="en-US" w:eastAsia="en-US" w:bidi="ar-SA"/>
    </w:rPr>
  </w:style>
  <w:style w:type="paragraph" w:styleId="7">
    <w:name w:val="heading 6"/>
    <w:basedOn w:val="1"/>
    <w:next w:val="1"/>
    <w:qFormat/>
    <w:uiPriority w:val="1"/>
    <w:pPr>
      <w:ind w:left="725"/>
      <w:jc w:val="center"/>
      <w:outlineLvl w:val="6"/>
    </w:pPr>
    <w:rPr>
      <w:rFonts w:ascii="Times New Roman" w:hAnsi="Times New Roman" w:eastAsia="Times New Roman" w:cs="Times New Roman"/>
      <w:b/>
      <w:bCs/>
      <w:sz w:val="24"/>
      <w:szCs w:val="24"/>
      <w:lang w:val="en-US" w:eastAsia="en-US" w:bidi="ar-SA"/>
    </w:rPr>
  </w:style>
  <w:style w:type="character" w:default="1" w:styleId="8">
    <w:name w:val="Default Paragraph Font"/>
    <w:semiHidden/>
    <w:unhideWhenUsed/>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yperlink"/>
    <w:basedOn w:val="8"/>
    <w:uiPriority w:val="0"/>
    <w:rPr>
      <w:color w:val="0000FF"/>
      <w:u w:val="single"/>
    </w:rPr>
  </w:style>
  <w:style w:type="paragraph" w:styleId="14">
    <w:name w:val="Normal (Web)"/>
    <w:uiPriority w:val="0"/>
    <w:pPr>
      <w:spacing w:before="0" w:beforeAutospacing="1" w:after="0" w:afterAutospacing="1"/>
      <w:ind w:left="0" w:right="0"/>
      <w:jc w:val="left"/>
    </w:pPr>
    <w:rPr>
      <w:kern w:val="0"/>
      <w:sz w:val="24"/>
      <w:szCs w:val="24"/>
      <w:lang w:val="en-US" w:eastAsia="zh-CN" w:bidi="ar"/>
    </w:rPr>
  </w:style>
  <w:style w:type="character" w:styleId="15">
    <w:name w:val="Strong"/>
    <w:basedOn w:val="8"/>
    <w:qFormat/>
    <w:uiPriority w:val="0"/>
    <w:rPr>
      <w:b/>
      <w:bCs/>
    </w:rPr>
  </w:style>
  <w:style w:type="paragraph" w:styleId="16">
    <w:name w:val="Title"/>
    <w:basedOn w:val="1"/>
    <w:qFormat/>
    <w:uiPriority w:val="1"/>
    <w:pPr>
      <w:ind w:left="725" w:right="667"/>
      <w:jc w:val="center"/>
    </w:pPr>
    <w:rPr>
      <w:rFonts w:ascii="Times New Roman" w:hAnsi="Times New Roman" w:eastAsia="Times New Roman" w:cs="Times New Roman"/>
      <w:b/>
      <w:bCs/>
      <w:sz w:val="40"/>
      <w:szCs w:val="40"/>
      <w:lang w:val="en-US" w:eastAsia="en-US" w:bidi="ar-SA"/>
    </w:rPr>
  </w:style>
  <w:style w:type="table" w:customStyle="1" w:styleId="17">
    <w:name w:val="Table Normal1"/>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ind w:left="1060" w:hanging="361"/>
    </w:pPr>
    <w:rPr>
      <w:rFonts w:ascii="Times New Roman" w:hAnsi="Times New Roman" w:eastAsia="Times New Roman" w:cs="Times New Roman"/>
      <w:lang w:val="en-US" w:eastAsia="en-US" w:bidi="ar-SA"/>
    </w:rPr>
  </w:style>
  <w:style w:type="paragraph" w:customStyle="1" w:styleId="19">
    <w:name w:val="Table Paragraph"/>
    <w:basedOn w:val="1"/>
    <w:qFormat/>
    <w:uiPriority w:val="1"/>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2021-05-19T05:45:00Z</dcterms:created>
  <dc:creator>WIN8.1</dc:creator>
  <cp:lastModifiedBy>Abhis</cp:lastModifiedBy>
  <dcterms:modified xsi:type="dcterms:W3CDTF">2021-05-28T02:55:48Z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2018-05-28T00:00:00Z</vt:filetime>
  </property>
  <property fmtid="{D5CDD505-2E9C-101B-9397-08002B2CF9AE}" pid="3" name="Creator">
    <vt:lpwstr>Microsoft® Word 2016</vt:lpwstr>
  </property>
  <property fmtid="{D5CDD505-2E9C-101B-9397-08002B2CF9AE}" pid="4" name="LastSaved">
    <vt:filetime>2021-05-19T00:00:00Z</vt:filetime>
  </property>
  <property fmtid="{D5CDD505-2E9C-101B-9397-08002B2CF9AE}" pid="5" name="KSOProductBuildVer">
    <vt:lpwstr>1033-11.2.0.10093</vt:lpwstr>
  </property>
</Properties>
</file>